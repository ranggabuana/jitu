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257B8">
      <w:pPr>
        <w:pStyle w:val="7"/>
        <w:rPr>
          <w:rFonts w:ascii="Times New Roman"/>
          <w:sz w:val="72"/>
        </w:rPr>
      </w:pPr>
      <w:r>
        <w:rPr>
          <w:rFonts w:ascii="Times New Roman"/>
          <w:sz w:val="72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351790</wp:posOffset>
                </wp:positionV>
                <wp:extent cx="7061835" cy="934402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834" cy="9344025"/>
                          <a:chOff x="0" y="0"/>
                          <a:chExt cx="7061834" cy="93440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1298" cy="9344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657474" y="6677025"/>
                            <a:ext cx="17526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71475">
                                <a:moveTo>
                                  <a:pt x="1566862" y="371474"/>
                                </a:moveTo>
                                <a:lnTo>
                                  <a:pt x="185737" y="371474"/>
                                </a:lnTo>
                                <a:lnTo>
                                  <a:pt x="176612" y="371251"/>
                                </a:lnTo>
                                <a:lnTo>
                                  <a:pt x="131819" y="363478"/>
                                </a:lnTo>
                                <a:lnTo>
                                  <a:pt x="90257" y="345056"/>
                                </a:lnTo>
                                <a:lnTo>
                                  <a:pt x="54401" y="317073"/>
                                </a:lnTo>
                                <a:lnTo>
                                  <a:pt x="26417" y="281216"/>
                                </a:lnTo>
                                <a:lnTo>
                                  <a:pt x="7995" y="239654"/>
                                </a:lnTo>
                                <a:lnTo>
                                  <a:pt x="222" y="194861"/>
                                </a:lnTo>
                                <a:lnTo>
                                  <a:pt x="0" y="185737"/>
                                </a:lnTo>
                                <a:lnTo>
                                  <a:pt x="222" y="176612"/>
                                </a:lnTo>
                                <a:lnTo>
                                  <a:pt x="7995" y="131819"/>
                                </a:lnTo>
                                <a:lnTo>
                                  <a:pt x="26417" y="90257"/>
                                </a:lnTo>
                                <a:lnTo>
                                  <a:pt x="54401" y="54400"/>
                                </a:lnTo>
                                <a:lnTo>
                                  <a:pt x="90257" y="26416"/>
                                </a:lnTo>
                                <a:lnTo>
                                  <a:pt x="131819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566862" y="0"/>
                                </a:lnTo>
                                <a:lnTo>
                                  <a:pt x="1612003" y="5567"/>
                                </a:lnTo>
                                <a:lnTo>
                                  <a:pt x="1654419" y="21928"/>
                                </a:lnTo>
                                <a:lnTo>
                                  <a:pt x="1691588" y="48106"/>
                                </a:lnTo>
                                <a:lnTo>
                                  <a:pt x="1721296" y="82546"/>
                                </a:lnTo>
                                <a:lnTo>
                                  <a:pt x="1741746" y="123173"/>
                                </a:lnTo>
                                <a:lnTo>
                                  <a:pt x="1751707" y="167531"/>
                                </a:lnTo>
                                <a:lnTo>
                                  <a:pt x="1752599" y="185737"/>
                                </a:lnTo>
                                <a:lnTo>
                                  <a:pt x="1752376" y="194861"/>
                                </a:lnTo>
                                <a:lnTo>
                                  <a:pt x="1744604" y="239654"/>
                                </a:lnTo>
                                <a:lnTo>
                                  <a:pt x="1726181" y="281216"/>
                                </a:lnTo>
                                <a:lnTo>
                                  <a:pt x="1698198" y="317073"/>
                                </a:lnTo>
                                <a:lnTo>
                                  <a:pt x="1662341" y="345056"/>
                                </a:lnTo>
                                <a:lnTo>
                                  <a:pt x="1620779" y="363478"/>
                                </a:lnTo>
                                <a:lnTo>
                                  <a:pt x="1575987" y="371251"/>
                                </a:lnTo>
                                <a:lnTo>
                                  <a:pt x="1566862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35001" y="0"/>
                            <a:ext cx="392684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1504950">
                                <a:moveTo>
                                  <a:pt x="2370447" y="1504949"/>
                                </a:moveTo>
                                <a:lnTo>
                                  <a:pt x="2306165" y="1504161"/>
                                </a:lnTo>
                                <a:lnTo>
                                  <a:pt x="2241920" y="1501794"/>
                                </a:lnTo>
                                <a:lnTo>
                                  <a:pt x="2177754" y="1497852"/>
                                </a:lnTo>
                                <a:lnTo>
                                  <a:pt x="2113704" y="1492336"/>
                                </a:lnTo>
                                <a:lnTo>
                                  <a:pt x="2049807" y="1485251"/>
                                </a:lnTo>
                                <a:lnTo>
                                  <a:pt x="1986105" y="1476598"/>
                                </a:lnTo>
                                <a:lnTo>
                                  <a:pt x="1922634" y="1466386"/>
                                </a:lnTo>
                                <a:lnTo>
                                  <a:pt x="1859432" y="1454619"/>
                                </a:lnTo>
                                <a:lnTo>
                                  <a:pt x="1796538" y="1441304"/>
                                </a:lnTo>
                                <a:lnTo>
                                  <a:pt x="1733991" y="1426450"/>
                                </a:lnTo>
                                <a:lnTo>
                                  <a:pt x="1671826" y="1410065"/>
                                </a:lnTo>
                                <a:lnTo>
                                  <a:pt x="1610083" y="1392160"/>
                                </a:lnTo>
                                <a:lnTo>
                                  <a:pt x="1548797" y="1372745"/>
                                </a:lnTo>
                                <a:lnTo>
                                  <a:pt x="1488006" y="1351831"/>
                                </a:lnTo>
                                <a:lnTo>
                                  <a:pt x="1427747" y="1329432"/>
                                </a:lnTo>
                                <a:lnTo>
                                  <a:pt x="1368056" y="1305561"/>
                                </a:lnTo>
                                <a:lnTo>
                                  <a:pt x="1308968" y="1280232"/>
                                </a:lnTo>
                                <a:lnTo>
                                  <a:pt x="1250520" y="1253461"/>
                                </a:lnTo>
                                <a:lnTo>
                                  <a:pt x="1192746" y="1225264"/>
                                </a:lnTo>
                                <a:lnTo>
                                  <a:pt x="1135682" y="1195657"/>
                                </a:lnTo>
                                <a:lnTo>
                                  <a:pt x="1079362" y="1164658"/>
                                </a:lnTo>
                                <a:lnTo>
                                  <a:pt x="1023819" y="1132287"/>
                                </a:lnTo>
                                <a:lnTo>
                                  <a:pt x="969088" y="1098563"/>
                                </a:lnTo>
                                <a:lnTo>
                                  <a:pt x="915200" y="1063505"/>
                                </a:lnTo>
                                <a:lnTo>
                                  <a:pt x="862190" y="1027136"/>
                                </a:lnTo>
                                <a:lnTo>
                                  <a:pt x="810088" y="989476"/>
                                </a:lnTo>
                                <a:lnTo>
                                  <a:pt x="758925" y="950549"/>
                                </a:lnTo>
                                <a:lnTo>
                                  <a:pt x="708734" y="910379"/>
                                </a:lnTo>
                                <a:lnTo>
                                  <a:pt x="659543" y="868988"/>
                                </a:lnTo>
                                <a:lnTo>
                                  <a:pt x="611383" y="826403"/>
                                </a:lnTo>
                                <a:lnTo>
                                  <a:pt x="564282" y="782649"/>
                                </a:lnTo>
                                <a:lnTo>
                                  <a:pt x="518270" y="737752"/>
                                </a:lnTo>
                                <a:lnTo>
                                  <a:pt x="473372" y="691740"/>
                                </a:lnTo>
                                <a:lnTo>
                                  <a:pt x="429618" y="644639"/>
                                </a:lnTo>
                                <a:lnTo>
                                  <a:pt x="387033" y="596479"/>
                                </a:lnTo>
                                <a:lnTo>
                                  <a:pt x="345643" y="547288"/>
                                </a:lnTo>
                                <a:lnTo>
                                  <a:pt x="305472" y="497097"/>
                                </a:lnTo>
                                <a:lnTo>
                                  <a:pt x="266545" y="445934"/>
                                </a:lnTo>
                                <a:lnTo>
                                  <a:pt x="228886" y="393832"/>
                                </a:lnTo>
                                <a:lnTo>
                                  <a:pt x="192517" y="340821"/>
                                </a:lnTo>
                                <a:lnTo>
                                  <a:pt x="157459" y="286934"/>
                                </a:lnTo>
                                <a:lnTo>
                                  <a:pt x="123735" y="232202"/>
                                </a:lnTo>
                                <a:lnTo>
                                  <a:pt x="91363" y="176660"/>
                                </a:lnTo>
                                <a:lnTo>
                                  <a:pt x="60365" y="120339"/>
                                </a:lnTo>
                                <a:lnTo>
                                  <a:pt x="30758" y="63275"/>
                                </a:lnTo>
                                <a:lnTo>
                                  <a:pt x="2561" y="5502"/>
                                </a:lnTo>
                                <a:lnTo>
                                  <a:pt x="0" y="0"/>
                                </a:lnTo>
                                <a:lnTo>
                                  <a:pt x="3926297" y="0"/>
                                </a:lnTo>
                                <a:lnTo>
                                  <a:pt x="3926297" y="992778"/>
                                </a:lnTo>
                                <a:lnTo>
                                  <a:pt x="3904869" y="1008467"/>
                                </a:lnTo>
                                <a:lnTo>
                                  <a:pt x="3852312" y="1045482"/>
                                </a:lnTo>
                                <a:lnTo>
                                  <a:pt x="3798855" y="1081200"/>
                                </a:lnTo>
                                <a:lnTo>
                                  <a:pt x="3744546" y="1115592"/>
                                </a:lnTo>
                                <a:lnTo>
                                  <a:pt x="3689401" y="1148644"/>
                                </a:lnTo>
                                <a:lnTo>
                                  <a:pt x="3633470" y="1180329"/>
                                </a:lnTo>
                                <a:lnTo>
                                  <a:pt x="3576769" y="1210636"/>
                                </a:lnTo>
                                <a:lnTo>
                                  <a:pt x="3519350" y="1239539"/>
                                </a:lnTo>
                                <a:lnTo>
                                  <a:pt x="3461230" y="1267027"/>
                                </a:lnTo>
                                <a:lnTo>
                                  <a:pt x="3402462" y="1293077"/>
                                </a:lnTo>
                                <a:lnTo>
                                  <a:pt x="3343063" y="1317681"/>
                                </a:lnTo>
                                <a:lnTo>
                                  <a:pt x="3283088" y="1340816"/>
                                </a:lnTo>
                                <a:lnTo>
                                  <a:pt x="3222554" y="1362475"/>
                                </a:lnTo>
                                <a:lnTo>
                                  <a:pt x="3161516" y="1382640"/>
                                </a:lnTo>
                                <a:lnTo>
                                  <a:pt x="3099992" y="1401303"/>
                                </a:lnTo>
                                <a:lnTo>
                                  <a:pt x="3038038" y="1418448"/>
                                </a:lnTo>
                                <a:lnTo>
                                  <a:pt x="2975672" y="1434069"/>
                                </a:lnTo>
                                <a:lnTo>
                                  <a:pt x="2912952" y="1448154"/>
                                </a:lnTo>
                                <a:lnTo>
                                  <a:pt x="2849894" y="1460697"/>
                                </a:lnTo>
                                <a:lnTo>
                                  <a:pt x="2786558" y="1471687"/>
                                </a:lnTo>
                                <a:lnTo>
                                  <a:pt x="2722962" y="1481120"/>
                                </a:lnTo>
                                <a:lnTo>
                                  <a:pt x="2659163" y="1488989"/>
                                </a:lnTo>
                                <a:lnTo>
                                  <a:pt x="2595180" y="1495291"/>
                                </a:lnTo>
                                <a:lnTo>
                                  <a:pt x="2531071" y="1500020"/>
                                </a:lnTo>
                                <a:lnTo>
                                  <a:pt x="2466856" y="1503175"/>
                                </a:lnTo>
                                <a:lnTo>
                                  <a:pt x="2402593" y="1504752"/>
                                </a:lnTo>
                                <a:lnTo>
                                  <a:pt x="2370447" y="1504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962274" y="2295525"/>
                            <a:ext cx="1143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143000">
                                <a:moveTo>
                                  <a:pt x="857249" y="1142999"/>
                                </a:moveTo>
                                <a:lnTo>
                                  <a:pt x="285749" y="1142999"/>
                                </a:lnTo>
                                <a:lnTo>
                                  <a:pt x="271711" y="1142656"/>
                                </a:lnTo>
                                <a:lnTo>
                                  <a:pt x="230002" y="1137509"/>
                                </a:lnTo>
                                <a:lnTo>
                                  <a:pt x="189499" y="1126303"/>
                                </a:lnTo>
                                <a:lnTo>
                                  <a:pt x="151046" y="1109261"/>
                                </a:lnTo>
                                <a:lnTo>
                                  <a:pt x="115514" y="1086757"/>
                                </a:lnTo>
                                <a:lnTo>
                                  <a:pt x="83694" y="1059305"/>
                                </a:lnTo>
                                <a:lnTo>
                                  <a:pt x="56242" y="1027485"/>
                                </a:lnTo>
                                <a:lnTo>
                                  <a:pt x="33738" y="991952"/>
                                </a:lnTo>
                                <a:lnTo>
                                  <a:pt x="16696" y="953500"/>
                                </a:lnTo>
                                <a:lnTo>
                                  <a:pt x="5490" y="912996"/>
                                </a:lnTo>
                                <a:lnTo>
                                  <a:pt x="343" y="871288"/>
                                </a:lnTo>
                                <a:lnTo>
                                  <a:pt x="0" y="857249"/>
                                </a:lnTo>
                                <a:lnTo>
                                  <a:pt x="0" y="285749"/>
                                </a:lnTo>
                                <a:lnTo>
                                  <a:pt x="3088" y="243838"/>
                                </a:lnTo>
                                <a:lnTo>
                                  <a:pt x="12301" y="202800"/>
                                </a:lnTo>
                                <a:lnTo>
                                  <a:pt x="27440" y="163559"/>
                                </a:lnTo>
                                <a:lnTo>
                                  <a:pt x="48157" y="126995"/>
                                </a:lnTo>
                                <a:lnTo>
                                  <a:pt x="74010" y="93863"/>
                                </a:lnTo>
                                <a:lnTo>
                                  <a:pt x="104469" y="64859"/>
                                </a:lnTo>
                                <a:lnTo>
                                  <a:pt x="138858" y="40643"/>
                                </a:lnTo>
                                <a:lnTo>
                                  <a:pt x="176398" y="21751"/>
                                </a:lnTo>
                                <a:lnTo>
                                  <a:pt x="216301" y="8565"/>
                                </a:lnTo>
                                <a:lnTo>
                                  <a:pt x="257741" y="1372"/>
                                </a:lnTo>
                                <a:lnTo>
                                  <a:pt x="285749" y="0"/>
                                </a:lnTo>
                                <a:lnTo>
                                  <a:pt x="857249" y="0"/>
                                </a:lnTo>
                                <a:lnTo>
                                  <a:pt x="899161" y="3088"/>
                                </a:lnTo>
                                <a:lnTo>
                                  <a:pt x="940199" y="12301"/>
                                </a:lnTo>
                                <a:lnTo>
                                  <a:pt x="979439" y="27440"/>
                                </a:lnTo>
                                <a:lnTo>
                                  <a:pt x="1016003" y="48157"/>
                                </a:lnTo>
                                <a:lnTo>
                                  <a:pt x="1049136" y="74010"/>
                                </a:lnTo>
                                <a:lnTo>
                                  <a:pt x="1078140" y="104469"/>
                                </a:lnTo>
                                <a:lnTo>
                                  <a:pt x="1102356" y="138858"/>
                                </a:lnTo>
                                <a:lnTo>
                                  <a:pt x="1121248" y="176398"/>
                                </a:lnTo>
                                <a:lnTo>
                                  <a:pt x="1134433" y="216301"/>
                                </a:lnTo>
                                <a:lnTo>
                                  <a:pt x="1141627" y="257741"/>
                                </a:lnTo>
                                <a:lnTo>
                                  <a:pt x="1142999" y="285749"/>
                                </a:lnTo>
                                <a:lnTo>
                                  <a:pt x="1142999" y="857249"/>
                                </a:lnTo>
                                <a:lnTo>
                                  <a:pt x="1139911" y="899161"/>
                                </a:lnTo>
                                <a:lnTo>
                                  <a:pt x="1130698" y="940199"/>
                                </a:lnTo>
                                <a:lnTo>
                                  <a:pt x="1115559" y="979439"/>
                                </a:lnTo>
                                <a:lnTo>
                                  <a:pt x="1094842" y="1016004"/>
                                </a:lnTo>
                                <a:lnTo>
                                  <a:pt x="1068989" y="1049136"/>
                                </a:lnTo>
                                <a:lnTo>
                                  <a:pt x="1038529" y="1078140"/>
                                </a:lnTo>
                                <a:lnTo>
                                  <a:pt x="1004140" y="1102356"/>
                                </a:lnTo>
                                <a:lnTo>
                                  <a:pt x="966601" y="1121248"/>
                                </a:lnTo>
                                <a:lnTo>
                                  <a:pt x="926698" y="1134433"/>
                                </a:lnTo>
                                <a:lnTo>
                                  <a:pt x="885257" y="1141627"/>
                                </a:lnTo>
                                <a:lnTo>
                                  <a:pt x="857249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62275" y="2295525"/>
                            <a:ext cx="1143000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141730">
                                <a:moveTo>
                                  <a:pt x="871287" y="1141730"/>
                                </a:moveTo>
                                <a:lnTo>
                                  <a:pt x="271711" y="1141730"/>
                                </a:lnTo>
                                <a:lnTo>
                                  <a:pt x="243838" y="1139190"/>
                                </a:lnTo>
                                <a:lnTo>
                                  <a:pt x="202800" y="1130300"/>
                                </a:lnTo>
                                <a:lnTo>
                                  <a:pt x="163559" y="1115060"/>
                                </a:lnTo>
                                <a:lnTo>
                                  <a:pt x="138858" y="1101090"/>
                                </a:lnTo>
                                <a:lnTo>
                                  <a:pt x="126995" y="1094740"/>
                                </a:lnTo>
                                <a:lnTo>
                                  <a:pt x="93863" y="1068070"/>
                                </a:lnTo>
                                <a:lnTo>
                                  <a:pt x="64859" y="1037590"/>
                                </a:lnTo>
                                <a:lnTo>
                                  <a:pt x="56242" y="1027430"/>
                                </a:lnTo>
                                <a:lnTo>
                                  <a:pt x="48157" y="1016000"/>
                                </a:lnTo>
                                <a:lnTo>
                                  <a:pt x="40643" y="1003300"/>
                                </a:lnTo>
                                <a:lnTo>
                                  <a:pt x="33738" y="991870"/>
                                </a:lnTo>
                                <a:lnTo>
                                  <a:pt x="16696" y="952500"/>
                                </a:lnTo>
                                <a:lnTo>
                                  <a:pt x="5490" y="911860"/>
                                </a:lnTo>
                                <a:lnTo>
                                  <a:pt x="343" y="871220"/>
                                </a:lnTo>
                                <a:lnTo>
                                  <a:pt x="0" y="855980"/>
                                </a:lnTo>
                                <a:lnTo>
                                  <a:pt x="0" y="284480"/>
                                </a:lnTo>
                                <a:lnTo>
                                  <a:pt x="3088" y="242570"/>
                                </a:lnTo>
                                <a:lnTo>
                                  <a:pt x="12301" y="201930"/>
                                </a:lnTo>
                                <a:lnTo>
                                  <a:pt x="27440" y="162560"/>
                                </a:lnTo>
                                <a:lnTo>
                                  <a:pt x="40643" y="138430"/>
                                </a:lnTo>
                                <a:lnTo>
                                  <a:pt x="48157" y="125730"/>
                                </a:lnTo>
                                <a:lnTo>
                                  <a:pt x="56242" y="114300"/>
                                </a:lnTo>
                                <a:lnTo>
                                  <a:pt x="64859" y="104140"/>
                                </a:lnTo>
                                <a:lnTo>
                                  <a:pt x="74010" y="92710"/>
                                </a:lnTo>
                                <a:lnTo>
                                  <a:pt x="104470" y="64770"/>
                                </a:lnTo>
                                <a:lnTo>
                                  <a:pt x="138858" y="40640"/>
                                </a:lnTo>
                                <a:lnTo>
                                  <a:pt x="151046" y="33020"/>
                                </a:lnTo>
                                <a:lnTo>
                                  <a:pt x="202800" y="11430"/>
                                </a:lnTo>
                                <a:lnTo>
                                  <a:pt x="243838" y="2540"/>
                                </a:lnTo>
                                <a:lnTo>
                                  <a:pt x="271711" y="0"/>
                                </a:lnTo>
                                <a:lnTo>
                                  <a:pt x="871288" y="0"/>
                                </a:lnTo>
                                <a:lnTo>
                                  <a:pt x="899161" y="2540"/>
                                </a:lnTo>
                                <a:lnTo>
                                  <a:pt x="926698" y="7620"/>
                                </a:lnTo>
                                <a:lnTo>
                                  <a:pt x="940199" y="11430"/>
                                </a:lnTo>
                                <a:lnTo>
                                  <a:pt x="960051" y="19050"/>
                                </a:lnTo>
                                <a:lnTo>
                                  <a:pt x="266132" y="19050"/>
                                </a:lnTo>
                                <a:lnTo>
                                  <a:pt x="259608" y="20320"/>
                                </a:lnTo>
                                <a:lnTo>
                                  <a:pt x="253101" y="20320"/>
                                </a:lnTo>
                                <a:lnTo>
                                  <a:pt x="214619" y="27940"/>
                                </a:lnTo>
                                <a:lnTo>
                                  <a:pt x="208331" y="30480"/>
                                </a:lnTo>
                                <a:lnTo>
                                  <a:pt x="202089" y="31750"/>
                                </a:lnTo>
                                <a:lnTo>
                                  <a:pt x="189767" y="36830"/>
                                </a:lnTo>
                                <a:lnTo>
                                  <a:pt x="183688" y="38100"/>
                                </a:lnTo>
                                <a:lnTo>
                                  <a:pt x="177670" y="41910"/>
                                </a:lnTo>
                                <a:lnTo>
                                  <a:pt x="160028" y="49530"/>
                                </a:lnTo>
                                <a:lnTo>
                                  <a:pt x="154292" y="53340"/>
                                </a:lnTo>
                                <a:lnTo>
                                  <a:pt x="148638" y="55880"/>
                                </a:lnTo>
                                <a:lnTo>
                                  <a:pt x="116557" y="78740"/>
                                </a:lnTo>
                                <a:lnTo>
                                  <a:pt x="106645" y="87630"/>
                                </a:lnTo>
                                <a:lnTo>
                                  <a:pt x="101850" y="91440"/>
                                </a:lnTo>
                                <a:lnTo>
                                  <a:pt x="97164" y="96520"/>
                                </a:lnTo>
                                <a:lnTo>
                                  <a:pt x="92591" y="101600"/>
                                </a:lnTo>
                                <a:lnTo>
                                  <a:pt x="88138" y="105410"/>
                                </a:lnTo>
                                <a:lnTo>
                                  <a:pt x="67701" y="132080"/>
                                </a:lnTo>
                                <a:lnTo>
                                  <a:pt x="63997" y="137160"/>
                                </a:lnTo>
                                <a:lnTo>
                                  <a:pt x="60426" y="142240"/>
                                </a:lnTo>
                                <a:lnTo>
                                  <a:pt x="56993" y="148590"/>
                                </a:lnTo>
                                <a:lnTo>
                                  <a:pt x="53698" y="153670"/>
                                </a:lnTo>
                                <a:lnTo>
                                  <a:pt x="50541" y="160020"/>
                                </a:lnTo>
                                <a:lnTo>
                                  <a:pt x="47526" y="165100"/>
                                </a:lnTo>
                                <a:lnTo>
                                  <a:pt x="44655" y="171450"/>
                                </a:lnTo>
                                <a:lnTo>
                                  <a:pt x="30534" y="208280"/>
                                </a:lnTo>
                                <a:lnTo>
                                  <a:pt x="28710" y="213360"/>
                                </a:lnTo>
                                <a:lnTo>
                                  <a:pt x="27042" y="219710"/>
                                </a:lnTo>
                                <a:lnTo>
                                  <a:pt x="25530" y="226060"/>
                                </a:lnTo>
                                <a:lnTo>
                                  <a:pt x="24174" y="233680"/>
                                </a:lnTo>
                                <a:lnTo>
                                  <a:pt x="22976" y="240030"/>
                                </a:lnTo>
                                <a:lnTo>
                                  <a:pt x="19451" y="270510"/>
                                </a:lnTo>
                                <a:lnTo>
                                  <a:pt x="19371" y="271780"/>
                                </a:lnTo>
                                <a:lnTo>
                                  <a:pt x="19130" y="278130"/>
                                </a:lnTo>
                                <a:lnTo>
                                  <a:pt x="19130" y="863600"/>
                                </a:lnTo>
                                <a:lnTo>
                                  <a:pt x="22976" y="901700"/>
                                </a:lnTo>
                                <a:lnTo>
                                  <a:pt x="24174" y="908050"/>
                                </a:lnTo>
                                <a:lnTo>
                                  <a:pt x="25530" y="915670"/>
                                </a:lnTo>
                                <a:lnTo>
                                  <a:pt x="27042" y="922020"/>
                                </a:lnTo>
                                <a:lnTo>
                                  <a:pt x="28710" y="928370"/>
                                </a:lnTo>
                                <a:lnTo>
                                  <a:pt x="30534" y="933450"/>
                                </a:lnTo>
                                <a:lnTo>
                                  <a:pt x="32511" y="939800"/>
                                </a:lnTo>
                                <a:lnTo>
                                  <a:pt x="44655" y="970280"/>
                                </a:lnTo>
                                <a:lnTo>
                                  <a:pt x="47526" y="976630"/>
                                </a:lnTo>
                                <a:lnTo>
                                  <a:pt x="50541" y="981710"/>
                                </a:lnTo>
                                <a:lnTo>
                                  <a:pt x="53698" y="988060"/>
                                </a:lnTo>
                                <a:lnTo>
                                  <a:pt x="56993" y="993140"/>
                                </a:lnTo>
                                <a:lnTo>
                                  <a:pt x="60426" y="999490"/>
                                </a:lnTo>
                                <a:lnTo>
                                  <a:pt x="63997" y="1004570"/>
                                </a:lnTo>
                                <a:lnTo>
                                  <a:pt x="67701" y="1009650"/>
                                </a:lnTo>
                                <a:lnTo>
                                  <a:pt x="71534" y="1016000"/>
                                </a:lnTo>
                                <a:lnTo>
                                  <a:pt x="92591" y="1040130"/>
                                </a:lnTo>
                                <a:lnTo>
                                  <a:pt x="97164" y="1045210"/>
                                </a:lnTo>
                                <a:lnTo>
                                  <a:pt x="101850" y="1050290"/>
                                </a:lnTo>
                                <a:lnTo>
                                  <a:pt x="106645" y="1054100"/>
                                </a:lnTo>
                                <a:lnTo>
                                  <a:pt x="111547" y="1059180"/>
                                </a:lnTo>
                                <a:lnTo>
                                  <a:pt x="143067" y="1082040"/>
                                </a:lnTo>
                                <a:lnTo>
                                  <a:pt x="154292" y="1088390"/>
                                </a:lnTo>
                                <a:lnTo>
                                  <a:pt x="160028" y="1092200"/>
                                </a:lnTo>
                                <a:lnTo>
                                  <a:pt x="177670" y="1099820"/>
                                </a:lnTo>
                                <a:lnTo>
                                  <a:pt x="183688" y="1103630"/>
                                </a:lnTo>
                                <a:lnTo>
                                  <a:pt x="189767" y="1104900"/>
                                </a:lnTo>
                                <a:lnTo>
                                  <a:pt x="202089" y="1109980"/>
                                </a:lnTo>
                                <a:lnTo>
                                  <a:pt x="208331" y="1111250"/>
                                </a:lnTo>
                                <a:lnTo>
                                  <a:pt x="214619" y="1113790"/>
                                </a:lnTo>
                                <a:lnTo>
                                  <a:pt x="253101" y="1121410"/>
                                </a:lnTo>
                                <a:lnTo>
                                  <a:pt x="259608" y="1121410"/>
                                </a:lnTo>
                                <a:lnTo>
                                  <a:pt x="266132" y="1122680"/>
                                </a:lnTo>
                                <a:lnTo>
                                  <a:pt x="960051" y="1122680"/>
                                </a:lnTo>
                                <a:lnTo>
                                  <a:pt x="940199" y="1130300"/>
                                </a:lnTo>
                                <a:lnTo>
                                  <a:pt x="926698" y="1134110"/>
                                </a:lnTo>
                                <a:lnTo>
                                  <a:pt x="899160" y="1139190"/>
                                </a:lnTo>
                                <a:lnTo>
                                  <a:pt x="871287" y="1141730"/>
                                </a:lnTo>
                                <a:close/>
                              </a:path>
                              <a:path w="1143000" h="1141730">
                                <a:moveTo>
                                  <a:pt x="960051" y="1122680"/>
                                </a:moveTo>
                                <a:lnTo>
                                  <a:pt x="876867" y="1122680"/>
                                </a:lnTo>
                                <a:lnTo>
                                  <a:pt x="883391" y="1121410"/>
                                </a:lnTo>
                                <a:lnTo>
                                  <a:pt x="889898" y="1121410"/>
                                </a:lnTo>
                                <a:lnTo>
                                  <a:pt x="928380" y="1113790"/>
                                </a:lnTo>
                                <a:lnTo>
                                  <a:pt x="934668" y="1111250"/>
                                </a:lnTo>
                                <a:lnTo>
                                  <a:pt x="940910" y="1109980"/>
                                </a:lnTo>
                                <a:lnTo>
                                  <a:pt x="953232" y="1104900"/>
                                </a:lnTo>
                                <a:lnTo>
                                  <a:pt x="959311" y="1103630"/>
                                </a:lnTo>
                                <a:lnTo>
                                  <a:pt x="965329" y="1099820"/>
                                </a:lnTo>
                                <a:lnTo>
                                  <a:pt x="982971" y="1092200"/>
                                </a:lnTo>
                                <a:lnTo>
                                  <a:pt x="988707" y="1088390"/>
                                </a:lnTo>
                                <a:lnTo>
                                  <a:pt x="994361" y="1085850"/>
                                </a:lnTo>
                                <a:lnTo>
                                  <a:pt x="999932" y="1082040"/>
                                </a:lnTo>
                                <a:lnTo>
                                  <a:pt x="1031452" y="1059180"/>
                                </a:lnTo>
                                <a:lnTo>
                                  <a:pt x="1036354" y="1054100"/>
                                </a:lnTo>
                                <a:lnTo>
                                  <a:pt x="1041148" y="1050290"/>
                                </a:lnTo>
                                <a:lnTo>
                                  <a:pt x="1045835" y="1045210"/>
                                </a:lnTo>
                                <a:lnTo>
                                  <a:pt x="1050408" y="1040130"/>
                                </a:lnTo>
                                <a:lnTo>
                                  <a:pt x="1054861" y="1036320"/>
                                </a:lnTo>
                                <a:lnTo>
                                  <a:pt x="1075298" y="1009650"/>
                                </a:lnTo>
                                <a:lnTo>
                                  <a:pt x="1079002" y="1004570"/>
                                </a:lnTo>
                                <a:lnTo>
                                  <a:pt x="1082573" y="999490"/>
                                </a:lnTo>
                                <a:lnTo>
                                  <a:pt x="1086006" y="993140"/>
                                </a:lnTo>
                                <a:lnTo>
                                  <a:pt x="1089301" y="988060"/>
                                </a:lnTo>
                                <a:lnTo>
                                  <a:pt x="1092458" y="981710"/>
                                </a:lnTo>
                                <a:lnTo>
                                  <a:pt x="1095473" y="976630"/>
                                </a:lnTo>
                                <a:lnTo>
                                  <a:pt x="1098343" y="970280"/>
                                </a:lnTo>
                                <a:lnTo>
                                  <a:pt x="1112465" y="933450"/>
                                </a:lnTo>
                                <a:lnTo>
                                  <a:pt x="1114289" y="928370"/>
                                </a:lnTo>
                                <a:lnTo>
                                  <a:pt x="1115957" y="922020"/>
                                </a:lnTo>
                                <a:lnTo>
                                  <a:pt x="1117469" y="915670"/>
                                </a:lnTo>
                                <a:lnTo>
                                  <a:pt x="1118825" y="908050"/>
                                </a:lnTo>
                                <a:lnTo>
                                  <a:pt x="1120023" y="901700"/>
                                </a:lnTo>
                                <a:lnTo>
                                  <a:pt x="1123548" y="871220"/>
                                </a:lnTo>
                                <a:lnTo>
                                  <a:pt x="1123628" y="869950"/>
                                </a:lnTo>
                                <a:lnTo>
                                  <a:pt x="1123869" y="863600"/>
                                </a:lnTo>
                                <a:lnTo>
                                  <a:pt x="1123869" y="278130"/>
                                </a:lnTo>
                                <a:lnTo>
                                  <a:pt x="1120023" y="240030"/>
                                </a:lnTo>
                                <a:lnTo>
                                  <a:pt x="1118825" y="233680"/>
                                </a:lnTo>
                                <a:lnTo>
                                  <a:pt x="1117469" y="226060"/>
                                </a:lnTo>
                                <a:lnTo>
                                  <a:pt x="1115957" y="219710"/>
                                </a:lnTo>
                                <a:lnTo>
                                  <a:pt x="1114289" y="213360"/>
                                </a:lnTo>
                                <a:lnTo>
                                  <a:pt x="1112465" y="208280"/>
                                </a:lnTo>
                                <a:lnTo>
                                  <a:pt x="1110488" y="201930"/>
                                </a:lnTo>
                                <a:lnTo>
                                  <a:pt x="1098343" y="171450"/>
                                </a:lnTo>
                                <a:lnTo>
                                  <a:pt x="1095473" y="165100"/>
                                </a:lnTo>
                                <a:lnTo>
                                  <a:pt x="1092458" y="160020"/>
                                </a:lnTo>
                                <a:lnTo>
                                  <a:pt x="1089301" y="153670"/>
                                </a:lnTo>
                                <a:lnTo>
                                  <a:pt x="1086006" y="148590"/>
                                </a:lnTo>
                                <a:lnTo>
                                  <a:pt x="1082573" y="142240"/>
                                </a:lnTo>
                                <a:lnTo>
                                  <a:pt x="1079002" y="137160"/>
                                </a:lnTo>
                                <a:lnTo>
                                  <a:pt x="1075298" y="132080"/>
                                </a:lnTo>
                                <a:lnTo>
                                  <a:pt x="1071465" y="125730"/>
                                </a:lnTo>
                                <a:lnTo>
                                  <a:pt x="1050408" y="101600"/>
                                </a:lnTo>
                                <a:lnTo>
                                  <a:pt x="1045835" y="96520"/>
                                </a:lnTo>
                                <a:lnTo>
                                  <a:pt x="1041148" y="91440"/>
                                </a:lnTo>
                                <a:lnTo>
                                  <a:pt x="1036354" y="87630"/>
                                </a:lnTo>
                                <a:lnTo>
                                  <a:pt x="1031452" y="82550"/>
                                </a:lnTo>
                                <a:lnTo>
                                  <a:pt x="999932" y="59690"/>
                                </a:lnTo>
                                <a:lnTo>
                                  <a:pt x="988707" y="53340"/>
                                </a:lnTo>
                                <a:lnTo>
                                  <a:pt x="982971" y="49530"/>
                                </a:lnTo>
                                <a:lnTo>
                                  <a:pt x="965329" y="41910"/>
                                </a:lnTo>
                                <a:lnTo>
                                  <a:pt x="959311" y="38100"/>
                                </a:lnTo>
                                <a:lnTo>
                                  <a:pt x="953232" y="36830"/>
                                </a:lnTo>
                                <a:lnTo>
                                  <a:pt x="940910" y="31750"/>
                                </a:lnTo>
                                <a:lnTo>
                                  <a:pt x="934668" y="30480"/>
                                </a:lnTo>
                                <a:lnTo>
                                  <a:pt x="928380" y="27940"/>
                                </a:lnTo>
                                <a:lnTo>
                                  <a:pt x="889898" y="20320"/>
                                </a:lnTo>
                                <a:lnTo>
                                  <a:pt x="883391" y="20320"/>
                                </a:lnTo>
                                <a:lnTo>
                                  <a:pt x="876867" y="19050"/>
                                </a:lnTo>
                                <a:lnTo>
                                  <a:pt x="960051" y="19050"/>
                                </a:lnTo>
                                <a:lnTo>
                                  <a:pt x="979439" y="26670"/>
                                </a:lnTo>
                                <a:lnTo>
                                  <a:pt x="991952" y="33020"/>
                                </a:lnTo>
                                <a:lnTo>
                                  <a:pt x="1004141" y="40640"/>
                                </a:lnTo>
                                <a:lnTo>
                                  <a:pt x="1016004" y="46990"/>
                                </a:lnTo>
                                <a:lnTo>
                                  <a:pt x="1049136" y="73660"/>
                                </a:lnTo>
                                <a:lnTo>
                                  <a:pt x="1078140" y="104140"/>
                                </a:lnTo>
                                <a:lnTo>
                                  <a:pt x="1086757" y="114300"/>
                                </a:lnTo>
                                <a:lnTo>
                                  <a:pt x="1094842" y="125730"/>
                                </a:lnTo>
                                <a:lnTo>
                                  <a:pt x="1102356" y="138430"/>
                                </a:lnTo>
                                <a:lnTo>
                                  <a:pt x="1109261" y="149860"/>
                                </a:lnTo>
                                <a:lnTo>
                                  <a:pt x="1126303" y="189230"/>
                                </a:lnTo>
                                <a:lnTo>
                                  <a:pt x="1137509" y="229870"/>
                                </a:lnTo>
                                <a:lnTo>
                                  <a:pt x="1142656" y="270510"/>
                                </a:lnTo>
                                <a:lnTo>
                                  <a:pt x="1142999" y="284480"/>
                                </a:lnTo>
                                <a:lnTo>
                                  <a:pt x="1142999" y="855980"/>
                                </a:lnTo>
                                <a:lnTo>
                                  <a:pt x="1139911" y="899160"/>
                                </a:lnTo>
                                <a:lnTo>
                                  <a:pt x="1130698" y="939800"/>
                                </a:lnTo>
                                <a:lnTo>
                                  <a:pt x="1115559" y="979170"/>
                                </a:lnTo>
                                <a:lnTo>
                                  <a:pt x="1102356" y="1003300"/>
                                </a:lnTo>
                                <a:lnTo>
                                  <a:pt x="1094842" y="1016000"/>
                                </a:lnTo>
                                <a:lnTo>
                                  <a:pt x="1086757" y="1027430"/>
                                </a:lnTo>
                                <a:lnTo>
                                  <a:pt x="1078140" y="1037590"/>
                                </a:lnTo>
                                <a:lnTo>
                                  <a:pt x="1068989" y="1049020"/>
                                </a:lnTo>
                                <a:lnTo>
                                  <a:pt x="1038529" y="1076960"/>
                                </a:lnTo>
                                <a:lnTo>
                                  <a:pt x="1004140" y="1101090"/>
                                </a:lnTo>
                                <a:lnTo>
                                  <a:pt x="991952" y="1108710"/>
                                </a:lnTo>
                                <a:lnTo>
                                  <a:pt x="979439" y="1115060"/>
                                </a:lnTo>
                                <a:lnTo>
                                  <a:pt x="96005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19224" y="5276850"/>
                            <a:ext cx="4229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619125">
                                <a:moveTo>
                                  <a:pt x="4122304" y="619124"/>
                                </a:moveTo>
                                <a:lnTo>
                                  <a:pt x="106794" y="619124"/>
                                </a:lnTo>
                                <a:lnTo>
                                  <a:pt x="99362" y="618392"/>
                                </a:lnTo>
                                <a:lnTo>
                                  <a:pt x="57038" y="604031"/>
                                </a:lnTo>
                                <a:lnTo>
                                  <a:pt x="23432" y="574566"/>
                                </a:lnTo>
                                <a:lnTo>
                                  <a:pt x="3660" y="534484"/>
                                </a:lnTo>
                                <a:lnTo>
                                  <a:pt x="0" y="512329"/>
                                </a:lnTo>
                                <a:lnTo>
                                  <a:pt x="0" y="504824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3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4122304" y="0"/>
                                </a:lnTo>
                                <a:lnTo>
                                  <a:pt x="4165473" y="11572"/>
                                </a:lnTo>
                                <a:lnTo>
                                  <a:pt x="4200928" y="38784"/>
                                </a:lnTo>
                                <a:lnTo>
                                  <a:pt x="4223270" y="77493"/>
                                </a:lnTo>
                                <a:lnTo>
                                  <a:pt x="4229099" y="106794"/>
                                </a:lnTo>
                                <a:lnTo>
                                  <a:pt x="4229099" y="512329"/>
                                </a:lnTo>
                                <a:lnTo>
                                  <a:pt x="4217526" y="555499"/>
                                </a:lnTo>
                                <a:lnTo>
                                  <a:pt x="4190314" y="590954"/>
                                </a:lnTo>
                                <a:lnTo>
                                  <a:pt x="4151606" y="613296"/>
                                </a:lnTo>
                                <a:lnTo>
                                  <a:pt x="4129737" y="618392"/>
                                </a:lnTo>
                                <a:lnTo>
                                  <a:pt x="4122304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7867705"/>
                            <a:ext cx="31051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1476375">
                                <a:moveTo>
                                  <a:pt x="3105149" y="1476319"/>
                                </a:moveTo>
                                <a:lnTo>
                                  <a:pt x="0" y="1476319"/>
                                </a:lnTo>
                                <a:lnTo>
                                  <a:pt x="0" y="165674"/>
                                </a:lnTo>
                                <a:lnTo>
                                  <a:pt x="65345" y="145916"/>
                                </a:lnTo>
                                <a:lnTo>
                                  <a:pt x="103235" y="135251"/>
                                </a:lnTo>
                                <a:lnTo>
                                  <a:pt x="141788" y="124952"/>
                                </a:lnTo>
                                <a:lnTo>
                                  <a:pt x="180979" y="115025"/>
                                </a:lnTo>
                                <a:lnTo>
                                  <a:pt x="220784" y="105474"/>
                                </a:lnTo>
                                <a:lnTo>
                                  <a:pt x="281588" y="91870"/>
                                </a:lnTo>
                                <a:lnTo>
                                  <a:pt x="343640" y="79145"/>
                                </a:lnTo>
                                <a:lnTo>
                                  <a:pt x="406853" y="67318"/>
                                </a:lnTo>
                                <a:lnTo>
                                  <a:pt x="471137" y="56406"/>
                                </a:lnTo>
                                <a:lnTo>
                                  <a:pt x="536410" y="46423"/>
                                </a:lnTo>
                                <a:lnTo>
                                  <a:pt x="602590" y="37381"/>
                                </a:lnTo>
                                <a:lnTo>
                                  <a:pt x="669576" y="29294"/>
                                </a:lnTo>
                                <a:lnTo>
                                  <a:pt x="737272" y="22173"/>
                                </a:lnTo>
                                <a:lnTo>
                                  <a:pt x="805600" y="16026"/>
                                </a:lnTo>
                                <a:lnTo>
                                  <a:pt x="897523" y="9362"/>
                                </a:lnTo>
                                <a:lnTo>
                                  <a:pt x="990174" y="4464"/>
                                </a:lnTo>
                                <a:lnTo>
                                  <a:pt x="1083332" y="1340"/>
                                </a:lnTo>
                                <a:lnTo>
                                  <a:pt x="1176770" y="0"/>
                                </a:lnTo>
                                <a:lnTo>
                                  <a:pt x="1223528" y="0"/>
                                </a:lnTo>
                                <a:lnTo>
                                  <a:pt x="1316967" y="1340"/>
                                </a:lnTo>
                                <a:lnTo>
                                  <a:pt x="1410124" y="4464"/>
                                </a:lnTo>
                                <a:lnTo>
                                  <a:pt x="1502767" y="9362"/>
                                </a:lnTo>
                                <a:lnTo>
                                  <a:pt x="1594698" y="16026"/>
                                </a:lnTo>
                                <a:lnTo>
                                  <a:pt x="1663026" y="22173"/>
                                </a:lnTo>
                                <a:lnTo>
                                  <a:pt x="1730727" y="29294"/>
                                </a:lnTo>
                                <a:lnTo>
                                  <a:pt x="1797713" y="37381"/>
                                </a:lnTo>
                                <a:lnTo>
                                  <a:pt x="1863888" y="46423"/>
                                </a:lnTo>
                                <a:lnTo>
                                  <a:pt x="1929161" y="56406"/>
                                </a:lnTo>
                                <a:lnTo>
                                  <a:pt x="1993446" y="67318"/>
                                </a:lnTo>
                                <a:lnTo>
                                  <a:pt x="2056659" y="79145"/>
                                </a:lnTo>
                                <a:lnTo>
                                  <a:pt x="2118710" y="91870"/>
                                </a:lnTo>
                                <a:lnTo>
                                  <a:pt x="2179512" y="105474"/>
                                </a:lnTo>
                                <a:lnTo>
                                  <a:pt x="2219318" y="115025"/>
                                </a:lnTo>
                                <a:lnTo>
                                  <a:pt x="2258510" y="124952"/>
                                </a:lnTo>
                                <a:lnTo>
                                  <a:pt x="2297064" y="135251"/>
                                </a:lnTo>
                                <a:lnTo>
                                  <a:pt x="2334956" y="145916"/>
                                </a:lnTo>
                                <a:lnTo>
                                  <a:pt x="2372165" y="156940"/>
                                </a:lnTo>
                                <a:lnTo>
                                  <a:pt x="2408668" y="168315"/>
                                </a:lnTo>
                                <a:lnTo>
                                  <a:pt x="2479469" y="192095"/>
                                </a:lnTo>
                                <a:lnTo>
                                  <a:pt x="2547187" y="217200"/>
                                </a:lnTo>
                                <a:lnTo>
                                  <a:pt x="2595854" y="236860"/>
                                </a:lnTo>
                                <a:lnTo>
                                  <a:pt x="2642632" y="257206"/>
                                </a:lnTo>
                                <a:lnTo>
                                  <a:pt x="2687455" y="278208"/>
                                </a:lnTo>
                                <a:lnTo>
                                  <a:pt x="2730260" y="299837"/>
                                </a:lnTo>
                                <a:lnTo>
                                  <a:pt x="2770990" y="322065"/>
                                </a:lnTo>
                                <a:lnTo>
                                  <a:pt x="2809595" y="344863"/>
                                </a:lnTo>
                                <a:lnTo>
                                  <a:pt x="2846018" y="368199"/>
                                </a:lnTo>
                                <a:lnTo>
                                  <a:pt x="2880209" y="392040"/>
                                </a:lnTo>
                                <a:lnTo>
                                  <a:pt x="2912123" y="416354"/>
                                </a:lnTo>
                                <a:lnTo>
                                  <a:pt x="2941719" y="441110"/>
                                </a:lnTo>
                                <a:lnTo>
                                  <a:pt x="2977500" y="474746"/>
                                </a:lnTo>
                                <a:lnTo>
                                  <a:pt x="3009000" y="509026"/>
                                </a:lnTo>
                                <a:lnTo>
                                  <a:pt x="3036143" y="543867"/>
                                </a:lnTo>
                                <a:lnTo>
                                  <a:pt x="3058862" y="579182"/>
                                </a:lnTo>
                                <a:lnTo>
                                  <a:pt x="3077103" y="614890"/>
                                </a:lnTo>
                                <a:lnTo>
                                  <a:pt x="3090823" y="650904"/>
                                </a:lnTo>
                                <a:lnTo>
                                  <a:pt x="3101564" y="696217"/>
                                </a:lnTo>
                                <a:lnTo>
                                  <a:pt x="3105149" y="741703"/>
                                </a:lnTo>
                                <a:lnTo>
                                  <a:pt x="3105149" y="1476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5pt;margin-top:27.7pt;height:735.75pt;width:556.05pt;mso-position-horizontal-relative:page;mso-position-vertical-relative:page;z-index:-251655168;mso-width-relative:page;mso-height-relative:page;" coordsize="7061834,9344025" o:gfxdata="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">
                <o:lock v:ext="edit" aspectratio="f"/>
                <v:shape id="Image 6" o:spid="_x0000_s1026" o:spt="75" type="#_x0000_t75" style="position:absolute;left:0;top:0;height:9344023;width:7061298;" filled="f" o:preferrelative="t" stroked="f" coordsize="21600,21600" o:gfxdata="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qmwf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7" o:spid="_x0000_s1026" o:spt="100" style="position:absolute;left:2657474;top:6677025;height:371475;width:1752600;" fillcolor="#FFFFFF" filled="t" stroked="f" coordsize="1752600,371475" o:gfxdata="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BumHvQAA&#10;ANoAAAAPAAAAAAAAAAEAIAAAACIAAABkcnMvZG93bnJldi54bWxQSwECFAAUAAAACACHTuJAMy8F&#10;njsAAAA5AAAAEAAAAAAAAAABACAAAAAMAQAAZHJzL3NoYXBleG1sLnhtbFBLBQYAAAAABgAGAFsB&#10;AAC2AwAAAAA=&#10;" path="m1566862,371474l185737,371474,176612,371251,131819,363478,90257,345056,54401,317073,26417,281216,7995,239654,222,194861,0,185737,222,176612,7995,131819,26417,90257,54401,54400,90257,26416,131819,7995,176612,223,185737,0,1566862,0,1612003,5567,1654419,21928,1691588,48106,1721296,82546,1741746,123173,1751707,167531,1752599,185737,1752376,194861,1744604,239654,1726181,281216,1698198,317073,1662341,345056,1620779,363478,1575987,371251,1566862,371474xe">
                  <v:fill on="t" opacity="13106f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135001;top:0;height:1504950;width:3926840;" fillcolor="#FFFFFF" filled="t" stroked="f" coordsize="3926840,1504950" o:gfxdata="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Zbpm7gAAADaAAAA&#10;DwAAAAAAAAABACAAAAAiAAAAZHJzL2Rvd25yZXYueG1sUEsBAhQAFAAAAAgAh07iQDMvBZ47AAAA&#10;OQAAABAAAAAAAAAAAQAgAAAABwEAAGRycy9zaGFwZXhtbC54bWxQSwUGAAAAAAYABgBbAQAAsQMA&#10;AAAA&#10;" path="m2370447,1504949l2306165,1504161,2241920,1501794,2177754,1497852,2113704,1492336,2049807,1485251,1986105,1476598,1922634,1466386,1859432,1454619,1796538,1441304,1733991,1426450,1671826,1410065,1610083,1392160,1548797,1372745,1488006,1351831,1427747,1329432,1368056,1305561,1308968,1280232,1250520,1253461,1192746,1225264,1135682,1195657,1079362,1164658,1023819,1132287,969088,1098563,915200,1063505,862190,1027136,810088,989476,758925,950549,708734,910379,659543,868988,611383,826403,564282,782649,518270,737752,473372,691740,429618,644639,387033,596479,345643,547288,305472,497097,266545,445934,228886,393832,192517,340821,157459,286934,123735,232202,91363,176660,60365,120339,30758,63275,2561,5502,0,0,3926297,0,3926297,992778,3904869,1008467,3852312,1045482,3798855,1081200,3744546,1115592,3689401,1148644,3633470,1180329,3576769,1210636,3519350,1239539,3461230,1267027,3402462,1293077,3343063,1317681,3283088,1340816,3222554,1362475,3161516,1382640,3099992,1401303,3038038,1418448,2975672,1434069,2912952,1448154,2849894,1460697,2786558,1471687,2722962,1481120,2659163,1488989,2595180,1495291,2531071,1500020,2466856,1503175,2402593,1504752,2370447,1504949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2962274;top:2295525;height:1143000;width:1143000;" fillcolor="#FFFFFF" filled="t" stroked="f" coordsize="1143000,1143000" o:gfxdata="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PO/OvQAA&#10;ANoAAAAPAAAAAAAAAAEAIAAAACIAAABkcnMvZG93bnJldi54bWxQSwECFAAUAAAACACHTuJAMy8F&#10;njsAAAA5AAAAEAAAAAAAAAABACAAAAAMAQAAZHJzL3NoYXBleG1sLnhtbFBLBQYAAAAABgAGAFsB&#10;AAC2AwAAAAA=&#10;" path="m857249,1142999l285749,1142999,271711,1142656,230002,1137509,189499,1126303,151046,1109261,115514,1086757,83694,1059305,56242,1027485,33738,991952,16696,953500,5490,912996,343,871288,0,857249,0,285749,3088,243838,12301,202800,27440,163559,48157,126995,74010,93863,104469,64859,138858,40643,176398,21751,216301,8565,257741,1372,285749,0,857249,0,899161,3088,940199,12301,979439,27440,1016003,48157,1049136,74010,1078140,104469,1102356,138858,1121248,176398,1134433,216301,1141627,257741,1142999,285749,1142999,857249,1139911,899161,1130698,940199,1115559,979439,1094842,1016004,1068989,1049136,1038529,1078140,1004140,1102356,966601,1121248,926698,1134433,885257,1141627,857249,1142999xe">
                  <v:fill on="t" opacity="976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2962275;top:2295525;height:1141730;width:1143000;" fillcolor="#FFFFFF" filled="t" stroked="f" coordsize="1143000,1141730" o:gfxdata="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Z2e74A&#10;AADbAAAADwAAAAAAAAABACAAAAAiAAAAZHJzL2Rvd25yZXYueG1sUEsBAhQAFAAAAAgAh07iQDMv&#10;BZ47AAAAOQAAABAAAAAAAAAAAQAgAAAADQEAAGRycy9zaGFwZXhtbC54bWxQSwUGAAAAAAYABgBb&#10;AQAAtwMAAAAA&#10;" path="m871287,1141730l271711,1141730,243838,1139190,202800,1130300,163559,1115060,138858,1101090,126995,1094740,93863,1068070,64859,1037590,56242,1027430,48157,1016000,40643,1003300,33738,991870,16696,952500,5490,911860,343,871220,0,855980,0,284480,3088,242570,12301,201930,27440,162560,40643,138430,48157,125730,56242,114300,64859,104140,74010,92710,104470,64770,138858,40640,151046,33020,202800,11430,243838,2540,271711,0,871288,0,899161,2540,926698,7620,940199,11430,960051,19050,266132,19050,259608,20320,253101,20320,214619,27940,208331,30480,202089,31750,189767,36830,183688,38100,177670,41910,160028,49530,154292,53340,148638,55880,116557,78740,106645,87630,101850,91440,97164,96520,92591,101600,88138,105410,67701,132080,63997,137160,60426,142240,56993,148590,53698,153670,50541,160020,47526,165100,44655,171450,30534,208280,28710,213360,27042,219710,25530,226060,24174,233680,22976,240030,19451,270510,19371,271780,19130,278130,19130,863600,22976,901700,24174,908050,25530,915670,27042,922020,28710,928370,30534,933450,32511,939800,44655,970280,47526,976630,50541,981710,53698,988060,56993,993140,60426,999490,63997,1004570,67701,1009650,71534,1016000,92591,1040130,97164,1045210,101850,1050290,106645,1054100,111547,1059180,143067,1082040,154292,1088390,160028,1092200,177670,1099820,183688,1103630,189767,1104900,202089,1109980,208331,1111250,214619,1113790,253101,1121410,259608,1121410,266132,1122680,960051,1122680,940199,1130300,926698,1134110,899160,1139190,871287,1141730xem960051,1122680l876867,1122680,883391,1121410,889898,1121410,928380,1113790,934668,1111250,940910,1109980,953232,1104900,959311,1103630,965329,1099820,982971,1092200,988707,1088390,994361,1085850,999932,1082040,1031452,1059180,1036354,1054100,1041148,1050290,1045835,1045210,1050408,1040130,1054861,1036320,1075298,1009650,1079002,1004570,1082573,999490,1086006,993140,1089301,988060,1092458,981710,1095473,976630,1098343,970280,1112465,933450,1114289,928370,1115957,922020,1117469,915670,1118825,908050,1120023,901700,1123548,871220,1123628,869950,1123869,863600,1123869,278130,1120023,240030,1118825,233680,1117469,226060,1115957,219710,1114289,213360,1112465,208280,1110488,201930,1098343,171450,1095473,165100,1092458,160020,1089301,153670,1086006,148590,1082573,142240,1079002,137160,1075298,132080,1071465,125730,1050408,101600,1045835,96520,1041148,91440,1036354,87630,1031452,82550,999932,59690,988707,53340,982971,49530,965329,41910,959311,38100,953232,36830,940910,31750,934668,30480,928380,27940,889898,20320,883391,20320,876867,19050,960051,19050,979439,26670,991952,33020,1004141,40640,1016004,46990,1049136,73660,1078140,104140,1086757,114300,1094842,125730,1102356,138430,1109261,149860,1126303,189230,1137509,229870,1142656,270510,1142999,284480,1142999,855980,1139911,899160,1130698,939800,1115559,979170,1102356,1003300,1094842,1016000,1086757,1027430,1078140,1037590,1068989,1049020,1038529,1076960,1004140,1101090,991952,1108710,979439,1115060,960051,1122680xe">
                  <v:fill on="t" opacity="13106f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1419224;top:5276850;height:619125;width:4229100;" fillcolor="#FFFFFF" filled="t" stroked="f" coordsize="4229100,619125" o:gfxdata="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E1568AAAA&#10;2wAAAA8AAAAAAAAAAQAgAAAAIgAAAGRycy9kb3ducmV2LnhtbFBLAQIUABQAAAAIAIdO4kAzLwWe&#10;OwAAADkAAAAQAAAAAAAAAAEAIAAAAAsBAABkcnMvc2hhcGV4bWwueG1sUEsFBgAAAAAGAAYAWwEA&#10;ALUDAAAAAA==&#10;" path="m4122304,619124l106794,619124,99362,618392,57038,604031,23432,574566,3660,534484,0,512329,0,504824,0,106794,11572,63625,38784,28170,77493,5828,106794,0,4122304,0,4165473,11572,4200928,38784,4223270,77493,4229099,106794,4229099,512329,4217526,555499,4190314,590954,4151606,613296,4129737,618392,4122304,619124xe">
                  <v:fill on="t" opacity="976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7867705;height:1476375;width:3105150;" fillcolor="#FFFFFF" filled="t" stroked="f" coordsize="3105150,1476375" o:gfxdata="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7ODq5AAAA2wAA&#10;AA8AAAAAAAAAAQAgAAAAIgAAAGRycy9kb3ducmV2LnhtbFBLAQIUABQAAAAIAIdO4kAzLwWeOwAA&#10;ADkAAAAQAAAAAAAAAAEAIAAAAAgBAABkcnMvc2hhcGV4bWwueG1sUEsFBgAAAAAGAAYAWwEAALID&#10;AAAAAA==&#10;" path="m3105149,1476319l0,1476319,0,165674,65345,145916,103235,135251,141788,124952,180979,115025,220784,105474,281588,91870,343640,79145,406853,67318,471137,56406,536410,46423,602590,37381,669576,29294,737272,22173,805600,16026,897523,9362,990174,4464,1083332,1340,1176770,0,1223528,0,1316967,1340,1410124,4464,1502767,9362,1594698,16026,1663026,22173,1730727,29294,1797713,37381,1863888,46423,1929161,56406,1993446,67318,2056659,79145,2118710,91870,2179512,105474,2219318,115025,2258510,124952,2297064,135251,2334956,145916,2372165,156940,2408668,168315,2479469,192095,2547187,217200,2595854,236860,2642632,257206,2687455,278208,2730260,299837,2770990,322065,2809595,344863,2846018,368199,2880209,392040,2912123,416354,2941719,441110,2977500,474746,3009000,509026,3036143,543867,3058862,579182,3077103,614890,3090823,650904,3101564,696217,3105149,741703,3105149,1476319xe">
                  <v:fill on="t" opacity="2568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E6449DA">
      <w:pPr>
        <w:pStyle w:val="7"/>
        <w:rPr>
          <w:rFonts w:ascii="Times New Roman"/>
          <w:sz w:val="72"/>
        </w:rPr>
      </w:pPr>
    </w:p>
    <w:p w14:paraId="3E7501D5">
      <w:pPr>
        <w:pStyle w:val="7"/>
        <w:rPr>
          <w:rFonts w:ascii="Times New Roman"/>
          <w:sz w:val="72"/>
        </w:rPr>
      </w:pPr>
    </w:p>
    <w:p w14:paraId="56758811">
      <w:pPr>
        <w:pStyle w:val="7"/>
        <w:spacing w:before="600"/>
        <w:rPr>
          <w:rFonts w:ascii="Times New Roman"/>
          <w:sz w:val="72"/>
        </w:rPr>
      </w:pPr>
    </w:p>
    <w:p w14:paraId="10C3A34C">
      <w:pPr>
        <w:spacing w:before="1"/>
        <w:ind w:left="0" w:right="82" w:firstLine="0"/>
        <w:jc w:val="center"/>
        <w:rPr>
          <w:rFonts w:ascii="Segoe UI Emoji" w:eastAsia="Segoe UI Emoji"/>
          <w:sz w:val="79"/>
        </w:rPr>
      </w:pPr>
      <w:r>
        <w:rPr>
          <w:rFonts w:ascii="Segoe UI Emoji" w:eastAsia="Segoe UI Emoji"/>
          <w:color w:val="FFFFFF"/>
          <w:spacing w:val="-10"/>
          <w:w w:val="95"/>
          <w:sz w:val="79"/>
        </w:rPr>
        <w:t>📝</w:t>
      </w:r>
    </w:p>
    <w:p w14:paraId="630BA66F">
      <w:pPr>
        <w:pStyle w:val="7"/>
        <w:rPr>
          <w:rFonts w:ascii="Segoe UI Emoji"/>
        </w:rPr>
      </w:pPr>
    </w:p>
    <w:p w14:paraId="35584B2A">
      <w:pPr>
        <w:pStyle w:val="7"/>
        <w:rPr>
          <w:rFonts w:ascii="Segoe UI Emoji"/>
        </w:rPr>
      </w:pPr>
    </w:p>
    <w:p w14:paraId="1639A52A">
      <w:pPr>
        <w:pStyle w:val="7"/>
        <w:rPr>
          <w:rFonts w:ascii="Segoe UI Emoji"/>
        </w:rPr>
      </w:pPr>
    </w:p>
    <w:p w14:paraId="0813838A">
      <w:pPr>
        <w:pStyle w:val="7"/>
        <w:spacing w:before="118"/>
        <w:rPr>
          <w:rFonts w:ascii="Segoe UI Emoji"/>
        </w:rPr>
      </w:pPr>
      <w:r>
        <w:rPr>
          <w:rFonts w:ascii="Segoe UI Emoji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2154555</wp:posOffset>
                </wp:positionH>
                <wp:positionV relativeFrom="paragraph">
                  <wp:posOffset>259080</wp:posOffset>
                </wp:positionV>
                <wp:extent cx="3502660" cy="558165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660" cy="55816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txbx>
                        <w:txbxContent>
                          <w:p w14:paraId="4478E32B">
                            <w:pPr>
                              <w:spacing w:before="0" w:line="830" w:lineRule="exact"/>
                              <w:ind w:left="159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63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6"/>
                                <w:sz w:val="63"/>
                              </w:rPr>
                              <w:t>MANUAL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31"/>
                                <w:sz w:val="63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sz w:val="63"/>
                              </w:rPr>
                              <w:t>BOOK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169.65pt;margin-top:20.4pt;height:43.95pt;width:275.8pt;mso-position-horizontal-relative:page;mso-wrap-distance-bottom:0pt;mso-wrap-distance-top:0pt;z-index:-251639808;mso-width-relative:page;mso-height-relative:page;" fillcolor="#000000" filled="t" stroked="f" coordsize="21600,21600" o:gfxdata="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nUnqT2AAAAAoBAAAPAAAAAAAA&#10;AAEAIAAAACIAAABkcnMvZG93bnJldi54bWxQSwECFAAUAAAACACHTuJA3yCBp9kBAADLAwAADgAA&#10;AAAAAAABACAAAAAnAQAAZHJzL2Uyb0RvYy54bWxQSwUGAAAAAAYABgBZAQAAcgUAAAAA&#10;">
                <v:fill on="t" opacity="13106f" focussize="0,0"/>
                <v:stroke on="f"/>
                <v:imagedata o:title=""/>
                <o:lock v:ext="edit" aspectratio="f"/>
                <v:textbox inset="0mm,0mm,0mm,0mm">
                  <w:txbxContent>
                    <w:p w14:paraId="4478E32B">
                      <w:pPr>
                        <w:spacing w:before="0" w:line="830" w:lineRule="exact"/>
                        <w:ind w:left="159" w:right="0" w:firstLine="0"/>
                        <w:jc w:val="left"/>
                        <w:rPr>
                          <w:rFonts w:ascii="Arial Black"/>
                          <w:color w:val="000000"/>
                          <w:sz w:val="63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6"/>
                          <w:sz w:val="63"/>
                        </w:rPr>
                        <w:t>MANUAL</w:t>
                      </w:r>
                      <w:r>
                        <w:rPr>
                          <w:rFonts w:ascii="Arial Black"/>
                          <w:color w:val="FFFFFF"/>
                          <w:spacing w:val="-31"/>
                          <w:sz w:val="63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sz w:val="63"/>
                        </w:rPr>
                        <w:t>BOOK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DA4358B">
      <w:pPr>
        <w:spacing w:before="360"/>
        <w:ind w:left="0" w:right="0" w:firstLine="0"/>
        <w:jc w:val="center"/>
        <w:rPr>
          <w:sz w:val="30"/>
        </w:rPr>
      </w:pPr>
      <w:r>
        <w:rPr>
          <w:color w:val="FEFEFE"/>
          <w:sz w:val="30"/>
        </w:rPr>
        <w:t xml:space="preserve">Panduan Penggunaan Halaman </w:t>
      </w:r>
      <w:r>
        <w:rPr>
          <w:color w:val="FEFEFE"/>
          <w:spacing w:val="-2"/>
          <w:sz w:val="30"/>
        </w:rPr>
        <w:t>Pemohon</w:t>
      </w:r>
    </w:p>
    <w:p w14:paraId="42CF56D4">
      <w:pPr>
        <w:pStyle w:val="7"/>
        <w:rPr>
          <w:sz w:val="36"/>
        </w:rPr>
      </w:pPr>
    </w:p>
    <w:p w14:paraId="6357471C">
      <w:pPr>
        <w:pStyle w:val="7"/>
        <w:rPr>
          <w:sz w:val="36"/>
        </w:rPr>
      </w:pPr>
    </w:p>
    <w:p w14:paraId="63B8375A">
      <w:pPr>
        <w:spacing w:before="1"/>
        <w:ind w:left="0" w:right="0" w:firstLine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FFFFFF"/>
          <w:sz w:val="36"/>
        </w:rPr>
        <w:t xml:space="preserve">JITU — Sistem Perizinan </w:t>
      </w:r>
      <w:r>
        <w:rPr>
          <w:rFonts w:ascii="Arial" w:hAnsi="Arial"/>
          <w:b/>
          <w:color w:val="FFFFFF"/>
          <w:spacing w:val="-2"/>
          <w:sz w:val="36"/>
        </w:rPr>
        <w:t>Terpadu</w:t>
      </w:r>
    </w:p>
    <w:p w14:paraId="14A6FBC4">
      <w:pPr>
        <w:pStyle w:val="7"/>
        <w:spacing w:before="323"/>
        <w:rPr>
          <w:rFonts w:ascii="Arial"/>
          <w:b/>
          <w:sz w:val="36"/>
        </w:rPr>
      </w:pPr>
    </w:p>
    <w:p w14:paraId="09A201E0">
      <w:pPr>
        <w:spacing w:before="0"/>
        <w:ind w:left="0" w:right="0" w:firstLine="0"/>
        <w:jc w:val="center"/>
        <w:rPr>
          <w:sz w:val="30"/>
        </w:rPr>
      </w:pPr>
      <w:r>
        <w:rPr>
          <w:color w:val="FEFEFE"/>
          <w:sz w:val="30"/>
        </w:rPr>
        <w:t xml:space="preserve">Kabupaten </w:t>
      </w:r>
      <w:r>
        <w:rPr>
          <w:color w:val="FEFEFE"/>
          <w:spacing w:val="-2"/>
          <w:sz w:val="30"/>
        </w:rPr>
        <w:t>Banjarnegara</w:t>
      </w:r>
    </w:p>
    <w:p w14:paraId="5B4CD615">
      <w:pPr>
        <w:pStyle w:val="7"/>
        <w:rPr>
          <w:sz w:val="21"/>
        </w:rPr>
      </w:pPr>
    </w:p>
    <w:p w14:paraId="091C1391">
      <w:pPr>
        <w:pStyle w:val="7"/>
        <w:spacing w:before="126"/>
        <w:rPr>
          <w:sz w:val="21"/>
        </w:rPr>
      </w:pPr>
    </w:p>
    <w:p w14:paraId="0B49FCAC">
      <w:pPr>
        <w:spacing w:before="0"/>
        <w:ind w:left="0" w:right="0" w:firstLine="0"/>
        <w:jc w:val="center"/>
        <w:rPr>
          <w:sz w:val="21"/>
        </w:rPr>
      </w:pPr>
      <w:r>
        <w:rPr>
          <w:color w:val="FFFFFF"/>
          <w:sz w:val="21"/>
        </w:rPr>
        <w:t>Versi</w:t>
      </w:r>
      <w:r>
        <w:rPr>
          <w:color w:val="FFFFFF"/>
          <w:spacing w:val="-3"/>
          <w:sz w:val="21"/>
        </w:rPr>
        <w:t xml:space="preserve"> </w:t>
      </w:r>
      <w:r>
        <w:rPr>
          <w:color w:val="FFFFFF"/>
          <w:sz w:val="21"/>
        </w:rPr>
        <w:t>1.0</w:t>
      </w:r>
      <w:r>
        <w:rPr>
          <w:color w:val="FFFFFF"/>
          <w:spacing w:val="-3"/>
          <w:sz w:val="21"/>
        </w:rPr>
        <w:t xml:space="preserve"> </w:t>
      </w:r>
      <w:r>
        <w:rPr>
          <w:color w:val="FFFFFF"/>
          <w:sz w:val="21"/>
        </w:rPr>
        <w:t>—</w:t>
      </w:r>
      <w:r>
        <w:rPr>
          <w:color w:val="FFFFFF"/>
          <w:spacing w:val="-3"/>
          <w:sz w:val="21"/>
        </w:rPr>
        <w:t xml:space="preserve"> </w:t>
      </w:r>
      <w:r>
        <w:rPr>
          <w:color w:val="FFFFFF"/>
          <w:sz w:val="21"/>
        </w:rPr>
        <w:t>Juni</w:t>
      </w:r>
      <w:r>
        <w:rPr>
          <w:color w:val="FFFFFF"/>
          <w:spacing w:val="-3"/>
          <w:sz w:val="21"/>
        </w:rPr>
        <w:t xml:space="preserve"> </w:t>
      </w:r>
      <w:r>
        <w:rPr>
          <w:color w:val="FFFFFF"/>
          <w:spacing w:val="-4"/>
          <w:sz w:val="21"/>
        </w:rPr>
        <w:t>2026</w:t>
      </w:r>
    </w:p>
    <w:p w14:paraId="48736AF8">
      <w:pPr>
        <w:pStyle w:val="7"/>
        <w:rPr>
          <w:sz w:val="19"/>
        </w:rPr>
      </w:pPr>
    </w:p>
    <w:p w14:paraId="095C69C5">
      <w:pPr>
        <w:pStyle w:val="7"/>
        <w:rPr>
          <w:sz w:val="19"/>
        </w:rPr>
      </w:pPr>
    </w:p>
    <w:p w14:paraId="63BF09A2">
      <w:pPr>
        <w:pStyle w:val="7"/>
        <w:rPr>
          <w:sz w:val="19"/>
        </w:rPr>
      </w:pPr>
    </w:p>
    <w:p w14:paraId="063AC3BF">
      <w:pPr>
        <w:pStyle w:val="7"/>
        <w:rPr>
          <w:sz w:val="19"/>
        </w:rPr>
      </w:pPr>
    </w:p>
    <w:p w14:paraId="3BEE9AC4">
      <w:pPr>
        <w:pStyle w:val="7"/>
        <w:rPr>
          <w:sz w:val="19"/>
        </w:rPr>
      </w:pPr>
    </w:p>
    <w:p w14:paraId="326BB50B">
      <w:pPr>
        <w:pStyle w:val="7"/>
        <w:rPr>
          <w:sz w:val="19"/>
        </w:rPr>
      </w:pPr>
    </w:p>
    <w:p w14:paraId="2F4D9D9A">
      <w:pPr>
        <w:pStyle w:val="7"/>
        <w:rPr>
          <w:sz w:val="19"/>
        </w:rPr>
      </w:pPr>
    </w:p>
    <w:p w14:paraId="3A89E50F">
      <w:pPr>
        <w:pStyle w:val="7"/>
        <w:rPr>
          <w:sz w:val="19"/>
        </w:rPr>
      </w:pPr>
    </w:p>
    <w:p w14:paraId="02E9BF5D">
      <w:pPr>
        <w:pStyle w:val="7"/>
        <w:rPr>
          <w:sz w:val="19"/>
        </w:rPr>
      </w:pPr>
    </w:p>
    <w:p w14:paraId="218B1B9E">
      <w:pPr>
        <w:pStyle w:val="7"/>
        <w:rPr>
          <w:sz w:val="19"/>
        </w:rPr>
      </w:pPr>
    </w:p>
    <w:p w14:paraId="39CE6909">
      <w:pPr>
        <w:pStyle w:val="7"/>
        <w:spacing w:before="179"/>
        <w:rPr>
          <w:sz w:val="19"/>
        </w:rPr>
      </w:pPr>
    </w:p>
    <w:p w14:paraId="47C2BBEF">
      <w:pPr>
        <w:spacing w:before="0" w:line="362" w:lineRule="auto"/>
        <w:ind w:left="4814" w:right="330" w:hanging="4482"/>
        <w:jc w:val="center"/>
        <w:rPr>
          <w:sz w:val="19"/>
        </w:rPr>
      </w:pPr>
      <w:bookmarkStart w:id="0" w:name="_GoBack"/>
      <w:r>
        <w:rPr>
          <w:color w:val="FEFEFE"/>
          <w:sz w:val="19"/>
        </w:rPr>
        <w:t>Dokumen ini disusun untuk membantu masyarakat dalam menggunakan layanan perizinan online. © 2026</w:t>
      </w:r>
    </w:p>
    <w:bookmarkEnd w:id="0"/>
    <w:p w14:paraId="3B3C4193">
      <w:pPr>
        <w:spacing w:after="0" w:line="362" w:lineRule="auto"/>
        <w:jc w:val="left"/>
        <w:rPr>
          <w:sz w:val="19"/>
        </w:rPr>
        <w:sectPr>
          <w:headerReference r:id="rId5" w:type="default"/>
          <w:footerReference r:id="rId6" w:type="default"/>
          <w:type w:val="continuous"/>
          <w:pgSz w:w="12240" w:h="15840"/>
          <w:pgMar w:top="540" w:right="720" w:bottom="460" w:left="720" w:header="284" w:footer="275" w:gutter="0"/>
          <w:pgNumType w:start="1"/>
          <w:cols w:space="720" w:num="1"/>
        </w:sectPr>
      </w:pPr>
    </w:p>
    <w:p w14:paraId="5E631C66">
      <w:pPr>
        <w:pStyle w:val="7"/>
        <w:spacing w:before="378"/>
        <w:rPr>
          <w:sz w:val="42"/>
        </w:rPr>
      </w:pPr>
    </w:p>
    <w:p w14:paraId="2F32A638">
      <w:pPr>
        <w:spacing w:before="0"/>
        <w:ind w:left="0" w:right="43" w:firstLine="0"/>
        <w:jc w:val="center"/>
        <w:rPr>
          <w:rFonts w:ascii="Arial"/>
          <w:b/>
          <w:sz w:val="42"/>
        </w:rPr>
      </w:pPr>
      <w:r>
        <w:rPr>
          <w:rFonts w:ascii="Arial"/>
          <w:b/>
          <w:color w:val="111726"/>
          <w:spacing w:val="32"/>
          <w:sz w:val="42"/>
        </w:rPr>
        <w:t>DAFTAR</w:t>
      </w:r>
      <w:r>
        <w:rPr>
          <w:rFonts w:ascii="Arial"/>
          <w:b/>
          <w:color w:val="111726"/>
          <w:spacing w:val="31"/>
          <w:w w:val="150"/>
          <w:sz w:val="42"/>
        </w:rPr>
        <w:t xml:space="preserve"> </w:t>
      </w:r>
      <w:r>
        <w:rPr>
          <w:rFonts w:ascii="Arial"/>
          <w:b/>
          <w:color w:val="111726"/>
          <w:spacing w:val="25"/>
          <w:sz w:val="42"/>
        </w:rPr>
        <w:t>ISI</w:t>
      </w:r>
    </w:p>
    <w:p w14:paraId="79F58B13">
      <w:pPr>
        <w:pStyle w:val="7"/>
        <w:spacing w:before="62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3504565</wp:posOffset>
                </wp:positionH>
                <wp:positionV relativeFrom="paragraph">
                  <wp:posOffset>200660</wp:posOffset>
                </wp:positionV>
                <wp:extent cx="762000" cy="7620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76200"/>
                          <a:chOff x="0" y="0"/>
                          <a:chExt cx="762000" cy="762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620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8575">
                                <a:moveTo>
                                  <a:pt x="7619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761999" y="0"/>
                                </a:lnTo>
                                <a:lnTo>
                                  <a:pt x="7619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2874" y="66674"/>
                            <a:ext cx="47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9525">
                                <a:moveTo>
                                  <a:pt x="4762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76249" y="0"/>
                                </a:lnTo>
                                <a:lnTo>
                                  <a:pt x="4762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95pt;margin-top:15.8pt;height:6pt;width:60pt;mso-position-horizontal-relative:page;mso-wrap-distance-bottom:0pt;mso-wrap-distance-top:0pt;z-index:-251638784;mso-width-relative:page;mso-height-relative:page;" coordsize="762000,76200" o:gfxdata="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EbkkpLZAAAACQEAAA8AAAAAAAAAAQAgAAAAIgAAAGRycy9kb3ducmV2LnhtbFBLAQIUABQAAAAI&#10;AIdO4kD9QsNI0AIAABQJAAAOAAAAAAAAAAEAIAAAACgBAABkcnMvZTJvRG9jLnhtbFBLBQYAAAAA&#10;BgAGAFkBAABqBgAAAAA=&#10;">
                <o:lock v:ext="edit" aspectratio="f"/>
                <v:shape id="Graphic 15" o:spid="_x0000_s1026" o:spt="100" style="position:absolute;left:0;top:0;height:28575;width:762000;" fillcolor="#1F2937" filled="t" stroked="f" coordsize="762000,28575" o:gfxdata="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VKyS8AAAA&#10;2wAAAA8AAAAAAAAAAQAgAAAAIgAAAGRycy9kb3ducmV2LnhtbFBLAQIUABQAAAAIAIdO4kAzLwWe&#10;OwAAADkAAAAQAAAAAAAAAAEAIAAAAAsBAABkcnMvc2hhcGV4bWwueG1sUEsFBgAAAAAGAAYAWwEA&#10;ALUDAAAAAA==&#10;" path="m761999,28574l0,28574,0,0,761999,0,761999,285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142874;top:66674;height:9525;width:476250;" fillcolor="#9CA2AF" filled="t" stroked="f" coordsize="476250,9525" o:gfxdata="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vSma8AAAA&#10;2wAAAA8AAAAAAAAAAQAgAAAAIgAAAGRycy9kb3ducmV2LnhtbFBLAQIUABQAAAAIAIdO4kAzLwWe&#10;OwAAADkAAAAQAAAAAAAAAAEAIAAAAAsBAABkcnMvc2hhcGV4bWwueG1sUEsFBgAAAAAGAAYAWwEA&#10;ALUDAAAAAA==&#10;" path="m476249,9524l0,9524,0,0,476249,0,47624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9F33D6E">
      <w:pPr>
        <w:pStyle w:val="7"/>
        <w:rPr>
          <w:rFonts w:ascii="Arial"/>
          <w:b/>
        </w:rPr>
      </w:pPr>
    </w:p>
    <w:p w14:paraId="385965D7">
      <w:pPr>
        <w:pStyle w:val="7"/>
        <w:spacing w:before="11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234950</wp:posOffset>
                </wp:positionV>
                <wp:extent cx="5924550" cy="1905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0" h="19050">
                              <a:moveTo>
                                <a:pt x="5924550" y="0"/>
                              </a:moveTo>
                              <a:lnTo>
                                <a:pt x="52578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257800" y="19050"/>
                              </a:lnTo>
                              <a:lnTo>
                                <a:pt x="5924550" y="19050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2.7pt;margin-top:18.5pt;height:1.5pt;width:466.5pt;mso-position-horizontal-relative:page;mso-wrap-distance-bottom:0pt;mso-wrap-distance-top:0pt;z-index:-251638784;mso-width-relative:page;mso-height-relative:page;" fillcolor="#1F2937" filled="t" stroked="f" coordsize="5924550,19050" o:gfxdata="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odqFQ2QAAAAoBAAAPAAAAAAAAAAEAIAAAACIAAABkcnMvZG93bnJldi54bWxQ&#10;SwECFAAUAAAACACHTuJAfrl+fS8CAAA6BQAADgAAAAAAAAABACAAAAAoAQAAZHJzL2Uyb0RvYy54&#10;bWxQSwUGAAAAAAYABgBZAQAAyQUAAAAA&#10;" path="m5924550,0l5257800,0,0,0,0,19050,5257800,19050,5924550,19050,59245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DF708AB">
      <w:pPr>
        <w:tabs>
          <w:tab w:val="left" w:pos="8338"/>
        </w:tabs>
        <w:spacing w:before="195"/>
        <w:ind w:left="0" w:right="20" w:firstLine="0"/>
        <w:jc w:val="center"/>
        <w:rPr>
          <w:rFonts w:ascii="Arial"/>
          <w:b/>
          <w:sz w:val="16"/>
        </w:rPr>
      </w:pPr>
      <w:r>
        <w:rPr>
          <w:rFonts w:ascii="Arial"/>
          <w:b/>
          <w:color w:val="1F2937"/>
          <w:sz w:val="16"/>
        </w:rPr>
        <w:t>J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U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D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U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pacing w:val="-10"/>
          <w:sz w:val="16"/>
        </w:rPr>
        <w:t>L</w:t>
      </w:r>
      <w:r>
        <w:rPr>
          <w:rFonts w:ascii="Arial"/>
          <w:b/>
          <w:color w:val="1F2937"/>
          <w:sz w:val="16"/>
        </w:rPr>
        <w:tab/>
      </w:r>
      <w:r>
        <w:rPr>
          <w:rFonts w:ascii="Arial"/>
          <w:b/>
          <w:color w:val="1F2937"/>
          <w:sz w:val="16"/>
        </w:rPr>
        <w:t>H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L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M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pacing w:val="-10"/>
          <w:sz w:val="16"/>
        </w:rPr>
        <w:t>N</w:t>
      </w:r>
    </w:p>
    <w:p w14:paraId="0CED098C">
      <w:pPr>
        <w:pStyle w:val="7"/>
        <w:spacing w:before="10"/>
        <w:rPr>
          <w:rFonts w:ascii="Arial"/>
          <w:b/>
          <w:sz w:val="17"/>
        </w:rPr>
      </w:pPr>
    </w:p>
    <w:tbl>
      <w:tblPr>
        <w:tblStyle w:val="6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8276"/>
        <w:gridCol w:w="329"/>
      </w:tblGrid>
      <w:tr w14:paraId="40CF8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25" w:type="dxa"/>
            <w:tcBorders>
              <w:top w:val="single" w:color="1F2937" w:sz="12" w:space="0"/>
            </w:tcBorders>
          </w:tcPr>
          <w:p w14:paraId="114C97F9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1</w:t>
            </w:r>
          </w:p>
        </w:tc>
        <w:tc>
          <w:tcPr>
            <w:tcW w:w="8276" w:type="dxa"/>
            <w:tcBorders>
              <w:top w:val="single" w:color="1F2937" w:sz="12" w:space="0"/>
            </w:tcBorders>
          </w:tcPr>
          <w:p w14:paraId="051ACDFD">
            <w:pPr>
              <w:pStyle w:val="11"/>
              <w:tabs>
                <w:tab w:val="left" w:pos="8120"/>
              </w:tabs>
              <w:spacing w:before="172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Pendahuluan</w:t>
            </w:r>
            <w:r>
              <w:rPr>
                <w:rFonts w:ascii="Arial"/>
                <w:b/>
                <w:color w:val="111726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29" w:type="dxa"/>
            <w:tcBorders>
              <w:top w:val="single" w:color="1F2937" w:sz="12" w:space="0"/>
            </w:tcBorders>
          </w:tcPr>
          <w:p w14:paraId="6007F817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4</w:t>
            </w:r>
          </w:p>
        </w:tc>
      </w:tr>
      <w:tr w14:paraId="44687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25" w:type="dxa"/>
          </w:tcPr>
          <w:p w14:paraId="6B87FAAA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1.1</w:t>
            </w:r>
          </w:p>
        </w:tc>
        <w:tc>
          <w:tcPr>
            <w:tcW w:w="8276" w:type="dxa"/>
          </w:tcPr>
          <w:p w14:paraId="3009FAB6">
            <w:pPr>
              <w:pStyle w:val="11"/>
              <w:tabs>
                <w:tab w:val="left" w:pos="8060"/>
              </w:tabs>
              <w:spacing w:before="119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Tentang Aplikasi</w:t>
            </w:r>
            <w:r>
              <w:rPr>
                <w:color w:val="374050"/>
                <w:spacing w:val="25"/>
                <w:sz w:val="18"/>
              </w:rPr>
              <w:t xml:space="preserve"> </w:t>
            </w:r>
            <w:r>
              <w:rPr>
                <w:color w:val="374050"/>
                <w:sz w:val="18"/>
              </w:rPr>
              <w:t>JITU</w:t>
            </w:r>
            <w:r>
              <w:rPr>
                <w:color w:val="374050"/>
                <w:spacing w:val="43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32F77C33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4</w:t>
            </w:r>
          </w:p>
        </w:tc>
      </w:tr>
      <w:tr w14:paraId="51D57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25" w:type="dxa"/>
          </w:tcPr>
          <w:p w14:paraId="6A88FD6B">
            <w:pPr>
              <w:pStyle w:val="11"/>
              <w:spacing w:before="113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1.2</w:t>
            </w:r>
          </w:p>
        </w:tc>
        <w:tc>
          <w:tcPr>
            <w:tcW w:w="8276" w:type="dxa"/>
          </w:tcPr>
          <w:p w14:paraId="0CEB62A4">
            <w:pPr>
              <w:pStyle w:val="11"/>
              <w:tabs>
                <w:tab w:val="left" w:pos="8060"/>
              </w:tabs>
              <w:spacing w:before="113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Tujuan Manual Book</w:t>
            </w:r>
            <w:r>
              <w:rPr>
                <w:color w:val="374050"/>
                <w:spacing w:val="43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64C7625A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4</w:t>
            </w:r>
          </w:p>
        </w:tc>
      </w:tr>
      <w:tr w14:paraId="7D97F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25" w:type="dxa"/>
          </w:tcPr>
          <w:p w14:paraId="4C5B1C03">
            <w:pPr>
              <w:pStyle w:val="11"/>
              <w:spacing w:before="120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1.3</w:t>
            </w:r>
          </w:p>
        </w:tc>
        <w:tc>
          <w:tcPr>
            <w:tcW w:w="8276" w:type="dxa"/>
          </w:tcPr>
          <w:p w14:paraId="7AD76DFA">
            <w:pPr>
              <w:pStyle w:val="11"/>
              <w:tabs>
                <w:tab w:val="left" w:pos="8060"/>
              </w:tabs>
              <w:spacing w:before="120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Kebutuhan Sistem</w:t>
            </w:r>
            <w:r>
              <w:rPr>
                <w:color w:val="374050"/>
                <w:spacing w:val="40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2CB38656">
            <w:pPr>
              <w:pStyle w:val="11"/>
              <w:spacing w:before="120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4</w:t>
            </w:r>
          </w:p>
        </w:tc>
      </w:tr>
      <w:tr w14:paraId="79BF2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725" w:type="dxa"/>
          </w:tcPr>
          <w:p w14:paraId="0167CC10">
            <w:pPr>
              <w:pStyle w:val="11"/>
              <w:spacing w:before="113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1.4</w:t>
            </w:r>
          </w:p>
        </w:tc>
        <w:tc>
          <w:tcPr>
            <w:tcW w:w="8276" w:type="dxa"/>
          </w:tcPr>
          <w:p w14:paraId="602CE6A5">
            <w:pPr>
              <w:pStyle w:val="11"/>
              <w:tabs>
                <w:tab w:val="left" w:pos="8060"/>
              </w:tabs>
              <w:spacing w:before="113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Struktur Menu Pemohon</w:t>
            </w:r>
            <w:r>
              <w:rPr>
                <w:color w:val="374050"/>
                <w:spacing w:val="35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3F3E9065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4</w:t>
            </w:r>
          </w:p>
        </w:tc>
      </w:tr>
      <w:tr w14:paraId="30EF6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25" w:type="dxa"/>
          </w:tcPr>
          <w:p w14:paraId="37003A88">
            <w:pPr>
              <w:pStyle w:val="11"/>
              <w:spacing w:before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2</w:t>
            </w:r>
          </w:p>
        </w:tc>
        <w:tc>
          <w:tcPr>
            <w:tcW w:w="8276" w:type="dxa"/>
          </w:tcPr>
          <w:p w14:paraId="5F07A78C">
            <w:pPr>
              <w:pStyle w:val="11"/>
              <w:tabs>
                <w:tab w:val="left" w:pos="8120"/>
              </w:tabs>
              <w:spacing w:before="221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Registrasi Akun</w:t>
            </w:r>
            <w:r>
              <w:rPr>
                <w:rFonts w:ascii="Arial"/>
                <w:b/>
                <w:color w:val="111726"/>
                <w:spacing w:val="33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55E223CC">
            <w:pPr>
              <w:pStyle w:val="11"/>
              <w:spacing w:before="22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6</w:t>
            </w:r>
          </w:p>
        </w:tc>
      </w:tr>
      <w:tr w14:paraId="00DB1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25" w:type="dxa"/>
          </w:tcPr>
          <w:p w14:paraId="0F93AAD3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2.1</w:t>
            </w:r>
          </w:p>
        </w:tc>
        <w:tc>
          <w:tcPr>
            <w:tcW w:w="8276" w:type="dxa"/>
          </w:tcPr>
          <w:p w14:paraId="35CF2DD2">
            <w:pPr>
              <w:pStyle w:val="11"/>
              <w:tabs>
                <w:tab w:val="left" w:pos="8060"/>
              </w:tabs>
              <w:spacing w:before="119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Langkah Registrasi</w:t>
            </w:r>
            <w:r>
              <w:rPr>
                <w:color w:val="374050"/>
                <w:spacing w:val="42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1B973B79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6</w:t>
            </w:r>
          </w:p>
        </w:tc>
      </w:tr>
      <w:tr w14:paraId="34279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725" w:type="dxa"/>
          </w:tcPr>
          <w:p w14:paraId="78FF6454">
            <w:pPr>
              <w:pStyle w:val="11"/>
              <w:spacing w:before="113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2.2</w:t>
            </w:r>
          </w:p>
        </w:tc>
        <w:tc>
          <w:tcPr>
            <w:tcW w:w="8276" w:type="dxa"/>
          </w:tcPr>
          <w:p w14:paraId="309C2046">
            <w:pPr>
              <w:pStyle w:val="11"/>
              <w:tabs>
                <w:tab w:val="left" w:pos="8060"/>
              </w:tabs>
              <w:spacing w:before="113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Verifikasi Akun</w:t>
            </w:r>
            <w:r>
              <w:rPr>
                <w:color w:val="374050"/>
                <w:spacing w:val="38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2FDD7EB6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7</w:t>
            </w:r>
          </w:p>
        </w:tc>
      </w:tr>
      <w:tr w14:paraId="03DB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725" w:type="dxa"/>
          </w:tcPr>
          <w:p w14:paraId="566B3B67">
            <w:pPr>
              <w:pStyle w:val="11"/>
              <w:spacing w:before="2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3</w:t>
            </w:r>
          </w:p>
        </w:tc>
        <w:tc>
          <w:tcPr>
            <w:tcW w:w="8276" w:type="dxa"/>
          </w:tcPr>
          <w:p w14:paraId="7DDD781B">
            <w:pPr>
              <w:pStyle w:val="11"/>
              <w:tabs>
                <w:tab w:val="left" w:pos="8120"/>
              </w:tabs>
              <w:spacing w:before="228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Login ke Sistem</w:t>
            </w:r>
            <w:r>
              <w:rPr>
                <w:rFonts w:ascii="Arial"/>
                <w:b/>
                <w:color w:val="111726"/>
                <w:spacing w:val="29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5FA9D07D">
            <w:pPr>
              <w:pStyle w:val="11"/>
              <w:spacing w:before="22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8</w:t>
            </w:r>
          </w:p>
        </w:tc>
      </w:tr>
      <w:tr w14:paraId="41087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25" w:type="dxa"/>
          </w:tcPr>
          <w:p w14:paraId="5A03B4F7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3.1</w:t>
            </w:r>
          </w:p>
        </w:tc>
        <w:tc>
          <w:tcPr>
            <w:tcW w:w="8276" w:type="dxa"/>
          </w:tcPr>
          <w:p w14:paraId="5F187ADF">
            <w:pPr>
              <w:pStyle w:val="11"/>
              <w:tabs>
                <w:tab w:val="left" w:pos="8060"/>
              </w:tabs>
              <w:spacing w:before="119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pacing w:val="2"/>
                <w:sz w:val="18"/>
              </w:rPr>
              <w:t xml:space="preserve">Langkah-Langkah </w:t>
            </w:r>
            <w:r>
              <w:rPr>
                <w:color w:val="374050"/>
                <w:sz w:val="18"/>
              </w:rPr>
              <w:t>Login</w:t>
            </w:r>
            <w:r>
              <w:rPr>
                <w:color w:val="374050"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5EDE5AF8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8</w:t>
            </w:r>
          </w:p>
        </w:tc>
      </w:tr>
      <w:tr w14:paraId="6D183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725" w:type="dxa"/>
          </w:tcPr>
          <w:p w14:paraId="2BCBC00E">
            <w:pPr>
              <w:pStyle w:val="11"/>
              <w:spacing w:before="113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3.2</w:t>
            </w:r>
          </w:p>
        </w:tc>
        <w:tc>
          <w:tcPr>
            <w:tcW w:w="8276" w:type="dxa"/>
          </w:tcPr>
          <w:p w14:paraId="3F0DBAB5">
            <w:pPr>
              <w:pStyle w:val="11"/>
              <w:tabs>
                <w:tab w:val="left" w:pos="8060"/>
              </w:tabs>
              <w:spacing w:before="113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Lupa Password</w:t>
            </w:r>
            <w:r>
              <w:rPr>
                <w:color w:val="374050"/>
                <w:spacing w:val="40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10A61F50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9</w:t>
            </w:r>
          </w:p>
        </w:tc>
      </w:tr>
      <w:tr w14:paraId="60311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25" w:type="dxa"/>
          </w:tcPr>
          <w:p w14:paraId="068A9B90">
            <w:pPr>
              <w:pStyle w:val="11"/>
              <w:spacing w:before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4</w:t>
            </w:r>
          </w:p>
        </w:tc>
        <w:tc>
          <w:tcPr>
            <w:tcW w:w="8276" w:type="dxa"/>
          </w:tcPr>
          <w:p w14:paraId="3EA4CEBA">
            <w:pPr>
              <w:pStyle w:val="11"/>
              <w:tabs>
                <w:tab w:val="left" w:pos="8120"/>
              </w:tabs>
              <w:spacing w:before="221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Dashboard (Beranda)</w:t>
            </w:r>
            <w:r>
              <w:rPr>
                <w:rFonts w:ascii="Arial"/>
                <w:b/>
                <w:color w:val="111726"/>
                <w:spacing w:val="33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6CDC1288">
            <w:pPr>
              <w:pStyle w:val="11"/>
              <w:spacing w:before="22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10</w:t>
            </w:r>
          </w:p>
        </w:tc>
      </w:tr>
      <w:tr w14:paraId="6BEBD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725" w:type="dxa"/>
          </w:tcPr>
          <w:p w14:paraId="6EE782F6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4.1</w:t>
            </w:r>
          </w:p>
        </w:tc>
        <w:tc>
          <w:tcPr>
            <w:tcW w:w="8276" w:type="dxa"/>
          </w:tcPr>
          <w:p w14:paraId="4D459009">
            <w:pPr>
              <w:pStyle w:val="11"/>
              <w:tabs>
                <w:tab w:val="left" w:pos="8060"/>
              </w:tabs>
              <w:spacing w:before="119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Komponen Dashboard</w:t>
            </w:r>
            <w:r>
              <w:rPr>
                <w:color w:val="374050"/>
                <w:spacing w:val="41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35B8C67A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10</w:t>
            </w:r>
          </w:p>
        </w:tc>
      </w:tr>
      <w:tr w14:paraId="57825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25" w:type="dxa"/>
          </w:tcPr>
          <w:p w14:paraId="0CCCD9AE">
            <w:pPr>
              <w:pStyle w:val="11"/>
              <w:spacing w:before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5</w:t>
            </w:r>
          </w:p>
        </w:tc>
        <w:tc>
          <w:tcPr>
            <w:tcW w:w="8276" w:type="dxa"/>
          </w:tcPr>
          <w:p w14:paraId="3CBE5A31">
            <w:pPr>
              <w:pStyle w:val="11"/>
              <w:tabs>
                <w:tab w:val="left" w:pos="8127"/>
              </w:tabs>
              <w:spacing w:before="221"/>
              <w:ind w:right="58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Ajukan Izin</w:t>
            </w:r>
            <w:r>
              <w:rPr>
                <w:rFonts w:ascii="Arial"/>
                <w:b/>
                <w:color w:val="111726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01D27B24">
            <w:pPr>
              <w:pStyle w:val="11"/>
              <w:spacing w:before="22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5"/>
                <w:sz w:val="20"/>
              </w:rPr>
              <w:t>12</w:t>
            </w:r>
          </w:p>
        </w:tc>
      </w:tr>
      <w:tr w14:paraId="7D957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25" w:type="dxa"/>
          </w:tcPr>
          <w:p w14:paraId="088B59BF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5.1</w:t>
            </w:r>
          </w:p>
        </w:tc>
        <w:tc>
          <w:tcPr>
            <w:tcW w:w="8276" w:type="dxa"/>
          </w:tcPr>
          <w:p w14:paraId="50EE8578">
            <w:pPr>
              <w:pStyle w:val="11"/>
              <w:tabs>
                <w:tab w:val="left" w:pos="8060"/>
              </w:tabs>
              <w:spacing w:before="119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Memilih Jenis Perizinan</w:t>
            </w:r>
            <w:r>
              <w:rPr>
                <w:color w:val="374050"/>
                <w:spacing w:val="38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68D99770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5"/>
                <w:w w:val="105"/>
                <w:sz w:val="18"/>
              </w:rPr>
              <w:t>12</w:t>
            </w:r>
          </w:p>
        </w:tc>
      </w:tr>
      <w:tr w14:paraId="78534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25" w:type="dxa"/>
          </w:tcPr>
          <w:p w14:paraId="2994D88A">
            <w:pPr>
              <w:pStyle w:val="11"/>
              <w:spacing w:before="113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5.2</w:t>
            </w:r>
          </w:p>
        </w:tc>
        <w:tc>
          <w:tcPr>
            <w:tcW w:w="8276" w:type="dxa"/>
          </w:tcPr>
          <w:p w14:paraId="190FE3F2">
            <w:pPr>
              <w:pStyle w:val="11"/>
              <w:tabs>
                <w:tab w:val="left" w:pos="8060"/>
              </w:tabs>
              <w:spacing w:before="113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Mengisi Formulir Pengajuan</w:t>
            </w:r>
            <w:r>
              <w:rPr>
                <w:color w:val="374050"/>
                <w:spacing w:val="33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6A5A089D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4A5462"/>
                <w:spacing w:val="-5"/>
                <w:w w:val="105"/>
                <w:sz w:val="18"/>
              </w:rPr>
              <w:t>13</w:t>
            </w:r>
          </w:p>
        </w:tc>
      </w:tr>
      <w:tr w14:paraId="40AC5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25" w:type="dxa"/>
          </w:tcPr>
          <w:p w14:paraId="70626224">
            <w:pPr>
              <w:pStyle w:val="11"/>
              <w:spacing w:before="120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5.3</w:t>
            </w:r>
          </w:p>
        </w:tc>
        <w:tc>
          <w:tcPr>
            <w:tcW w:w="8276" w:type="dxa"/>
          </w:tcPr>
          <w:p w14:paraId="7C41E584">
            <w:pPr>
              <w:pStyle w:val="11"/>
              <w:tabs>
                <w:tab w:val="left" w:pos="8060"/>
              </w:tabs>
              <w:spacing w:before="120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Mengunggah Dokumen Persyaratan</w:t>
            </w:r>
            <w:r>
              <w:rPr>
                <w:color w:val="374050"/>
                <w:spacing w:val="45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49E28DF5">
            <w:pPr>
              <w:pStyle w:val="11"/>
              <w:spacing w:before="120"/>
              <w:jc w:val="right"/>
              <w:rPr>
                <w:sz w:val="18"/>
              </w:rPr>
            </w:pPr>
            <w:r>
              <w:rPr>
                <w:color w:val="4A5462"/>
                <w:spacing w:val="-5"/>
                <w:w w:val="105"/>
                <w:sz w:val="18"/>
              </w:rPr>
              <w:t>14</w:t>
            </w:r>
          </w:p>
        </w:tc>
      </w:tr>
      <w:tr w14:paraId="496B2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725" w:type="dxa"/>
          </w:tcPr>
          <w:p w14:paraId="0FC778C3">
            <w:pPr>
              <w:pStyle w:val="11"/>
              <w:spacing w:before="113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5.4</w:t>
            </w:r>
          </w:p>
        </w:tc>
        <w:tc>
          <w:tcPr>
            <w:tcW w:w="8276" w:type="dxa"/>
          </w:tcPr>
          <w:p w14:paraId="1305EE63">
            <w:pPr>
              <w:pStyle w:val="11"/>
              <w:tabs>
                <w:tab w:val="left" w:pos="8060"/>
              </w:tabs>
              <w:spacing w:before="113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Mengirim Pengajuan</w:t>
            </w:r>
            <w:r>
              <w:rPr>
                <w:color w:val="374050"/>
                <w:spacing w:val="33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65738699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4A5462"/>
                <w:spacing w:val="-5"/>
                <w:w w:val="105"/>
                <w:sz w:val="18"/>
              </w:rPr>
              <w:t>14</w:t>
            </w:r>
          </w:p>
        </w:tc>
      </w:tr>
      <w:tr w14:paraId="1B0F3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25" w:type="dxa"/>
          </w:tcPr>
          <w:p w14:paraId="266D59C7">
            <w:pPr>
              <w:pStyle w:val="11"/>
              <w:spacing w:before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6</w:t>
            </w:r>
          </w:p>
        </w:tc>
        <w:tc>
          <w:tcPr>
            <w:tcW w:w="8276" w:type="dxa"/>
          </w:tcPr>
          <w:p w14:paraId="44994314">
            <w:pPr>
              <w:pStyle w:val="11"/>
              <w:tabs>
                <w:tab w:val="left" w:pos="8120"/>
              </w:tabs>
              <w:spacing w:before="221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Tracking Pengajuan</w:t>
            </w:r>
            <w:r>
              <w:rPr>
                <w:rFonts w:ascii="Arial"/>
                <w:b/>
                <w:color w:val="111726"/>
                <w:spacing w:val="29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4BA8BDC1">
            <w:pPr>
              <w:pStyle w:val="11"/>
              <w:spacing w:before="22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5"/>
                <w:sz w:val="20"/>
              </w:rPr>
              <w:t>16</w:t>
            </w:r>
          </w:p>
        </w:tc>
      </w:tr>
      <w:tr w14:paraId="74B9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25" w:type="dxa"/>
          </w:tcPr>
          <w:p w14:paraId="42668D9D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6.1</w:t>
            </w:r>
          </w:p>
        </w:tc>
        <w:tc>
          <w:tcPr>
            <w:tcW w:w="8276" w:type="dxa"/>
          </w:tcPr>
          <w:p w14:paraId="3A7F4507">
            <w:pPr>
              <w:pStyle w:val="11"/>
              <w:tabs>
                <w:tab w:val="left" w:pos="8060"/>
              </w:tabs>
              <w:spacing w:before="119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Daftar Tracking</w:t>
            </w:r>
            <w:r>
              <w:rPr>
                <w:color w:val="374050"/>
                <w:spacing w:val="46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72329DA0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5"/>
                <w:w w:val="105"/>
                <w:sz w:val="18"/>
              </w:rPr>
              <w:t>16</w:t>
            </w:r>
          </w:p>
        </w:tc>
      </w:tr>
      <w:tr w14:paraId="3091F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725" w:type="dxa"/>
          </w:tcPr>
          <w:p w14:paraId="16C35F22">
            <w:pPr>
              <w:pStyle w:val="11"/>
              <w:spacing w:before="113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6.2</w:t>
            </w:r>
          </w:p>
        </w:tc>
        <w:tc>
          <w:tcPr>
            <w:tcW w:w="8276" w:type="dxa"/>
          </w:tcPr>
          <w:p w14:paraId="7788223A">
            <w:pPr>
              <w:pStyle w:val="11"/>
              <w:tabs>
                <w:tab w:val="left" w:pos="8060"/>
              </w:tabs>
              <w:spacing w:before="113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Detail Tracking</w:t>
            </w:r>
            <w:r>
              <w:rPr>
                <w:color w:val="374050"/>
                <w:spacing w:val="32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1C910928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4A5462"/>
                <w:spacing w:val="-5"/>
                <w:w w:val="105"/>
                <w:sz w:val="18"/>
              </w:rPr>
              <w:t>17</w:t>
            </w:r>
          </w:p>
        </w:tc>
      </w:tr>
      <w:tr w14:paraId="0AFB0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725" w:type="dxa"/>
          </w:tcPr>
          <w:p w14:paraId="3C95225E">
            <w:pPr>
              <w:pStyle w:val="11"/>
              <w:spacing w:before="2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7</w:t>
            </w:r>
          </w:p>
        </w:tc>
        <w:tc>
          <w:tcPr>
            <w:tcW w:w="8276" w:type="dxa"/>
          </w:tcPr>
          <w:p w14:paraId="646A9228">
            <w:pPr>
              <w:pStyle w:val="11"/>
              <w:tabs>
                <w:tab w:val="left" w:pos="8120"/>
              </w:tabs>
              <w:spacing w:before="228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Dokumen Saya</w:t>
            </w:r>
            <w:r>
              <w:rPr>
                <w:rFonts w:ascii="Arial"/>
                <w:b/>
                <w:color w:val="111726"/>
                <w:spacing w:val="40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0A7AC7CC">
            <w:pPr>
              <w:pStyle w:val="11"/>
              <w:spacing w:before="22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5"/>
                <w:sz w:val="20"/>
              </w:rPr>
              <w:t>18</w:t>
            </w:r>
          </w:p>
        </w:tc>
      </w:tr>
      <w:tr w14:paraId="757F9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25" w:type="dxa"/>
          </w:tcPr>
          <w:p w14:paraId="77E24AA4">
            <w:pPr>
              <w:pStyle w:val="11"/>
              <w:spacing w:before="119" w:line="189" w:lineRule="exact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7.1</w:t>
            </w:r>
          </w:p>
        </w:tc>
        <w:tc>
          <w:tcPr>
            <w:tcW w:w="8276" w:type="dxa"/>
          </w:tcPr>
          <w:p w14:paraId="1C186CC7">
            <w:pPr>
              <w:pStyle w:val="11"/>
              <w:tabs>
                <w:tab w:val="left" w:pos="8060"/>
              </w:tabs>
              <w:spacing w:before="119" w:line="189" w:lineRule="exact"/>
              <w:ind w:left="4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Dokumen Umum</w:t>
            </w:r>
            <w:r>
              <w:rPr>
                <w:color w:val="374050"/>
                <w:spacing w:val="46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5EF539A2">
            <w:pPr>
              <w:pStyle w:val="11"/>
              <w:spacing w:before="119" w:line="189" w:lineRule="exact"/>
              <w:jc w:val="right"/>
              <w:rPr>
                <w:sz w:val="18"/>
              </w:rPr>
            </w:pPr>
            <w:r>
              <w:rPr>
                <w:color w:val="4A5462"/>
                <w:spacing w:val="-5"/>
                <w:w w:val="105"/>
                <w:sz w:val="18"/>
              </w:rPr>
              <w:t>18</w:t>
            </w:r>
          </w:p>
        </w:tc>
      </w:tr>
    </w:tbl>
    <w:p w14:paraId="5FCF8A2B">
      <w:pPr>
        <w:pStyle w:val="11"/>
        <w:spacing w:after="0" w:line="189" w:lineRule="exact"/>
        <w:jc w:val="right"/>
        <w:rPr>
          <w:sz w:val="18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59DFC192">
      <w:pPr>
        <w:spacing w:line="30" w:lineRule="exact"/>
        <w:ind w:left="735" w:right="0" w:firstLine="0"/>
        <w:rPr>
          <w:rFonts w:ascii="Arial"/>
          <w:position w:val="0"/>
          <w:sz w:val="2"/>
        </w:rPr>
      </w:pPr>
      <w:r>
        <w:rPr>
          <w:rFonts w:ascii="Arial"/>
          <w:position w:val="0"/>
          <w:sz w:val="2"/>
        </w:rPr>
        <mc:AlternateContent>
          <mc:Choice Requires="wpg">
            <w:drawing>
              <wp:inline distT="0" distB="0" distL="0" distR="0">
                <wp:extent cx="5924550" cy="19050"/>
                <wp:effectExtent l="0" t="0" r="0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9050"/>
                          <a:chOff x="0" y="0"/>
                          <a:chExt cx="5924550" cy="19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5924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 h="19050">
                                <a:moveTo>
                                  <a:pt x="592455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257800" y="19050"/>
                                </a:lnTo>
                                <a:lnTo>
                                  <a:pt x="5924550" y="19050"/>
                                </a:lnTo>
                                <a:lnTo>
                                  <a:pt x="592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66.5pt;" coordsize="5924550,19050" o:gfxdata="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bZIs10wAAAAMBAAAPAAAAAAAAAAEAIAAAACIAAABk&#10;cnMvZG93bnJldi54bWxQSwECFAAUAAAACACHTuJARTqUAH0CAABqBgAADgAAAAAAAAABACAAAAAi&#10;AQAAZHJzL2Uyb0RvYy54bWxQSwUGAAAAAAYABgBZAQAAEQYAAAAA&#10;">
                <o:lock v:ext="edit" aspectratio="f"/>
                <v:shape id="Graphic 19" o:spid="_x0000_s1026" o:spt="100" style="position:absolute;left:-12;top:0;height:19050;width:5924550;" fillcolor="#1F2937" filled="t" stroked="f" coordsize="5924550,19050" o:gfxdata="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yz2ZugAAANsA&#10;AAAPAAAAAAAAAAEAIAAAACIAAABkcnMvZG93bnJldi54bWxQSwECFAAUAAAACACHTuJAMy8FnjsA&#10;AAA5AAAAEAAAAAAAAAABACAAAAAJAQAAZHJzL3NoYXBleG1sLnhtbFBLBQYAAAAABgAGAFsBAACz&#10;AwAAAAA=&#10;" path="m5924550,0l5257800,0,0,0,0,19050,5257800,19050,5924550,19050,59245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F4CABE4">
      <w:pPr>
        <w:pStyle w:val="7"/>
        <w:spacing w:before="20"/>
        <w:rPr>
          <w:rFonts w:ascii="Arial"/>
          <w:b/>
          <w:sz w:val="16"/>
        </w:rPr>
      </w:pPr>
    </w:p>
    <w:p w14:paraId="1288607F">
      <w:pPr>
        <w:tabs>
          <w:tab w:val="left" w:pos="9073"/>
        </w:tabs>
        <w:spacing w:before="1"/>
        <w:ind w:left="73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F2937"/>
          <w:sz w:val="16"/>
        </w:rPr>
        <w:t>J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U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D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U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pacing w:val="-10"/>
          <w:sz w:val="16"/>
        </w:rPr>
        <w:t>L</w:t>
      </w:r>
      <w:r>
        <w:rPr>
          <w:rFonts w:ascii="Arial"/>
          <w:b/>
          <w:color w:val="1F2937"/>
          <w:sz w:val="16"/>
        </w:rPr>
        <w:tab/>
      </w:r>
      <w:r>
        <w:rPr>
          <w:rFonts w:ascii="Arial"/>
          <w:b/>
          <w:color w:val="1F2937"/>
          <w:sz w:val="16"/>
        </w:rPr>
        <w:t>H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L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M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pacing w:val="-10"/>
          <w:sz w:val="16"/>
        </w:rPr>
        <w:t>N</w:t>
      </w:r>
    </w:p>
    <w:p w14:paraId="2B8DEC2E">
      <w:pPr>
        <w:pStyle w:val="7"/>
        <w:spacing w:before="2"/>
        <w:rPr>
          <w:rFonts w:ascii="Arial"/>
          <w:b/>
          <w:sz w:val="19"/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"/>
        <w:gridCol w:w="8276"/>
        <w:gridCol w:w="329"/>
      </w:tblGrid>
      <w:tr w14:paraId="0D9B74D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tcBorders>
              <w:top w:val="single" w:color="1F2937" w:sz="12" w:space="0"/>
            </w:tcBorders>
          </w:tcPr>
          <w:p w14:paraId="4BFB1758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7.2</w:t>
            </w:r>
          </w:p>
        </w:tc>
        <w:tc>
          <w:tcPr>
            <w:tcW w:w="8276" w:type="dxa"/>
            <w:tcBorders>
              <w:top w:val="single" w:color="1F2937" w:sz="12" w:space="0"/>
            </w:tcBorders>
          </w:tcPr>
          <w:p w14:paraId="135393A0">
            <w:pPr>
              <w:pStyle w:val="11"/>
              <w:tabs>
                <w:tab w:val="left" w:pos="8060"/>
              </w:tabs>
              <w:spacing w:before="119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Dokumen Spesifik</w:t>
            </w:r>
            <w: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  <w:tcBorders>
              <w:top w:val="single" w:color="1F2937" w:sz="12" w:space="0"/>
            </w:tcBorders>
          </w:tcPr>
          <w:p w14:paraId="26C005CD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19</w:t>
            </w:r>
          </w:p>
        </w:tc>
      </w:tr>
      <w:tr w14:paraId="25B358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</w:tcPr>
          <w:p w14:paraId="6B9C135D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 8</w:t>
            </w:r>
          </w:p>
        </w:tc>
        <w:tc>
          <w:tcPr>
            <w:tcW w:w="8276" w:type="dxa"/>
          </w:tcPr>
          <w:p w14:paraId="67B8B795">
            <w:pPr>
              <w:pStyle w:val="11"/>
              <w:tabs>
                <w:tab w:val="left" w:pos="8120"/>
              </w:tabs>
              <w:spacing w:before="172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Profil &amp; Keamanan Akun</w:t>
            </w:r>
            <w: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46B58060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20</w:t>
            </w:r>
          </w:p>
        </w:tc>
      </w:tr>
      <w:tr w14:paraId="34A338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</w:tcPr>
          <w:p w14:paraId="07FC1314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8.1</w:t>
            </w:r>
          </w:p>
        </w:tc>
        <w:tc>
          <w:tcPr>
            <w:tcW w:w="8276" w:type="dxa"/>
          </w:tcPr>
          <w:p w14:paraId="5122AA91">
            <w:pPr>
              <w:pStyle w:val="11"/>
              <w:tabs>
                <w:tab w:val="left" w:pos="8060"/>
              </w:tabs>
              <w:spacing w:before="119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Melihat Profil</w:t>
            </w:r>
            <w: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2069BFC4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20</w:t>
            </w:r>
          </w:p>
        </w:tc>
      </w:tr>
      <w:tr w14:paraId="34CCA4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</w:tcPr>
          <w:p w14:paraId="1CDF7F44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8.2</w:t>
            </w:r>
          </w:p>
        </w:tc>
        <w:tc>
          <w:tcPr>
            <w:tcW w:w="8276" w:type="dxa"/>
          </w:tcPr>
          <w:p w14:paraId="0092EF07">
            <w:pPr>
              <w:pStyle w:val="11"/>
              <w:tabs>
                <w:tab w:val="left" w:pos="8060"/>
              </w:tabs>
              <w:spacing w:before="119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Edit Profil</w:t>
            </w:r>
            <w: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54CD0E54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21</w:t>
            </w:r>
          </w:p>
        </w:tc>
      </w:tr>
      <w:tr w14:paraId="1281C7D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</w:tcPr>
          <w:p w14:paraId="77FB292F">
            <w:pPr>
              <w:pStyle w:val="11"/>
              <w:spacing w:before="119"/>
              <w:ind w:right="42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8.3</w:t>
            </w:r>
          </w:p>
        </w:tc>
        <w:tc>
          <w:tcPr>
            <w:tcW w:w="8276" w:type="dxa"/>
          </w:tcPr>
          <w:p w14:paraId="53D4B6F1">
            <w:pPr>
              <w:pStyle w:val="11"/>
              <w:tabs>
                <w:tab w:val="left" w:pos="8060"/>
              </w:tabs>
              <w:spacing w:before="119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Ganti Password</w:t>
            </w:r>
            <w: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233B1CFC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4A5462"/>
                <w:spacing w:val="-10"/>
                <w:w w:val="105"/>
                <w:sz w:val="18"/>
              </w:rPr>
              <w:t>23</w:t>
            </w:r>
          </w:p>
        </w:tc>
      </w:tr>
      <w:tr w14:paraId="3F9611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</w:tcPr>
          <w:p w14:paraId="2F658E63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 9</w:t>
            </w:r>
          </w:p>
        </w:tc>
        <w:tc>
          <w:tcPr>
            <w:tcW w:w="8276" w:type="dxa"/>
          </w:tcPr>
          <w:p w14:paraId="699A184D">
            <w:pPr>
              <w:pStyle w:val="11"/>
              <w:tabs>
                <w:tab w:val="left" w:pos="8120"/>
              </w:tabs>
              <w:spacing w:before="172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Logout</w:t>
            </w:r>
            <w: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29" w:type="dxa"/>
          </w:tcPr>
          <w:p w14:paraId="35748629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25</w:t>
            </w:r>
          </w:p>
        </w:tc>
      </w:tr>
    </w:tbl>
    <w:p w14:paraId="6BFD2589">
      <w:pPr>
        <w:pStyle w:val="11"/>
        <w:spacing w:after="0" w:line="211" w:lineRule="exact"/>
        <w:jc w:val="center"/>
        <w:rPr>
          <w:rFonts w:ascii="Arial"/>
          <w:b/>
          <w:sz w:val="20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54BB942C">
      <w:pPr>
        <w:pStyle w:val="7"/>
        <w:rPr>
          <w:rFonts w:ascii="Arial"/>
          <w:b/>
        </w:rPr>
      </w:pPr>
    </w:p>
    <w:p w14:paraId="7DFC65F1">
      <w:pPr>
        <w:pStyle w:val="7"/>
        <w:spacing w:before="150"/>
        <w:rPr>
          <w:rFonts w:ascii="Arial"/>
          <w:b/>
        </w:rPr>
      </w:pPr>
    </w:p>
    <w:p w14:paraId="7C31A658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837AB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">
                <o:lock v:ext="edit" aspectratio="f"/>
                <v:shape id="Image 21" o:spid="_x0000_s1026" o:spt="75" type="#_x0000_t75" style="position:absolute;left:0;top:0;height:266699;width:609599;" filled="f" o:preferrelative="t" stroked="f" coordsize="21600,21600" o:gfxdata="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eD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Textbox 22" o:spid="_x0000_s1026" o:spt="202" type="#_x0000_t202" style="position:absolute;left:0;top:0;height:266700;width:60960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0837AB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7052396">
      <w:pPr>
        <w:pStyle w:val="2"/>
        <w:rPr>
          <w:b w:val="0"/>
        </w:rPr>
      </w:pPr>
      <w:r>
        <w:rPr>
          <w:b w:val="0"/>
          <w:color w:val="91400D"/>
          <w:spacing w:val="-2"/>
        </w:rPr>
        <w:t>Pendahuluan</w:t>
      </w:r>
    </w:p>
    <w:p w14:paraId="63C61C60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BB32D">
      <w:pPr>
        <w:pStyle w:val="3"/>
        <w:numPr>
          <w:ilvl w:val="1"/>
          <w:numId w:val="1"/>
        </w:numPr>
        <w:tabs>
          <w:tab w:val="left" w:pos="1134"/>
        </w:tabs>
        <w:spacing w:before="620" w:after="0" w:line="240" w:lineRule="auto"/>
        <w:ind w:left="1134" w:right="0" w:hanging="550"/>
        <w:jc w:val="left"/>
      </w:pPr>
      <w:r>
        <w:rPr>
          <w:color w:val="1F2937"/>
        </w:rPr>
        <w:t>Tentang</w:t>
      </w:r>
      <w:r>
        <w:rPr>
          <w:color w:val="1F2937"/>
          <w:spacing w:val="-25"/>
        </w:rPr>
        <w:t xml:space="preserve"> </w:t>
      </w:r>
      <w:r>
        <w:rPr>
          <w:color w:val="1F2937"/>
        </w:rPr>
        <w:t>Aplikasi</w:t>
      </w:r>
      <w:r>
        <w:rPr>
          <w:color w:val="1F2937"/>
          <w:spacing w:val="-15"/>
        </w:rPr>
        <w:t xml:space="preserve"> </w:t>
      </w:r>
      <w:r>
        <w:rPr>
          <w:color w:val="1F2937"/>
          <w:spacing w:val="-4"/>
        </w:rPr>
        <w:t>JITU</w:t>
      </w:r>
    </w:p>
    <w:p w14:paraId="4E5D5B1A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65.2pt;margin-top:10.75pt;height:1.5pt;width:481.5pt;mso-position-horizontal-relative:page;mso-wrap-distance-bottom:0pt;mso-wrap-distance-top:0pt;z-index:-251637760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fNwsMy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04D77FA">
      <w:pPr>
        <w:pStyle w:val="7"/>
        <w:spacing w:before="277" w:line="355" w:lineRule="auto"/>
        <w:ind w:left="584" w:right="583"/>
        <w:jc w:val="both"/>
      </w:pPr>
      <w:r>
        <w:rPr>
          <w:rFonts w:ascii="Arial"/>
          <w:b/>
          <w:color w:val="1F2937"/>
        </w:rPr>
        <w:t xml:space="preserve">JITU (Jaringan Izin Terpadu) </w:t>
      </w:r>
      <w:r>
        <w:rPr>
          <w:color w:val="1F2937"/>
        </w:rPr>
        <w:t>adalah sistem informasi perizinan online yang dikembangkan oleh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Pemerintah Kabupaten Banjarnegara. Melalui aplikasi ini, masyarakat dapat mengajukan permohonan izin secara digital tanpa harus datang ke kantor dinas, sehingga proses perizinan menjadi lebih cepat, transparan, dan efisien.</w:t>
      </w:r>
    </w:p>
    <w:p w14:paraId="01E1EB36">
      <w:pPr>
        <w:pStyle w:val="7"/>
      </w:pPr>
    </w:p>
    <w:p w14:paraId="3BB14433">
      <w:pPr>
        <w:pStyle w:val="7"/>
        <w:spacing w:before="127"/>
      </w:pPr>
    </w:p>
    <w:p w14:paraId="685932C8">
      <w:pPr>
        <w:pStyle w:val="3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>Tujuan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Manual</w:t>
      </w:r>
      <w:r>
        <w:rPr>
          <w:color w:val="1F2937"/>
          <w:spacing w:val="-12"/>
        </w:rPr>
        <w:t xml:space="preserve"> </w:t>
      </w:r>
      <w:r>
        <w:rPr>
          <w:color w:val="1F2937"/>
          <w:spacing w:val="-4"/>
        </w:rPr>
        <w:t>Book</w:t>
      </w:r>
    </w:p>
    <w:p w14:paraId="1120C323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65.2pt;margin-top:10.75pt;height:1.5pt;width:481.5pt;mso-position-horizontal-relative:page;mso-wrap-distance-bottom:0pt;mso-wrap-distance-top:0pt;z-index:-251636736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mUwo2S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583AD8">
      <w:pPr>
        <w:pStyle w:val="7"/>
        <w:spacing w:before="277" w:line="360" w:lineRule="auto"/>
        <w:ind w:left="584" w:right="583"/>
        <w:jc w:val="both"/>
      </w:pPr>
      <w:r>
        <w:rPr>
          <w:color w:val="1F2937"/>
        </w:rPr>
        <w:t xml:space="preserve">Manual book ini disusun sebagai panduan bagi </w:t>
      </w:r>
      <w:r>
        <w:rPr>
          <w:rFonts w:ascii="Arial"/>
          <w:b/>
          <w:color w:val="1F2937"/>
        </w:rPr>
        <w:t xml:space="preserve">Pemohon (Masyarakat) </w:t>
      </w:r>
      <w:r>
        <w:rPr>
          <w:color w:val="1F2937"/>
        </w:rPr>
        <w:t>dalam menggunakan seluruh fitur layanan perizinan online yang tersedia pada halaman pemohon aplikasi JITU. Dokumen ini mencakup langkah-langkah mulai dari registrasi akun, login, pengajuan izin, hingga tracking status perizinan.</w:t>
      </w:r>
    </w:p>
    <w:p w14:paraId="3C7D693E">
      <w:pPr>
        <w:pStyle w:val="7"/>
      </w:pPr>
    </w:p>
    <w:p w14:paraId="2EC31907">
      <w:pPr>
        <w:pStyle w:val="7"/>
        <w:spacing w:before="108"/>
      </w:pPr>
    </w:p>
    <w:p w14:paraId="497A1A56">
      <w:pPr>
        <w:pStyle w:val="3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Kebutuhan </w:t>
      </w:r>
      <w:r>
        <w:rPr>
          <w:color w:val="1F2937"/>
          <w:spacing w:val="-2"/>
        </w:rPr>
        <w:t>Sistem</w:t>
      </w:r>
    </w:p>
    <w:p w14:paraId="24423399">
      <w:pPr>
        <w:pStyle w:val="7"/>
        <w:rPr>
          <w:rFonts w:ascii="Arial"/>
          <w:b/>
        </w:rPr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7969"/>
      </w:tblGrid>
      <w:tr w14:paraId="1121E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1661" w:type="dxa"/>
            <w:tcBorders>
              <w:top w:val="single" w:color="E4E7EB" w:sz="12" w:space="0"/>
            </w:tcBorders>
          </w:tcPr>
          <w:p w14:paraId="0C432407">
            <w:pPr>
              <w:pStyle w:val="11"/>
              <w:rPr>
                <w:rFonts w:ascii="Arial"/>
                <w:b/>
                <w:sz w:val="18"/>
              </w:rPr>
            </w:pPr>
          </w:p>
          <w:p w14:paraId="233756C9">
            <w:pPr>
              <w:pStyle w:val="11"/>
              <w:spacing w:before="17"/>
              <w:rPr>
                <w:rFonts w:ascii="Arial"/>
                <w:b/>
                <w:sz w:val="18"/>
              </w:rPr>
            </w:pPr>
          </w:p>
          <w:p w14:paraId="068273C8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-121285</wp:posOffset>
                      </wp:positionV>
                      <wp:extent cx="6115050" cy="381000"/>
                      <wp:effectExtent l="0" t="0" r="0" b="0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050" cy="381000"/>
                                <a:chOff x="0" y="0"/>
                                <a:chExt cx="6115050" cy="3810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-12" y="1"/>
                                  <a:ext cx="61150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050" h="381000">
                                      <a:moveTo>
                                        <a:pt x="6115050" y="71196"/>
                                      </a:moveTo>
                                      <a:lnTo>
                                        <a:pt x="6099429" y="29705"/>
                                      </a:lnTo>
                                      <a:lnTo>
                                        <a:pt x="6063399" y="3886"/>
                                      </a:lnTo>
                                      <a:lnTo>
                                        <a:pt x="6043854" y="0"/>
                                      </a:lnTo>
                                      <a:lnTo>
                                        <a:pt x="1085850" y="0"/>
                                      </a:lnTo>
                                      <a:lnTo>
                                        <a:pt x="71208" y="0"/>
                                      </a:lnTo>
                                      <a:lnTo>
                                        <a:pt x="29705" y="15621"/>
                                      </a:lnTo>
                                      <a:lnTo>
                                        <a:pt x="3886" y="51663"/>
                                      </a:lnTo>
                                      <a:lnTo>
                                        <a:pt x="0" y="7119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085850" y="381000"/>
                                      </a:lnTo>
                                      <a:lnTo>
                                        <a:pt x="6115050" y="381000"/>
                                      </a:lnTo>
                                      <a:lnTo>
                                        <a:pt x="6115050" y="711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7705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9.55pt;height:30pt;width:481.5pt;z-index:-251653120;mso-width-relative:page;mso-height-relative:page;" coordsize="6115050,381000" o:gfxdata="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DPvw&#10;8NgAAAAHAQAADwAAAAAAAAABACAAAAAiAAAAZHJzL2Rvd25yZXYueG1sUEsBAhQAFAAAAAgAh07i&#10;QJxUxP7NAgAAgQcAAA4AAAAAAAAAAQAgAAAAJwEAAGRycy9lMm9Eb2MueG1sUEsFBgAAAAAGAAYA&#10;WQEAAGYGAAAAAA==&#10;">
                      <o:lock v:ext="edit" aspectratio="f"/>
                      <v:shape id="Graphic 27" o:spid="_x0000_s1026" o:spt="100" style="position:absolute;left:-12;top:1;height:381000;width:6115050;" fillcolor="#D97705" filled="t" stroked="f" coordsize="6115050,381000" o:gfxdata="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tXZZvQAA&#10;ANsAAAAPAAAAAAAAAAEAIAAAACIAAABkcnMvZG93bnJldi54bWxQSwECFAAUAAAACACHTuJAMy8F&#10;njsAAAA5AAAAEAAAAAAAAAABACAAAAAMAQAAZHJzL3NoYXBleG1sLnhtbFBLBQYAAAAABgAGAFsB&#10;AAC2AwAAAAA=&#10;" path="m6115050,71196l6099429,29705,6063399,3886,6043854,0,1085850,0,71208,0,29705,15621,3886,51663,0,71196,0,381000,1085850,381000,6115050,381000,6115050,7119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Komponen</w:t>
            </w:r>
          </w:p>
        </w:tc>
        <w:tc>
          <w:tcPr>
            <w:tcW w:w="7969" w:type="dxa"/>
            <w:tcBorders>
              <w:top w:val="single" w:color="E4E7EB" w:sz="12" w:space="0"/>
            </w:tcBorders>
          </w:tcPr>
          <w:p w14:paraId="428BF71A">
            <w:pPr>
              <w:pStyle w:val="11"/>
              <w:rPr>
                <w:rFonts w:ascii="Arial"/>
                <w:b/>
                <w:sz w:val="18"/>
              </w:rPr>
            </w:pPr>
          </w:p>
          <w:p w14:paraId="3ED74D3B">
            <w:pPr>
              <w:pStyle w:val="11"/>
              <w:spacing w:before="17"/>
              <w:rPr>
                <w:rFonts w:ascii="Arial"/>
                <w:b/>
                <w:sz w:val="18"/>
              </w:rPr>
            </w:pPr>
          </w:p>
          <w:p w14:paraId="01D7ADEF">
            <w:pPr>
              <w:pStyle w:val="11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Spesifikasi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Minimum</w:t>
            </w:r>
          </w:p>
        </w:tc>
      </w:tr>
      <w:tr w14:paraId="5F502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661" w:type="dxa"/>
            <w:tcBorders>
              <w:bottom w:val="single" w:color="E4E7EB" w:sz="6" w:space="0"/>
            </w:tcBorders>
          </w:tcPr>
          <w:p w14:paraId="028EF784">
            <w:pPr>
              <w:pStyle w:val="11"/>
              <w:spacing w:before="193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Browser</w:t>
            </w:r>
          </w:p>
        </w:tc>
        <w:tc>
          <w:tcPr>
            <w:tcW w:w="7969" w:type="dxa"/>
            <w:tcBorders>
              <w:bottom w:val="single" w:color="E4E7EB" w:sz="6" w:space="0"/>
            </w:tcBorders>
          </w:tcPr>
          <w:p w14:paraId="05168B36">
            <w:pPr>
              <w:pStyle w:val="11"/>
              <w:spacing w:before="193"/>
              <w:ind w:left="26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Google Chrome, Mozilla Firefox, Microsoft Edge (versi </w:t>
            </w:r>
            <w:r>
              <w:rPr>
                <w:color w:val="1F2937"/>
                <w:spacing w:val="-2"/>
                <w:sz w:val="18"/>
              </w:rPr>
              <w:t>terbaru)</w:t>
            </w:r>
          </w:p>
        </w:tc>
      </w:tr>
      <w:tr w14:paraId="2D573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1661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28E45E44">
            <w:pPr>
              <w:pStyle w:val="11"/>
              <w:spacing w:before="191" w:line="364" w:lineRule="auto"/>
              <w:ind w:left="210" w:right="804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Koneksi Internet</w:t>
            </w:r>
          </w:p>
        </w:tc>
        <w:tc>
          <w:tcPr>
            <w:tcW w:w="7969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48264871">
            <w:pPr>
              <w:pStyle w:val="11"/>
              <w:spacing w:before="149"/>
              <w:rPr>
                <w:rFonts w:ascii="Arial"/>
                <w:b/>
                <w:sz w:val="18"/>
              </w:rPr>
            </w:pPr>
          </w:p>
          <w:p w14:paraId="0CE0F5F6">
            <w:pPr>
              <w:pStyle w:val="11"/>
              <w:ind w:left="26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Broadband/WiFi </w:t>
            </w:r>
            <w:r>
              <w:rPr>
                <w:color w:val="1F2937"/>
                <w:spacing w:val="-2"/>
                <w:sz w:val="18"/>
              </w:rPr>
              <w:t>stabil</w:t>
            </w:r>
          </w:p>
        </w:tc>
      </w:tr>
      <w:tr w14:paraId="06BD1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661" w:type="dxa"/>
            <w:tcBorders>
              <w:top w:val="single" w:color="E4E7EB" w:sz="6" w:space="0"/>
            </w:tcBorders>
          </w:tcPr>
          <w:p w14:paraId="0469E3DF">
            <w:pPr>
              <w:pStyle w:val="11"/>
              <w:spacing w:before="191" w:line="187" w:lineRule="exact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Resolusi </w:t>
            </w:r>
            <w:r>
              <w:rPr>
                <w:color w:val="1F2937"/>
                <w:spacing w:val="-2"/>
                <w:sz w:val="18"/>
              </w:rPr>
              <w:t>Layar</w:t>
            </w:r>
          </w:p>
        </w:tc>
        <w:tc>
          <w:tcPr>
            <w:tcW w:w="7969" w:type="dxa"/>
            <w:tcBorders>
              <w:top w:val="single" w:color="E4E7EB" w:sz="6" w:space="0"/>
            </w:tcBorders>
          </w:tcPr>
          <w:p w14:paraId="047CEDA0">
            <w:pPr>
              <w:pStyle w:val="11"/>
              <w:spacing w:before="191" w:line="187" w:lineRule="exact"/>
              <w:ind w:left="26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1366 × 768 piksel atau lebih tinggi (tersedia juga tampilan </w:t>
            </w:r>
            <w:r>
              <w:rPr>
                <w:color w:val="1F2937"/>
                <w:spacing w:val="-2"/>
                <w:sz w:val="18"/>
              </w:rPr>
              <w:t>mobile)</w:t>
            </w:r>
          </w:p>
        </w:tc>
      </w:tr>
    </w:tbl>
    <w:p w14:paraId="2A6B027B">
      <w:pPr>
        <w:pStyle w:val="7"/>
        <w:spacing w:before="11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138430</wp:posOffset>
                </wp:positionV>
                <wp:extent cx="6115050" cy="590550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590550"/>
                          <a:chOff x="0" y="0"/>
                          <a:chExt cx="6115050" cy="5905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1"/>
                            <a:ext cx="611505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590550">
                                <a:moveTo>
                                  <a:pt x="6115050" y="0"/>
                                </a:moveTo>
                                <a:lnTo>
                                  <a:pt x="1085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lnTo>
                                  <a:pt x="1085850" y="590550"/>
                                </a:lnTo>
                                <a:lnTo>
                                  <a:pt x="6115050" y="590550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12" y="1"/>
                            <a:ext cx="611505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590550">
                                <a:moveTo>
                                  <a:pt x="6115050" y="581025"/>
                                </a:moveTo>
                                <a:lnTo>
                                  <a:pt x="1085850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590550"/>
                                </a:lnTo>
                                <a:lnTo>
                                  <a:pt x="1085850" y="590550"/>
                                </a:lnTo>
                                <a:lnTo>
                                  <a:pt x="6115050" y="590550"/>
                                </a:lnTo>
                                <a:lnTo>
                                  <a:pt x="6115050" y="581025"/>
                                </a:lnTo>
                                <a:close/>
                              </a:path>
                              <a:path w="6115050" h="590550">
                                <a:moveTo>
                                  <a:pt x="6115050" y="0"/>
                                </a:moveTo>
                                <a:lnTo>
                                  <a:pt x="1085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858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33350" y="229903"/>
                            <a:ext cx="50228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F3B6D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Dokumen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20092" y="134653"/>
                            <a:ext cx="461708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D148C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937"/>
                                  <w:sz w:val="18"/>
                                </w:rPr>
                                <w:t>Scan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KTP,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Pas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Foto,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dokumen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persyaratan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lain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dalam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format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gambar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(JPG/PNG)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8"/>
                                </w:rPr>
                                <w:t>atau</w:t>
                              </w:r>
                            </w:p>
                            <w:p w14:paraId="5651A30C"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937"/>
                                  <w:spacing w:val="-5"/>
                                  <w:sz w:val="18"/>
                                </w:rPr>
                                <w:t>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.9pt;height:46.5pt;width:481.5pt;mso-position-horizontal-relative:page;mso-wrap-distance-bottom:0pt;mso-wrap-distance-top:0pt;z-index:-251636736;mso-width-relative:page;mso-height-relative:page;" coordsize="6115050,590550" o:gfxdata="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">
                <o:lock v:ext="edit" aspectratio="f"/>
                <v:shape id="Graphic 29" o:spid="_x0000_s1026" o:spt="100" style="position:absolute;left:-12;top:1;height:590550;width:6115050;" fillcolor="#F9FAFA" filled="t" stroked="f" coordsize="6115050,590550" o:gfxdata="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aAdIvQAA&#10;ANsAAAAPAAAAAAAAAAEAIAAAACIAAABkcnMvZG93bnJldi54bWxQSwECFAAUAAAACACHTuJAMy8F&#10;njsAAAA5AAAAEAAAAAAAAAABACAAAAAMAQAAZHJzL3NoYXBleG1sLnhtbFBLBQYAAAAABgAGAFsB&#10;AAC2AwAAAAA=&#10;" path="m6115050,0l1085850,0,0,0,0,590550,1085850,590550,6115050,590550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-12;top:1;height:590550;width:6115050;" fillcolor="#E4E7EB" filled="t" stroked="f" coordsize="6115050,590550" o:gfxdata="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JIrxugAAANsA&#10;AAAPAAAAAAAAAAEAIAAAACIAAABkcnMvZG93bnJldi54bWxQSwECFAAUAAAACACHTuJAMy8FnjsA&#10;AAA5AAAAEAAAAAAAAAABACAAAAAJAQAAZHJzL3NoYXBleG1sLnhtbFBLBQYAAAAABgAGAFsBAACz&#10;AwAAAAA=&#10;" path="m6115050,581025l1085850,581025,0,581025,0,590550,1085850,590550,6115050,590550,6115050,581025xem6115050,0l1085850,0,0,0,0,9525,108585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133350;top:229903;height:128270;width:502284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6F3B6D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Dokumen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1220092;top:134653;height:318770;width:461708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6D148C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937"/>
                            <w:sz w:val="18"/>
                          </w:rPr>
                          <w:t>Scan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KTP,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Pas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Foto,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dan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dokumen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persyaratan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lain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dalam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format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gambar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(JPG/PNG)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  <w:sz w:val="18"/>
                          </w:rPr>
                          <w:t>atau</w:t>
                        </w:r>
                      </w:p>
                      <w:p w14:paraId="5651A30C">
                        <w:pPr>
                          <w:spacing w:before="9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937"/>
                            <w:spacing w:val="-5"/>
                            <w:sz w:val="18"/>
                          </w:rPr>
                          <w:t>PDF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A248D9B">
      <w:pPr>
        <w:pStyle w:val="7"/>
        <w:spacing w:before="241"/>
        <w:rPr>
          <w:rFonts w:ascii="Arial"/>
          <w:b/>
          <w:sz w:val="33"/>
        </w:rPr>
      </w:pPr>
    </w:p>
    <w:p w14:paraId="42EA89CE">
      <w:pPr>
        <w:pStyle w:val="3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Struktur Menu </w:t>
      </w:r>
      <w:r>
        <w:rPr>
          <w:color w:val="1F2937"/>
          <w:spacing w:val="-2"/>
        </w:rPr>
        <w:t>Pemohon</w:t>
      </w:r>
    </w:p>
    <w:p w14:paraId="685D005C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65.2pt;margin-top:11.5pt;height:1.5pt;width:481.5pt;mso-position-horizontal-relative:page;mso-wrap-distance-bottom:0pt;mso-wrap-distance-top:0pt;z-index:-251635712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SUMR&#10;1gAAAAoBAAAPAAAAAAAAAAEAIAAAACIAAABkcnMvZG93bnJldi54bWxQSwECFAAUAAAACACHTuJA&#10;YzYqGC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757FF06">
      <w:pPr>
        <w:pStyle w:val="7"/>
        <w:spacing w:before="277"/>
        <w:ind w:left="584"/>
        <w:jc w:val="both"/>
      </w:pPr>
      <w:r>
        <w:rPr>
          <w:color w:val="1F2937"/>
        </w:rPr>
        <w:t>Berikut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adalah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tersedia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halaman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pemohon:</w:t>
      </w:r>
    </w:p>
    <w:p w14:paraId="7DB8D0EF">
      <w:pPr>
        <w:pStyle w:val="7"/>
        <w:spacing w:after="0"/>
        <w:jc w:val="both"/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137F3F5D">
      <w:pPr>
        <w:pStyle w:val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351790</wp:posOffset>
                </wp:positionV>
                <wp:extent cx="6115050" cy="38100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81000">
                              <a:moveTo>
                                <a:pt x="6115050" y="71196"/>
                              </a:moveTo>
                              <a:lnTo>
                                <a:pt x="6099429" y="29705"/>
                              </a:lnTo>
                              <a:lnTo>
                                <a:pt x="6063399" y="3886"/>
                              </a:lnTo>
                              <a:lnTo>
                                <a:pt x="6043854" y="0"/>
                              </a:lnTo>
                              <a:lnTo>
                                <a:pt x="1571625" y="0"/>
                              </a:lnTo>
                              <a:lnTo>
                                <a:pt x="71208" y="0"/>
                              </a:lnTo>
                              <a:lnTo>
                                <a:pt x="29705" y="15621"/>
                              </a:lnTo>
                              <a:lnTo>
                                <a:pt x="3886" y="51663"/>
                              </a:lnTo>
                              <a:lnTo>
                                <a:pt x="0" y="71196"/>
                              </a:lnTo>
                              <a:lnTo>
                                <a:pt x="0" y="381000"/>
                              </a:lnTo>
                              <a:lnTo>
                                <a:pt x="1571625" y="381000"/>
                              </a:lnTo>
                              <a:lnTo>
                                <a:pt x="6115050" y="381000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65.2pt;margin-top:27.7pt;height:30pt;width:481.5pt;mso-position-horizontal-relative:page;mso-position-vertical-relative:page;z-index:-251652096;mso-width-relative:page;mso-height-relative:page;" fillcolor="#D97705" filled="t" stroked="f" coordsize="6115050,381000" o:gfxdata="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SzC1HXAAAACwEAAA8AAAAAAAAAAQAgAAAA&#10;IgAAAGRycy9kb3ducmV2LnhtbFBLAQIUABQAAAAIAIdO4kAsDnExfgIAAE8GAAAOAAAAAAAAAAEA&#10;IAAAACYBAABkcnMvZTJvRG9jLnhtbFBLBQYAAAAABgAGAFkBAAAWBgAAAAA=&#10;" path="m6115050,71196l6099429,29705,6063399,3886,6043854,0,1571625,0,71208,0,29705,15621,3886,51663,0,71196,0,381000,1571625,381000,6115050,381000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5"/>
        <w:gridCol w:w="7715"/>
      </w:tblGrid>
      <w:tr w14:paraId="23624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915" w:type="dxa"/>
          </w:tcPr>
          <w:p w14:paraId="3801D5ED">
            <w:pPr>
              <w:pStyle w:val="11"/>
              <w:spacing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Menu</w:t>
            </w:r>
          </w:p>
        </w:tc>
        <w:tc>
          <w:tcPr>
            <w:tcW w:w="7715" w:type="dxa"/>
          </w:tcPr>
          <w:p w14:paraId="61E2AA0B">
            <w:pPr>
              <w:pStyle w:val="11"/>
              <w:spacing w:line="201" w:lineRule="exact"/>
              <w:ind w:left="7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Fungsi</w:t>
            </w:r>
          </w:p>
        </w:tc>
      </w:tr>
      <w:tr w14:paraId="089C7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915" w:type="dxa"/>
            <w:tcBorders>
              <w:bottom w:val="single" w:color="E4E7EB" w:sz="6" w:space="0"/>
            </w:tcBorders>
          </w:tcPr>
          <w:p w14:paraId="4237E64E">
            <w:pPr>
              <w:pStyle w:val="11"/>
              <w:spacing w:before="193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Dashboard</w:t>
            </w:r>
          </w:p>
        </w:tc>
        <w:tc>
          <w:tcPr>
            <w:tcW w:w="7715" w:type="dxa"/>
            <w:tcBorders>
              <w:bottom w:val="single" w:color="E4E7EB" w:sz="6" w:space="0"/>
            </w:tcBorders>
          </w:tcPr>
          <w:p w14:paraId="2374FF0E">
            <w:pPr>
              <w:pStyle w:val="11"/>
              <w:spacing w:before="193"/>
              <w:ind w:left="764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Ringkasan status pengajuan, statistik, dan profil </w:t>
            </w:r>
            <w:r>
              <w:rPr>
                <w:color w:val="1F2937"/>
                <w:spacing w:val="-2"/>
                <w:sz w:val="18"/>
              </w:rPr>
              <w:t>singkat</w:t>
            </w:r>
          </w:p>
        </w:tc>
      </w:tr>
      <w:tr w14:paraId="3B0AE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1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2BE09AEB">
            <w:pPr>
              <w:pStyle w:val="11"/>
              <w:spacing w:before="19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Ajukan 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>Izin</w:t>
            </w:r>
          </w:p>
        </w:tc>
        <w:tc>
          <w:tcPr>
            <w:tcW w:w="771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4C352944">
            <w:pPr>
              <w:pStyle w:val="11"/>
              <w:spacing w:before="191"/>
              <w:ind w:left="764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Memilih jenis izin dan mengisi formulir </w:t>
            </w:r>
            <w:r>
              <w:rPr>
                <w:color w:val="1F2937"/>
                <w:spacing w:val="-2"/>
                <w:sz w:val="18"/>
              </w:rPr>
              <w:t>pengajuan</w:t>
            </w:r>
          </w:p>
        </w:tc>
      </w:tr>
      <w:tr w14:paraId="76FC5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915" w:type="dxa"/>
            <w:tcBorders>
              <w:top w:val="single" w:color="E4E7EB" w:sz="6" w:space="0"/>
              <w:bottom w:val="single" w:color="E4E7EB" w:sz="6" w:space="0"/>
            </w:tcBorders>
          </w:tcPr>
          <w:p w14:paraId="04D82034">
            <w:pPr>
              <w:pStyle w:val="11"/>
              <w:spacing w:before="19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Tracking</w:t>
            </w:r>
          </w:p>
        </w:tc>
        <w:tc>
          <w:tcPr>
            <w:tcW w:w="7715" w:type="dxa"/>
            <w:tcBorders>
              <w:top w:val="single" w:color="E4E7EB" w:sz="6" w:space="0"/>
              <w:bottom w:val="single" w:color="E4E7EB" w:sz="6" w:space="0"/>
            </w:tcBorders>
          </w:tcPr>
          <w:p w14:paraId="64CDB102">
            <w:pPr>
              <w:pStyle w:val="11"/>
              <w:spacing w:before="191"/>
              <w:ind w:left="764"/>
              <w:rPr>
                <w:sz w:val="18"/>
              </w:rPr>
            </w:pPr>
            <w:r>
              <w:rPr>
                <w:color w:val="1F2937"/>
                <w:sz w:val="18"/>
              </w:rPr>
              <w:t>Memantau progress/status pengajuan secara real-</w:t>
            </w:r>
            <w:r>
              <w:rPr>
                <w:color w:val="1F2937"/>
                <w:spacing w:val="-4"/>
                <w:sz w:val="18"/>
              </w:rPr>
              <w:t>time</w:t>
            </w:r>
          </w:p>
        </w:tc>
      </w:tr>
      <w:tr w14:paraId="1AF4D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1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29B0480A">
            <w:pPr>
              <w:pStyle w:val="11"/>
              <w:spacing w:before="19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Dokumen 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>Saya</w:t>
            </w:r>
          </w:p>
        </w:tc>
        <w:tc>
          <w:tcPr>
            <w:tcW w:w="771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C17CF90">
            <w:pPr>
              <w:pStyle w:val="11"/>
              <w:spacing w:before="191"/>
              <w:ind w:left="764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Mengelola dokumen umum dan dokumen spesifik </w:t>
            </w:r>
            <w:r>
              <w:rPr>
                <w:color w:val="1F2937"/>
                <w:spacing w:val="-2"/>
                <w:sz w:val="18"/>
              </w:rPr>
              <w:t>perizinan</w:t>
            </w:r>
          </w:p>
        </w:tc>
      </w:tr>
      <w:tr w14:paraId="60FA4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915" w:type="dxa"/>
            <w:tcBorders>
              <w:top w:val="single" w:color="E4E7EB" w:sz="6" w:space="0"/>
            </w:tcBorders>
          </w:tcPr>
          <w:p w14:paraId="5A8F3078">
            <w:pPr>
              <w:pStyle w:val="11"/>
              <w:spacing w:before="191" w:line="187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Profil 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>Saya</w:t>
            </w:r>
          </w:p>
        </w:tc>
        <w:tc>
          <w:tcPr>
            <w:tcW w:w="7715" w:type="dxa"/>
            <w:tcBorders>
              <w:top w:val="single" w:color="E4E7EB" w:sz="6" w:space="0"/>
            </w:tcBorders>
          </w:tcPr>
          <w:p w14:paraId="01F836B2">
            <w:pPr>
              <w:pStyle w:val="11"/>
              <w:spacing w:before="191" w:line="187" w:lineRule="exact"/>
              <w:ind w:left="764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Melihat dan mengedit informasi </w:t>
            </w:r>
            <w:r>
              <w:rPr>
                <w:color w:val="1F2937"/>
                <w:spacing w:val="-4"/>
                <w:sz w:val="18"/>
              </w:rPr>
              <w:t>akun</w:t>
            </w:r>
          </w:p>
        </w:tc>
      </w:tr>
    </w:tbl>
    <w:p w14:paraId="696CD027">
      <w:pPr>
        <w:pStyle w:val="7"/>
        <w:spacing w:before="9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130175</wp:posOffset>
                </wp:positionV>
                <wp:extent cx="6115050" cy="409575"/>
                <wp:effectExtent l="0" t="0" r="0" b="0"/>
                <wp:wrapTopAndBottom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09575"/>
                          <a:chOff x="0" y="0"/>
                          <a:chExt cx="6115050" cy="4095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12" y="9526"/>
                            <a:ext cx="61150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90525">
                                <a:moveTo>
                                  <a:pt x="611505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1571625" y="390525"/>
                                </a:lnTo>
                                <a:lnTo>
                                  <a:pt x="6115050" y="390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-12" y="1"/>
                            <a:ext cx="61150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9575">
                                <a:moveTo>
                                  <a:pt x="6115050" y="400050"/>
                                </a:moveTo>
                                <a:lnTo>
                                  <a:pt x="15716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571625" y="409575"/>
                                </a:lnTo>
                                <a:lnTo>
                                  <a:pt x="6115050" y="409575"/>
                                </a:lnTo>
                                <a:lnTo>
                                  <a:pt x="6115050" y="400050"/>
                                </a:lnTo>
                                <a:close/>
                              </a:path>
                              <a:path w="6115050" h="409575">
                                <a:moveTo>
                                  <a:pt x="611505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571625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9524"/>
                            <a:ext cx="611505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D2CF3">
                              <w:pPr>
                                <w:tabs>
                                  <w:tab w:val="left" w:pos="2679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 xml:space="preserve">Ganti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Mengubah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kata sandi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8"/>
                                </w:rPr>
                                <w:t>akun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.25pt;height:32.25pt;width:481.5pt;mso-position-horizontal-relative:page;mso-wrap-distance-bottom:0pt;mso-wrap-distance-top:0pt;z-index:-251634688;mso-width-relative:page;mso-height-relative:page;" coordsize="6115050,409575" o:gfxdata="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DFr8mHZAAAA&#10;CgEAAA8AAAAAAAAAAQAgAAAAIgAAAGRycy9kb3ducmV2LnhtbFBLAQIUABQAAAAIAIdO4kDJVKPR&#10;cgMAAN8MAAAOAAAAAAAAAAEAIAAAACgBAABkcnMvZTJvRG9jLnhtbFBLBQYAAAAABgAGAFkBAAAM&#10;BwAAAAA=&#10;">
                <o:lock v:ext="edit" aspectratio="f"/>
                <v:shape id="Graphic 36" o:spid="_x0000_s1026" o:spt="100" style="position:absolute;left:-12;top:9526;height:390525;width:6115050;" fillcolor="#F9FAFA" filled="t" stroked="f" coordsize="6115050,390525" o:gfxdata="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mBfbvQAA&#10;ANsAAAAPAAAAAAAAAAEAIAAAACIAAABkcnMvZG93bnJldi54bWxQSwECFAAUAAAACACHTuJAMy8F&#10;njsAAAA5AAAAEAAAAAAAAAABACAAAAAMAQAAZHJzL3NoYXBleG1sLnhtbFBLBQYAAAAABgAGAFsB&#10;AAC2AwAAAAA=&#10;" path="m6115050,0l1571625,0,0,0,0,390525,1571625,390525,6115050,390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-12;top:1;height:409575;width:6115050;" fillcolor="#E4E7EB" filled="t" stroked="f" coordsize="6115050,409575" o:gfxdata="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JL7e/&#10;AAAA2wAAAA8AAAAAAAAAAQAgAAAAIgAAAGRycy9kb3ducmV2LnhtbFBLAQIUABQAAAAIAIdO4kAz&#10;LwWeOwAAADkAAAAQAAAAAAAAAAEAIAAAAA4BAABkcnMvc2hhcGV4bWwueG1sUEsFBgAAAAAGAAYA&#10;WwEAALgDAAAAAA==&#10;" path="m6115050,400050l1571625,400050,0,400050,0,409575,1571625,409575,6115050,409575,6115050,400050xem6115050,0l1571625,0,0,0,0,9525,1571625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0;top:9524;height:390525;width:611505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1D2CF3">
                        <w:pPr>
                          <w:tabs>
                            <w:tab w:val="left" w:pos="2679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 xml:space="preserve">Ganti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18"/>
                          </w:rPr>
                          <w:t>Password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>Mengubah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kata sandi </w:t>
                        </w:r>
                        <w:r>
                          <w:rPr>
                            <w:color w:val="1F2937"/>
                            <w:spacing w:val="-4"/>
                            <w:sz w:val="18"/>
                          </w:rPr>
                          <w:t>akun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532BB17">
      <w:pPr>
        <w:pStyle w:val="7"/>
        <w:spacing w:after="0"/>
        <w:rPr>
          <w:sz w:val="15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22F8C230">
      <w:pPr>
        <w:pStyle w:val="7"/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4399915</wp:posOffset>
                </wp:positionV>
                <wp:extent cx="6115050" cy="4581525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581525"/>
                          <a:chOff x="0" y="0"/>
                          <a:chExt cx="6115050" cy="458152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48" cy="458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523875" y="142236"/>
                            <a:ext cx="2758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D24D3C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Isi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formulir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pendaftaran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benar: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46.45pt;height:360.75pt;width:481.5pt;mso-position-horizontal-relative:page;mso-position-vertical-relative:page;z-index:-251651072;mso-width-relative:page;mso-height-relative:page;" coordsize="6115050,4581525" o:gfxdata="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">
                <o:lock v:ext="edit" aspectratio="f"/>
                <v:shape id="Image 40" o:spid="_x0000_s1026" o:spt="75" type="#_x0000_t75" style="position:absolute;left:0;top:0;height:4581525;width:6115048;" filled="f" o:preferrelative="t" stroked="f" coordsize="21600,21600" o:gfxdata="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Wt+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41" o:spid="_x0000_s1026" o:spt="202" type="#_x0000_t202" style="position:absolute;left:523875;top:142236;height:142240;width:275844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D24D3C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Isi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formulir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pendaftaran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dengan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data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benar: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5AFBBA">
      <w:pPr>
        <w:pStyle w:val="7"/>
        <w:spacing w:before="150"/>
      </w:pPr>
    </w:p>
    <w:p w14:paraId="67E4EB60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CAFA7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">
                <o:lock v:ext="edit" aspectratio="f"/>
                <v:shape id="Image 43" o:spid="_x0000_s1026" o:spt="75" type="#_x0000_t75" style="position:absolute;left:0;top:0;height:266699;width:609599;" filled="f" o:preferrelative="t" stroked="f" coordsize="21600,21600" o:gfxdata="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3F+9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Textbox 44" o:spid="_x0000_s1026" o:spt="202" type="#_x0000_t202" style="position:absolute;left:0;top:0;height:266700;width:60960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ACAFA7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6043CB2">
      <w:pPr>
        <w:pStyle w:val="2"/>
        <w:rPr>
          <w:b w:val="0"/>
        </w:rPr>
      </w:pPr>
      <w:r>
        <w:rPr>
          <w:b w:val="0"/>
          <w:color w:val="91400D"/>
          <w:spacing w:val="-5"/>
        </w:rPr>
        <w:t>Registrasi</w:t>
      </w:r>
      <w:r>
        <w:rPr>
          <w:b w:val="0"/>
          <w:color w:val="91400D"/>
          <w:spacing w:val="-29"/>
        </w:rPr>
        <w:t xml:space="preserve"> </w:t>
      </w:r>
      <w:r>
        <w:rPr>
          <w:b w:val="0"/>
          <w:color w:val="91400D"/>
          <w:spacing w:val="-4"/>
        </w:rPr>
        <w:t>Akun</w:t>
      </w:r>
    </w:p>
    <w:p w14:paraId="5C49565F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1BCD9">
      <w:pPr>
        <w:pStyle w:val="7"/>
        <w:spacing w:before="397" w:line="343" w:lineRule="auto"/>
        <w:ind w:left="584" w:right="396"/>
      </w:pPr>
      <w:r>
        <w:rPr>
          <w:color w:val="1F2937"/>
        </w:rPr>
        <w:t>Sebelum dapat menggunakan layanan perizinan online, Anda harus mendaftarkan akun pemohon terlebih</w:t>
      </w:r>
      <w:r>
        <w:rPr>
          <w:color w:val="1F2937"/>
          <w:spacing w:val="40"/>
        </w:rPr>
        <w:t xml:space="preserve"> </w:t>
      </w:r>
      <w:r>
        <w:rPr>
          <w:color w:val="1F2937"/>
          <w:spacing w:val="-2"/>
        </w:rPr>
        <w:t>dahulu.</w:t>
      </w:r>
    </w:p>
    <w:p w14:paraId="0ACA66CF">
      <w:pPr>
        <w:pStyle w:val="7"/>
      </w:pPr>
    </w:p>
    <w:p w14:paraId="46817F6D">
      <w:pPr>
        <w:pStyle w:val="7"/>
        <w:spacing w:before="140"/>
      </w:pPr>
    </w:p>
    <w:p w14:paraId="553C8671">
      <w:pPr>
        <w:pStyle w:val="3"/>
        <w:numPr>
          <w:ilvl w:val="1"/>
          <w:numId w:val="2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Langkah </w:t>
      </w:r>
      <w:r>
        <w:rPr>
          <w:color w:val="1F2937"/>
          <w:spacing w:val="-2"/>
        </w:rPr>
        <w:t>Registrasi</w:t>
      </w:r>
    </w:p>
    <w:p w14:paraId="56885B9B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65.2pt;margin-top:10.75pt;height:1.5pt;width:481.5pt;mso-position-horizontal-relative:page;mso-wrap-distance-bottom:0pt;mso-wrap-distance-top:0pt;z-index:-251632640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Zpz7si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6115050" cy="44767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55"/>
                                </a:lnTo>
                                <a:lnTo>
                                  <a:pt x="0" y="358680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80"/>
                                </a:lnTo>
                                <a:lnTo>
                                  <a:pt x="6088182" y="400143"/>
                                </a:lnTo>
                                <a:lnTo>
                                  <a:pt x="6053228" y="435089"/>
                                </a:lnTo>
                                <a:lnTo>
                                  <a:pt x="6017959" y="447065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-12" y="2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99BEA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Buka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browser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akses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alamat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URL</w:t>
                              </w:r>
                              <w:r>
                                <w:rPr>
                                  <w:color w:val="1F2937"/>
                                  <w:spacing w:val="-8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aplikasi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JITU.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35.25pt;width:481.5pt;mso-position-horizontal-relative:page;mso-wrap-distance-bottom:0pt;mso-wrap-distance-top:0pt;z-index:-251632640;mso-width-relative:page;mso-height-relative:page;" coordsize="6115050,447675" o:gfxdata="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">
                <o:lock v:ext="edit" aspectratio="f"/>
                <v:shape id="Graphic 48" o:spid="_x0000_s1026" o:spt="100" style="position:absolute;left:14287;top:0;height:447675;width:6101080;" fillcolor="#F9FAFA" filled="t" stroked="f" coordsize="6101080,447675" o:gfxdata="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JkuzugAAANsA&#10;AAAPAAAAAAAAAAEAIAAAACIAAABkcnMvZG93bnJldi54bWxQSwECFAAUAAAACACHTuJAMy8FnjsA&#10;AAA5AAAAEAAAAAAAAAABACAAAAAJAQAAZHJzL3NoYXBleG1sLnhtbFBLBQYAAAAABgAGAFsBAACz&#10;AwAAAAA=&#10;" path="m6011765,447674l75646,447674,70381,447065,31561,428141,8197,394655,0,358680,0,352424,0,88994,10691,47523,40402,12575,75646,0,6011765,0,6053228,12575,6088182,47523,6100761,88994,6100761,358680,6088182,400143,6053228,435089,6017959,447065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-12;top:2;height:447675;width:409575;" fillcolor="#D97705" filled="t" stroked="f" coordsize="409575,447675" o:gfxdata="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ag+KvQAA&#10;ANsAAAAPAAAAAAAAAAEAIAAAACIAAABkcnMvZG93bnJldi54bWxQSwECFAAUAAAACACHTuJAMy8F&#10;njsAAAA5AAAAEAAAAAAAAAABACAAAAAMAQAAZHJzL3NoYXBleG1sLnhtbFBLBQYAAAAABgAGAFsB&#10;AAC2AwAAAAA=&#10;" path="m95250,0l50304,11264,16040,42329,457,85877,0,95250,0,352425,11264,397370,42329,431647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" o:spid="_x0000_s1026" o:spt="202" type="#_x0000_t202" style="position:absolute;left:0;top:0;height:447675;width:6115050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299BEA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Buka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browser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akses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alamat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URL</w:t>
                        </w:r>
                        <w:r>
                          <w:rPr>
                            <w:color w:val="1F2937"/>
                            <w:spacing w:val="-8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aplikasi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JITU.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831850</wp:posOffset>
                </wp:positionV>
                <wp:extent cx="6115050" cy="485775"/>
                <wp:effectExtent l="0" t="0" r="0" b="0"/>
                <wp:wrapTopAndBottom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5775"/>
                          <a:chOff x="0" y="0"/>
                          <a:chExt cx="6115050" cy="4857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14287" y="0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70"/>
                                </a:moveTo>
                                <a:lnTo>
                                  <a:pt x="75646" y="485770"/>
                                </a:lnTo>
                                <a:lnTo>
                                  <a:pt x="70381" y="485160"/>
                                </a:lnTo>
                                <a:lnTo>
                                  <a:pt x="31561" y="466241"/>
                                </a:lnTo>
                                <a:lnTo>
                                  <a:pt x="8197" y="432745"/>
                                </a:lnTo>
                                <a:lnTo>
                                  <a:pt x="0" y="396776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96776"/>
                                </a:lnTo>
                                <a:lnTo>
                                  <a:pt x="6088182" y="438233"/>
                                </a:lnTo>
                                <a:lnTo>
                                  <a:pt x="6053228" y="473189"/>
                                </a:lnTo>
                                <a:lnTo>
                                  <a:pt x="6017959" y="485160"/>
                                </a:lnTo>
                                <a:lnTo>
                                  <a:pt x="6011765" y="48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16"/>
                                </a:lnTo>
                                <a:lnTo>
                                  <a:pt x="16037" y="443454"/>
                                </a:lnTo>
                                <a:lnTo>
                                  <a:pt x="453" y="399909"/>
                                </a:lnTo>
                                <a:lnTo>
                                  <a:pt x="0" y="390526"/>
                                </a:lnTo>
                                <a:lnTo>
                                  <a:pt x="0" y="95251"/>
                                </a:lnTo>
                                <a:lnTo>
                                  <a:pt x="11259" y="50305"/>
                                </a:lnTo>
                                <a:lnTo>
                                  <a:pt x="42321" y="16039"/>
                                </a:lnTo>
                                <a:lnTo>
                                  <a:pt x="85866" y="455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5"/>
                                </a:lnTo>
                                <a:lnTo>
                                  <a:pt x="82239" y="1814"/>
                                </a:lnTo>
                                <a:lnTo>
                                  <a:pt x="48103" y="27899"/>
                                </a:lnTo>
                                <a:lnTo>
                                  <a:pt x="31429" y="67643"/>
                                </a:lnTo>
                                <a:lnTo>
                                  <a:pt x="28575" y="95251"/>
                                </a:lnTo>
                                <a:lnTo>
                                  <a:pt x="28575" y="390526"/>
                                </a:lnTo>
                                <a:lnTo>
                                  <a:pt x="36456" y="435472"/>
                                </a:lnTo>
                                <a:lnTo>
                                  <a:pt x="58200" y="469738"/>
                                </a:lnTo>
                                <a:lnTo>
                                  <a:pt x="88681" y="485323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771887" y="114302"/>
                            <a:ext cx="1485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57175">
                                <a:moveTo>
                                  <a:pt x="523875" y="53390"/>
                                </a:moveTo>
                                <a:lnTo>
                                  <a:pt x="504482" y="14084"/>
                                </a:lnTo>
                                <a:lnTo>
                                  <a:pt x="470484" y="0"/>
                                </a:lnTo>
                                <a:lnTo>
                                  <a:pt x="53403" y="0"/>
                                </a:lnTo>
                                <a:lnTo>
                                  <a:pt x="14097" y="19392"/>
                                </a:lnTo>
                                <a:lnTo>
                                  <a:pt x="0" y="53390"/>
                                </a:lnTo>
                                <a:lnTo>
                                  <a:pt x="0" y="200025"/>
                                </a:lnTo>
                                <a:lnTo>
                                  <a:pt x="0" y="203784"/>
                                </a:lnTo>
                                <a:lnTo>
                                  <a:pt x="19392" y="243090"/>
                                </a:lnTo>
                                <a:lnTo>
                                  <a:pt x="53403" y="257175"/>
                                </a:lnTo>
                                <a:lnTo>
                                  <a:pt x="470484" y="257175"/>
                                </a:lnTo>
                                <a:lnTo>
                                  <a:pt x="509790" y="237782"/>
                                </a:lnTo>
                                <a:lnTo>
                                  <a:pt x="523875" y="203784"/>
                                </a:lnTo>
                                <a:lnTo>
                                  <a:pt x="523875" y="53390"/>
                                </a:lnTo>
                                <a:close/>
                              </a:path>
                              <a:path w="1485900" h="257175">
                                <a:moveTo>
                                  <a:pt x="1485900" y="53390"/>
                                </a:moveTo>
                                <a:lnTo>
                                  <a:pt x="1466507" y="14084"/>
                                </a:lnTo>
                                <a:lnTo>
                                  <a:pt x="1432509" y="0"/>
                                </a:lnTo>
                                <a:lnTo>
                                  <a:pt x="891603" y="0"/>
                                </a:lnTo>
                                <a:lnTo>
                                  <a:pt x="852284" y="19392"/>
                                </a:lnTo>
                                <a:lnTo>
                                  <a:pt x="838200" y="53390"/>
                                </a:lnTo>
                                <a:lnTo>
                                  <a:pt x="838200" y="200025"/>
                                </a:lnTo>
                                <a:lnTo>
                                  <a:pt x="838200" y="203784"/>
                                </a:lnTo>
                                <a:lnTo>
                                  <a:pt x="857592" y="243090"/>
                                </a:lnTo>
                                <a:lnTo>
                                  <a:pt x="891603" y="257175"/>
                                </a:lnTo>
                                <a:lnTo>
                                  <a:pt x="1432509" y="257175"/>
                                </a:lnTo>
                                <a:lnTo>
                                  <a:pt x="1471815" y="237782"/>
                                </a:lnTo>
                                <a:lnTo>
                                  <a:pt x="1485900" y="203784"/>
                                </a:lnTo>
                                <a:lnTo>
                                  <a:pt x="1485900" y="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2875" y="104777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1150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F323F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23CFA76">
                              <w:pPr>
                                <w:tabs>
                                  <w:tab w:val="left" w:pos="824"/>
                                  <w:tab w:val="left" w:pos="6087"/>
                                  <w:tab w:val="left" w:pos="6813"/>
                                  <w:tab w:val="left" w:pos="740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utama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(landing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page),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cari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Daftar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atau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>Register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5.5pt;height:38.25pt;width:481.5pt;mso-position-horizontal-relative:page;mso-wrap-distance-bottom:0pt;mso-wrap-distance-top:0pt;z-index:-251631616;mso-width-relative:page;mso-height-relative:page;" coordsize="6115050,485775" o:gfxdata="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">
                <o:lock v:ext="edit" aspectratio="f"/>
                <v:shape id="Graphic 52" o:spid="_x0000_s1026" o:spt="100" style="position:absolute;left:14287;top:0;height:485775;width:6101080;" fillcolor="#F9FAFA" filled="t" stroked="f" coordsize="6101080,485775" o:gfxdata="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ymtKb4A&#10;AADbAAAADwAAAAAAAAABACAAAAAiAAAAZHJzL2Rvd25yZXYueG1sUEsBAhQAFAAAAAgAh07iQDMv&#10;BZ47AAAAOQAAABAAAAAAAAAAAQAgAAAADQEAAGRycy9zaGFwZXhtbC54bWxQSwUGAAAAAAYABgBb&#10;AQAAtwMAAAAA&#10;" path="m6011765,485770l75646,485770,70381,485160,31561,466241,8197,432745,0,396776,0,390524,0,88994,10691,47523,40402,12575,75646,0,6011765,0,6053228,12575,6088182,47523,6100761,88994,6100761,396776,6088182,438233,6053228,473189,6017959,485160,6011765,485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0;height:485775;width:95250;" fillcolor="#D97705" filled="t" stroked="f" coordsize="95250,485775" o:gfxdata="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/sC+rsAAADb&#10;AAAADwAAAAAAAAABACAAAAAiAAAAZHJzL2Rvd25yZXYueG1sUEsBAhQAFAAAAAgAh07iQDMvBZ47&#10;AAAAOQAAABAAAAAAAAAAAQAgAAAACgEAAGRycy9zaGFwZXhtbC54bWxQSwUGAAAAAAYABgBbAQAA&#10;tAMAAAAA&#10;" path="m95250,485774l50303,474516,16037,443454,453,399909,0,390526,0,95251,11259,50305,42321,16039,85866,455,95250,0,88681,455,82239,1814,48103,27899,31429,67643,28575,95251,28575,390526,36456,435472,58200,469738,88681,485323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3771887;top:114302;height:257175;width:1485900;" fillcolor="#FEF2C7" filled="t" stroked="f" coordsize="1485900,257175" o:gfxdata="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kI9i8AAAA&#10;2wAAAA8AAAAAAAAAAQAgAAAAIgAAAGRycy9kb3ducmV2LnhtbFBLAQIUABQAAAAIAIdO4kAzLwWe&#10;OwAAADkAAAAQAAAAAAAAAAEAIAAAAAsBAABkcnMvc2hhcGV4bWwueG1sUEsFBgAAAAAGAAYAWwEA&#10;ALUDAAAAAA==&#10;" path="m523875,53390l504482,14084,470484,0,53403,0,14097,19392,0,53390,0,200025,0,203784,19392,243090,53403,257175,470484,257175,509790,237782,523875,203784,523875,53390xem1485900,53390l1466507,14084,1432509,0,891603,0,852284,19392,838200,53390,838200,200025,838200,203784,857592,243090,891603,257175,1432509,257175,1471815,237782,1485900,203784,1485900,533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142875;top:104777;height:266700;width:266700;" fillcolor="#D97705" filled="t" stroked="f" coordsize="266700,266700" o:gfxdata="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OE7mvQAA&#10;ANs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6" o:spid="_x0000_s1026" o:spt="202" type="#_x0000_t202" style="position:absolute;left:0;top:0;height:485775;width:611505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DF323F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23CFA76">
                        <w:pPr>
                          <w:tabs>
                            <w:tab w:val="left" w:pos="824"/>
                            <w:tab w:val="left" w:pos="6087"/>
                            <w:tab w:val="left" w:pos="6813"/>
                            <w:tab w:val="left" w:pos="740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utama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(landing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page),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cari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8"/>
                          </w:rPr>
                          <w:t>Daftar</w:t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atau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>Register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72C03B8">
      <w:pPr>
        <w:pStyle w:val="7"/>
        <w:spacing w:before="9"/>
        <w:rPr>
          <w:rFonts w:ascii="Arial"/>
          <w:b/>
          <w:sz w:val="18"/>
        </w:rPr>
      </w:pPr>
    </w:p>
    <w:p w14:paraId="092332E6">
      <w:pPr>
        <w:pStyle w:val="7"/>
        <w:spacing w:before="4"/>
        <w:rPr>
          <w:rFonts w:ascii="Arial"/>
          <w:b/>
          <w:sz w:val="8"/>
        </w:rPr>
      </w:pPr>
    </w:p>
    <w:p w14:paraId="154DD557">
      <w:pPr>
        <w:pStyle w:val="7"/>
        <w:rPr>
          <w:rFonts w:ascii="Arial"/>
          <w:b/>
        </w:rPr>
      </w:pPr>
    </w:p>
    <w:p w14:paraId="2C3593D8">
      <w:pPr>
        <w:pStyle w:val="7"/>
        <w:rPr>
          <w:rFonts w:ascii="Arial"/>
          <w:b/>
        </w:rPr>
      </w:pPr>
    </w:p>
    <w:p w14:paraId="38AC5840">
      <w:pPr>
        <w:pStyle w:val="7"/>
        <w:rPr>
          <w:rFonts w:ascii="Arial"/>
          <w:b/>
        </w:rPr>
      </w:pPr>
    </w:p>
    <w:p w14:paraId="5A50A545">
      <w:pPr>
        <w:pStyle w:val="7"/>
        <w:spacing w:before="54"/>
        <w:rPr>
          <w:rFonts w:ascii="Arial"/>
          <w:b/>
        </w:rPr>
      </w:pPr>
    </w:p>
    <w:tbl>
      <w:tblPr>
        <w:tblStyle w:val="6"/>
        <w:tblW w:w="0" w:type="auto"/>
        <w:tblInd w:w="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839"/>
        <w:gridCol w:w="4633"/>
      </w:tblGrid>
      <w:tr w14:paraId="2812E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640" w:type="dxa"/>
            <w:vMerge w:val="restart"/>
          </w:tcPr>
          <w:p w14:paraId="77DD869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</w:tcPr>
          <w:p w14:paraId="625725B1">
            <w:pPr>
              <w:pStyle w:val="11"/>
              <w:spacing w:before="2"/>
              <w:ind w:right="19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  <w:tc>
          <w:tcPr>
            <w:tcW w:w="4633" w:type="dxa"/>
          </w:tcPr>
          <w:p w14:paraId="6420648C">
            <w:pPr>
              <w:pStyle w:val="11"/>
              <w:spacing w:line="223" w:lineRule="exact"/>
              <w:ind w:left="140"/>
              <w:rPr>
                <w:sz w:val="20"/>
              </w:rPr>
            </w:pPr>
            <w:r>
              <w:rPr>
                <w:rFonts w:ascii="Arial" w:hAnsi="Arial"/>
                <w:b/>
                <w:color w:val="1F2937"/>
                <w:sz w:val="20"/>
              </w:rPr>
              <w:t>Nama</w:t>
            </w:r>
            <w:r>
              <w:rPr>
                <w:rFonts w:ascii="Arial" w:hAnsi="Arial"/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Lengkap </w:t>
            </w:r>
            <w:r>
              <w:rPr>
                <w:color w:val="1F2937"/>
                <w:sz w:val="20"/>
              </w:rPr>
              <w:t>—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Sesuai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KTP</w:t>
            </w:r>
          </w:p>
        </w:tc>
      </w:tr>
      <w:tr w14:paraId="50B95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640" w:type="dxa"/>
            <w:vMerge w:val="continue"/>
            <w:tcBorders>
              <w:top w:val="nil"/>
            </w:tcBorders>
          </w:tcPr>
          <w:p w14:paraId="6D2B9490">
            <w:pPr>
              <w:rPr>
                <w:sz w:val="2"/>
                <w:szCs w:val="2"/>
              </w:rPr>
            </w:pPr>
          </w:p>
        </w:tc>
        <w:tc>
          <w:tcPr>
            <w:tcW w:w="839" w:type="dxa"/>
          </w:tcPr>
          <w:p w14:paraId="6C2F9CBC">
            <w:pPr>
              <w:pStyle w:val="11"/>
              <w:spacing w:before="70"/>
              <w:rPr>
                <w:rFonts w:ascii="Arial"/>
                <w:b/>
                <w:sz w:val="19"/>
              </w:rPr>
            </w:pPr>
          </w:p>
          <w:p w14:paraId="5031DC2D">
            <w:pPr>
              <w:pStyle w:val="11"/>
              <w:ind w:right="19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5</w:t>
            </w:r>
          </w:p>
        </w:tc>
        <w:tc>
          <w:tcPr>
            <w:tcW w:w="4633" w:type="dxa"/>
          </w:tcPr>
          <w:p w14:paraId="0114B364">
            <w:pPr>
              <w:pStyle w:val="11"/>
              <w:spacing w:before="49"/>
              <w:rPr>
                <w:rFonts w:ascii="Arial"/>
                <w:b/>
                <w:sz w:val="20"/>
              </w:rPr>
            </w:pPr>
          </w:p>
          <w:p w14:paraId="31F23ED9">
            <w:pPr>
              <w:pStyle w:val="11"/>
              <w:ind w:left="140"/>
              <w:rPr>
                <w:sz w:val="20"/>
              </w:rPr>
            </w:pPr>
            <w:r>
              <w:rPr>
                <w:rFonts w:ascii="Arial" w:hAnsi="Arial"/>
                <w:b/>
                <w:color w:val="1F2937"/>
                <w:sz w:val="20"/>
              </w:rPr>
              <w:t>NIK</w:t>
            </w:r>
            <w:r>
              <w:rPr>
                <w:rFonts w:ascii="Arial" w:hAnsi="Arial"/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2937"/>
                <w:sz w:val="20"/>
              </w:rPr>
              <w:t>(No.</w:t>
            </w:r>
            <w:r>
              <w:rPr>
                <w:rFonts w:ascii="Arial" w:hAnsi="Arial"/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KTP) </w:t>
            </w:r>
            <w:r>
              <w:rPr>
                <w:color w:val="1F2937"/>
                <w:sz w:val="20"/>
              </w:rPr>
              <w:t>—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16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digit</w:t>
            </w:r>
          </w:p>
        </w:tc>
      </w:tr>
      <w:tr w14:paraId="6F20F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640" w:type="dxa"/>
            <w:vMerge w:val="continue"/>
            <w:tcBorders>
              <w:top w:val="nil"/>
            </w:tcBorders>
          </w:tcPr>
          <w:p w14:paraId="2221782A">
            <w:pPr>
              <w:rPr>
                <w:sz w:val="2"/>
                <w:szCs w:val="2"/>
              </w:rPr>
            </w:pPr>
          </w:p>
        </w:tc>
        <w:tc>
          <w:tcPr>
            <w:tcW w:w="839" w:type="dxa"/>
          </w:tcPr>
          <w:p w14:paraId="26EB1222">
            <w:pPr>
              <w:pStyle w:val="11"/>
              <w:spacing w:before="70"/>
              <w:rPr>
                <w:rFonts w:ascii="Arial"/>
                <w:b/>
                <w:sz w:val="19"/>
              </w:rPr>
            </w:pPr>
          </w:p>
          <w:p w14:paraId="28F3271C">
            <w:pPr>
              <w:pStyle w:val="11"/>
              <w:ind w:right="19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6</w:t>
            </w:r>
          </w:p>
        </w:tc>
        <w:tc>
          <w:tcPr>
            <w:tcW w:w="4633" w:type="dxa"/>
          </w:tcPr>
          <w:p w14:paraId="145C55B3">
            <w:pPr>
              <w:pStyle w:val="11"/>
              <w:spacing w:before="49"/>
              <w:rPr>
                <w:rFonts w:ascii="Arial"/>
                <w:b/>
                <w:sz w:val="20"/>
              </w:rPr>
            </w:pPr>
          </w:p>
          <w:p w14:paraId="5D1D3870">
            <w:pPr>
              <w:pStyle w:val="11"/>
              <w:ind w:left="140"/>
              <w:rPr>
                <w:sz w:val="20"/>
              </w:rPr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Email </w:t>
            </w:r>
            <w:r>
              <w:rPr>
                <w:color w:val="1F2937"/>
                <w:sz w:val="20"/>
              </w:rPr>
              <w:t>—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Email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aktif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untuk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verifikasi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dan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notifikasi</w:t>
            </w:r>
          </w:p>
        </w:tc>
      </w:tr>
      <w:tr w14:paraId="5904A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640" w:type="dxa"/>
          </w:tcPr>
          <w:p w14:paraId="2B52EF7E">
            <w:pPr>
              <w:pStyle w:val="11"/>
              <w:rPr>
                <w:rFonts w:ascii="Arial"/>
                <w:b/>
                <w:sz w:val="19"/>
              </w:rPr>
            </w:pPr>
          </w:p>
          <w:p w14:paraId="14D51572">
            <w:pPr>
              <w:pStyle w:val="11"/>
              <w:spacing w:before="99"/>
              <w:rPr>
                <w:rFonts w:ascii="Arial"/>
                <w:b/>
                <w:sz w:val="19"/>
              </w:rPr>
            </w:pPr>
          </w:p>
          <w:p w14:paraId="5283D0AB">
            <w:pPr>
              <w:pStyle w:val="11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3</w:t>
            </w:r>
          </w:p>
        </w:tc>
        <w:tc>
          <w:tcPr>
            <w:tcW w:w="839" w:type="dxa"/>
          </w:tcPr>
          <w:p w14:paraId="3AFEC96C">
            <w:pPr>
              <w:pStyle w:val="11"/>
              <w:spacing w:before="62"/>
              <w:rPr>
                <w:rFonts w:ascii="Arial"/>
                <w:b/>
                <w:sz w:val="19"/>
              </w:rPr>
            </w:pPr>
          </w:p>
          <w:p w14:paraId="168D0CBD">
            <w:pPr>
              <w:pStyle w:val="11"/>
              <w:ind w:right="19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7</w:t>
            </w:r>
          </w:p>
        </w:tc>
        <w:tc>
          <w:tcPr>
            <w:tcW w:w="4633" w:type="dxa"/>
          </w:tcPr>
          <w:p w14:paraId="43E15699">
            <w:pPr>
              <w:pStyle w:val="11"/>
              <w:spacing w:before="41"/>
              <w:rPr>
                <w:rFonts w:ascii="Arial"/>
                <w:b/>
                <w:sz w:val="20"/>
              </w:rPr>
            </w:pPr>
          </w:p>
          <w:p w14:paraId="041AE694">
            <w:pPr>
              <w:pStyle w:val="11"/>
              <w:ind w:left="140"/>
              <w:rPr>
                <w:sz w:val="20"/>
              </w:rPr>
            </w:pPr>
            <w:r>
              <w:rPr>
                <w:rFonts w:ascii="Arial" w:hAnsi="Arial"/>
                <w:b/>
                <w:color w:val="1F2937"/>
                <w:sz w:val="20"/>
              </w:rPr>
              <w:t>No.</w:t>
            </w:r>
            <w:r>
              <w:rPr>
                <w:rFonts w:ascii="Arial" w:hAnsi="Arial"/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WhatsApp </w:t>
            </w:r>
            <w:r>
              <w:rPr>
                <w:color w:val="1F2937"/>
                <w:sz w:val="20"/>
              </w:rPr>
              <w:t>—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Nomor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aktif</w:t>
            </w:r>
          </w:p>
        </w:tc>
      </w:tr>
      <w:tr w14:paraId="2F46C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40" w:type="dxa"/>
          </w:tcPr>
          <w:p w14:paraId="38A26CD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</w:tcPr>
          <w:p w14:paraId="44DD0854">
            <w:pPr>
              <w:pStyle w:val="11"/>
              <w:spacing w:before="161"/>
              <w:ind w:right="19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8</w:t>
            </w:r>
          </w:p>
        </w:tc>
        <w:tc>
          <w:tcPr>
            <w:tcW w:w="4633" w:type="dxa"/>
          </w:tcPr>
          <w:p w14:paraId="1E01E2DD">
            <w:pPr>
              <w:pStyle w:val="11"/>
              <w:spacing w:before="152"/>
              <w:ind w:left="140"/>
              <w:rPr>
                <w:sz w:val="20"/>
              </w:rPr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Username </w:t>
            </w:r>
            <w:r>
              <w:rPr>
                <w:color w:val="1F2937"/>
                <w:sz w:val="20"/>
              </w:rPr>
              <w:t>—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Nama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pengguna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untuk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login</w:t>
            </w:r>
          </w:p>
        </w:tc>
      </w:tr>
      <w:tr w14:paraId="1AA12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640" w:type="dxa"/>
          </w:tcPr>
          <w:p w14:paraId="5983793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</w:tcPr>
          <w:p w14:paraId="3C7DB5B6">
            <w:pPr>
              <w:pStyle w:val="11"/>
              <w:spacing w:before="77"/>
              <w:rPr>
                <w:rFonts w:ascii="Arial"/>
                <w:b/>
                <w:sz w:val="19"/>
              </w:rPr>
            </w:pPr>
          </w:p>
          <w:p w14:paraId="78B2BAC0">
            <w:pPr>
              <w:pStyle w:val="11"/>
              <w:ind w:right="19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9</w:t>
            </w:r>
          </w:p>
        </w:tc>
        <w:tc>
          <w:tcPr>
            <w:tcW w:w="4633" w:type="dxa"/>
          </w:tcPr>
          <w:p w14:paraId="7CF3D2D1">
            <w:pPr>
              <w:pStyle w:val="11"/>
              <w:spacing w:before="41"/>
              <w:rPr>
                <w:rFonts w:ascii="Arial"/>
                <w:b/>
                <w:sz w:val="20"/>
              </w:rPr>
            </w:pPr>
          </w:p>
          <w:p w14:paraId="19535499">
            <w:pPr>
              <w:pStyle w:val="11"/>
              <w:ind w:left="140"/>
              <w:rPr>
                <w:sz w:val="20"/>
              </w:rPr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Password </w:t>
            </w:r>
            <w:r>
              <w:rPr>
                <w:color w:val="1F2937"/>
                <w:sz w:val="20"/>
              </w:rPr>
              <w:t>—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Minimal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8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karakter</w:t>
            </w:r>
          </w:p>
        </w:tc>
      </w:tr>
      <w:tr w14:paraId="34A0A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640" w:type="dxa"/>
          </w:tcPr>
          <w:p w14:paraId="387B41E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</w:tcPr>
          <w:p w14:paraId="7798B0AB">
            <w:pPr>
              <w:pStyle w:val="11"/>
              <w:spacing w:before="63"/>
              <w:rPr>
                <w:rFonts w:ascii="Arial"/>
                <w:b/>
                <w:sz w:val="19"/>
              </w:rPr>
            </w:pPr>
          </w:p>
          <w:p w14:paraId="4B9BA1E3">
            <w:pPr>
              <w:pStyle w:val="11"/>
              <w:ind w:right="139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10</w:t>
            </w:r>
          </w:p>
        </w:tc>
        <w:tc>
          <w:tcPr>
            <w:tcW w:w="4633" w:type="dxa"/>
          </w:tcPr>
          <w:p w14:paraId="606ABE21">
            <w:pPr>
              <w:pStyle w:val="11"/>
              <w:spacing w:before="42"/>
              <w:rPr>
                <w:rFonts w:ascii="Arial"/>
                <w:b/>
                <w:sz w:val="20"/>
              </w:rPr>
            </w:pPr>
          </w:p>
          <w:p w14:paraId="2F27C9D0">
            <w:pPr>
              <w:pStyle w:val="11"/>
              <w:ind w:left="140"/>
              <w:rPr>
                <w:sz w:val="20"/>
              </w:rPr>
            </w:pPr>
            <w:r>
              <w:rPr>
                <w:rFonts w:ascii="Arial" w:hAnsi="Arial"/>
                <w:b/>
                <w:color w:val="1F2937"/>
                <w:sz w:val="20"/>
              </w:rPr>
              <w:t>Konfirmasi</w:t>
            </w:r>
            <w:r>
              <w:rPr>
                <w:rFonts w:ascii="Arial" w:hAnsi="Arial"/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Password </w:t>
            </w:r>
            <w:r>
              <w:rPr>
                <w:color w:val="1F2937"/>
                <w:sz w:val="20"/>
              </w:rPr>
              <w:t>—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Ulangi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password</w:t>
            </w:r>
          </w:p>
        </w:tc>
      </w:tr>
      <w:tr w14:paraId="7B773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640" w:type="dxa"/>
          </w:tcPr>
          <w:p w14:paraId="206A37D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839" w:type="dxa"/>
          </w:tcPr>
          <w:p w14:paraId="588D2AF4">
            <w:pPr>
              <w:pStyle w:val="11"/>
              <w:spacing w:before="70"/>
              <w:rPr>
                <w:rFonts w:ascii="Arial"/>
                <w:b/>
                <w:sz w:val="19"/>
              </w:rPr>
            </w:pPr>
          </w:p>
          <w:p w14:paraId="17030EC3">
            <w:pPr>
              <w:pStyle w:val="11"/>
              <w:spacing w:line="201" w:lineRule="exact"/>
              <w:ind w:right="14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11</w:t>
            </w:r>
          </w:p>
        </w:tc>
        <w:tc>
          <w:tcPr>
            <w:tcW w:w="4633" w:type="dxa"/>
          </w:tcPr>
          <w:p w14:paraId="4DC91A49">
            <w:pPr>
              <w:pStyle w:val="11"/>
              <w:spacing w:before="49"/>
              <w:rPr>
                <w:rFonts w:ascii="Arial"/>
                <w:b/>
                <w:sz w:val="20"/>
              </w:rPr>
            </w:pPr>
          </w:p>
          <w:p w14:paraId="26D23FD3">
            <w:pPr>
              <w:pStyle w:val="11"/>
              <w:spacing w:line="210" w:lineRule="exact"/>
              <w:ind w:left="140"/>
              <w:rPr>
                <w:sz w:val="20"/>
              </w:rPr>
            </w:pPr>
            <w:r>
              <w:rPr>
                <w:rFonts w:ascii="Arial" w:hAnsi="Arial"/>
                <w:b/>
                <w:color w:val="1F2937"/>
                <w:sz w:val="20"/>
              </w:rPr>
              <w:t>Tipe</w:t>
            </w:r>
            <w:r>
              <w:rPr>
                <w:rFonts w:ascii="Arial" w:hAnsi="Arial"/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2937"/>
                <w:sz w:val="20"/>
              </w:rPr>
              <w:t>Pemohon</w:t>
            </w:r>
            <w:r>
              <w:rPr>
                <w:rFonts w:ascii="Arial" w:hAnsi="Arial"/>
                <w:b/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—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Perorangan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atau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Badan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Usaha</w:t>
            </w:r>
          </w:p>
        </w:tc>
      </w:tr>
    </w:tbl>
    <w:p w14:paraId="78307105">
      <w:pPr>
        <w:pStyle w:val="7"/>
        <w:rPr>
          <w:rFonts w:ascii="Arial"/>
          <w:b/>
        </w:rPr>
      </w:pPr>
    </w:p>
    <w:p w14:paraId="29F30853">
      <w:pPr>
        <w:pStyle w:val="7"/>
        <w:rPr>
          <w:rFonts w:ascii="Arial"/>
          <w:b/>
        </w:rPr>
      </w:pPr>
    </w:p>
    <w:p w14:paraId="490E1AD0">
      <w:pPr>
        <w:pStyle w:val="7"/>
        <w:spacing w:before="12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168910</wp:posOffset>
                </wp:positionV>
                <wp:extent cx="6115050" cy="447675"/>
                <wp:effectExtent l="0" t="0" r="0" b="0"/>
                <wp:wrapTopAndBottom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0"/>
                                </a:moveTo>
                                <a:lnTo>
                                  <a:pt x="75646" y="447670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45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1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33"/>
                                </a:lnTo>
                                <a:lnTo>
                                  <a:pt x="6053228" y="435094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12" y="3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87540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26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Unggah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Foto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KTP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verifikasi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identitas.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3.3pt;height:35.25pt;width:481.5pt;mso-position-horizontal-relative:page;mso-wrap-distance-bottom:0pt;mso-wrap-distance-top:0pt;z-index:-251631616;mso-width-relative:page;mso-height-relative:page;" coordsize="6115050,447675" o:gfxdata="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">
                <o:lock v:ext="edit" aspectratio="f"/>
                <v:shape id="Graphic 58" o:spid="_x0000_s1026" o:spt="100" style="position:absolute;left:14287;top:0;height:447675;width:6101080;" fillcolor="#F9FAFA" filled="t" stroked="f" coordsize="6101080,447675" o:gfxdata="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v/dbrgAAADbAAAA&#10;DwAAAAAAAAABACAAAAAiAAAAZHJzL2Rvd25yZXYueG1sUEsBAhQAFAAAAAgAh07iQDMvBZ47AAAA&#10;OQAAABAAAAAAAAAAAQAgAAAABwEAAGRycy9zaGFwZXhtbC54bWxQSwUGAAAAAAYABgBbAQAAsQMA&#10;AAAA&#10;" path="m6011765,447670l75646,447670,70381,447060,31561,428145,8197,394645,0,358676,0,352424,0,88994,10691,47523,40402,12575,75646,0,6011765,0,6053228,12571,6088182,47523,6100761,88994,6100761,358676,6088182,400133,6053228,435094,6017959,447060,6011765,4476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-12;top:3;height:447675;width:409575;" fillcolor="#D97705" filled="t" stroked="f" coordsize="409575,447675" o:gfxdata="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s5lXvQAA&#10;ANsAAAAPAAAAAAAAAAEAIAAAACIAAABkcnMvZG93bnJldi54bWxQSwECFAAUAAAACACHTuJAMy8F&#10;njsAAAA5AAAAEAAAAAAAAAABACAAAAAMAQAAZHJzL3NoYXBleG1sLnhtbFBLBQYAAAAABgAGAFsB&#10;AAC2AwAAAAA=&#10;" path="m95250,0l50304,11264,16040,42329,457,85877,0,95250,0,352425,11264,397370,42329,431647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0" o:spid="_x0000_s1026" o:spt="202" type="#_x0000_t202" style="position:absolute;left:0;top:0;height:447675;width:6115050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487540">
                        <w:pPr>
                          <w:tabs>
                            <w:tab w:val="left" w:pos="824"/>
                          </w:tabs>
                          <w:spacing w:before="222"/>
                          <w:ind w:left="326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>12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Unggah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Foto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KTP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verifikasi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identitas.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CC4F75D">
      <w:pPr>
        <w:pStyle w:val="7"/>
        <w:spacing w:after="0"/>
        <w:rPr>
          <w:rFonts w:ascii="Arial"/>
          <w:b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20ECBDCF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447675"/>
                <wp:effectExtent l="9525" t="0" r="0" b="9525"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0"/>
                                </a:moveTo>
                                <a:lnTo>
                                  <a:pt x="75646" y="447670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45"/>
                                </a:lnTo>
                                <a:lnTo>
                                  <a:pt x="8197" y="394650"/>
                                </a:lnTo>
                                <a:lnTo>
                                  <a:pt x="0" y="358680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6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6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80"/>
                                </a:lnTo>
                                <a:lnTo>
                                  <a:pt x="6088182" y="400138"/>
                                </a:lnTo>
                                <a:lnTo>
                                  <a:pt x="6053228" y="435094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-12" y="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6847E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2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13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alamat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lengkap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(Provinsi,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Kabupaten,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Kecamatan,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Kelurahan).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5.25pt;width:481.5pt;" coordsize="6115050,447675" o:gfxdata="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">
                <o:lock v:ext="edit" aspectratio="f"/>
                <v:shape id="Graphic 62" o:spid="_x0000_s1026" o:spt="100" style="position:absolute;left:14287;top:0;height:447675;width:6101080;" fillcolor="#F9FAFA" filled="t" stroked="f" coordsize="6101080,447675" o:gfxdata="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7IDm8AAAA&#10;2wAAAA8AAAAAAAAAAQAgAAAAIgAAAGRycy9kb3ducmV2LnhtbFBLAQIUABQAAAAIAIdO4kAzLwWe&#10;OwAAADkAAAAQAAAAAAAAAAEAIAAAAAsBAABkcnMvc2hhcGV4bWwueG1sUEsFBgAAAAAGAAYAWwEA&#10;ALUDAAAAAA==&#10;" path="m6011765,447670l75646,447670,70381,447060,31561,428145,8197,394650,0,358680,0,352424,0,88994,10691,47526,40402,12575,75646,0,6011765,0,6053228,12575,6088182,47526,6100761,88994,6100761,358680,6088182,400138,6053228,435094,6017959,447060,6011765,4476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-12;top:1;height:447675;width:409575;" fillcolor="#D97705" filled="t" stroked="f" coordsize="409575,447675" o:gfxdata="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3ZAC8AAAA&#10;2wAAAA8AAAAAAAAAAQAgAAAAIgAAAGRycy9kb3ducmV2LnhtbFBLAQIUABQAAAAIAIdO4kAzLwWe&#10;OwAAADkAAAAQAAAAAAAAAAEAIAAAAAsBAABkcnMvc2hhcGV4bWwueG1sUEsFBgAAAAAGAAYAWwEA&#10;ALUDAAAAAA==&#10;" path="m95250,0l50304,11264,16040,42329,457,85877,0,95262,0,352437,11264,397383,42329,431647,85877,447230,95250,447675,88684,447230,82245,445871,48107,419785,31432,380034,28575,352437,28575,95262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4" o:spid="_x0000_s1026" o:spt="202" type="#_x0000_t202" style="position:absolute;left:0;top:0;height:447675;width:6115050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D6847E">
                        <w:pPr>
                          <w:tabs>
                            <w:tab w:val="left" w:pos="824"/>
                          </w:tabs>
                          <w:spacing w:before="217"/>
                          <w:ind w:left="32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>13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Isi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alamat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lengkap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(Provinsi,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Kabupaten,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Kecamatan,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Kelurahan).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F7F032A">
      <w:pPr>
        <w:pStyle w:val="7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66675</wp:posOffset>
                </wp:positionV>
                <wp:extent cx="6115050" cy="438150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4287" y="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5"/>
                                </a:moveTo>
                                <a:lnTo>
                                  <a:pt x="75646" y="438145"/>
                                </a:lnTo>
                                <a:lnTo>
                                  <a:pt x="70381" y="437535"/>
                                </a:lnTo>
                                <a:lnTo>
                                  <a:pt x="31561" y="418616"/>
                                </a:lnTo>
                                <a:lnTo>
                                  <a:pt x="8197" y="385125"/>
                                </a:lnTo>
                                <a:lnTo>
                                  <a:pt x="0" y="349155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6"/>
                                </a:lnTo>
                                <a:lnTo>
                                  <a:pt x="40402" y="12571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6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49155"/>
                                </a:lnTo>
                                <a:lnTo>
                                  <a:pt x="6088182" y="390613"/>
                                </a:lnTo>
                                <a:lnTo>
                                  <a:pt x="6053228" y="425564"/>
                                </a:lnTo>
                                <a:lnTo>
                                  <a:pt x="6017959" y="437535"/>
                                </a:lnTo>
                                <a:lnTo>
                                  <a:pt x="6011765" y="43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-12" y="1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C204C8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2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14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Jawab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pertanyaan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CAPTCHA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keamanan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5.25pt;height:34.5pt;width:481.5pt;mso-position-horizontal-relative:page;mso-wrap-distance-bottom:0pt;mso-wrap-distance-top:0pt;z-index:-251630592;mso-width-relative:page;mso-height-relative:page;" coordsize="6115050,438150" o:gfxdata="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C1SMAT2QAAAAoBAAAPAAAAAAAAAAEAIAAAACIAAABkcnMvZG93bnJl&#10;di54bWxQSwECFAAUAAAACACHTuJAOgaVN4wFAAAzFQAADgAAAAAAAAABACAAAAAoAQAAZHJzL2Uy&#10;b0RvYy54bWxQSwUGAAAAAAYABgBZAQAAJgkAAAAA&#10;">
                <o:lock v:ext="edit" aspectratio="f"/>
                <v:shape id="Graphic 66" o:spid="_x0000_s1026" o:spt="100" style="position:absolute;left:14287;top:0;height:438150;width:6101080;" fillcolor="#F9FAFA" filled="t" stroked="f" coordsize="6101080,438150" o:gfxdata="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NmvavQAA&#10;ANsAAAAPAAAAAAAAAAEAIAAAACIAAABkcnMvZG93bnJldi54bWxQSwECFAAUAAAACACHTuJAMy8F&#10;njsAAAA5AAAAEAAAAAAAAAABACAAAAAMAQAAZHJzL3NoYXBleG1sLnhtbFBLBQYAAAAABgAGAFsB&#10;AAC2AwAAAAA=&#10;" path="m6011765,438145l75646,438145,70381,437535,31561,418616,8197,385125,0,349155,0,342899,0,88994,10691,47526,40402,12571,75646,0,6011765,0,6053228,12575,6088182,47526,6100761,88994,6100761,349155,6088182,390613,6053228,425564,6017959,437535,6011765,4381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-12;top:1;height:438150;width:409575;" fillcolor="#D97705" filled="t" stroked="f" coordsize="409575,438150" o:gfxdata="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2/cEvQAA&#10;ANsAAAAPAAAAAAAAAAEAIAAAACIAAABkcnMvZG93bnJldi54bWxQSwECFAAUAAAACACHTuJAMy8F&#10;njsAAAA5AAAAEAAAAAAAAAABACAAAAAMAQAAZHJzL3NoYXBleG1sLnhtbFBLBQYAAAAABgAGAFsB&#10;AAC2AwAAAAA=&#10;" path="m95250,0l50304,11264,16040,42329,457,85877,0,95262,0,342912,11264,387858,42329,422122,85877,437705,95250,438150,88684,437705,82245,436346,48107,410260,31432,370509,28575,342912,28575,95262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8" o:spid="_x0000_s1026" o:spt="202" type="#_x0000_t202" style="position:absolute;left:0;top:0;height:438150;width:6115050;" filled="f" stroked="f" coordsize="21600,21600" o:gfxdata="UEsDBAoAAAAAAIdO4kAAAAAAAAAAAAAAAAAEAAAAZHJzL1BLAwQUAAAACACHTuJArHqOw7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Y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qOw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C204C8">
                        <w:pPr>
                          <w:tabs>
                            <w:tab w:val="left" w:pos="824"/>
                          </w:tabs>
                          <w:spacing w:before="217"/>
                          <w:ind w:left="32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>14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Jawab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pertanyaan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CAPTCHA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20"/>
                          </w:rPr>
                          <w:t>keamanan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581025</wp:posOffset>
                </wp:positionV>
                <wp:extent cx="6115050" cy="485775"/>
                <wp:effectExtent l="0" t="0" r="0" b="0"/>
                <wp:wrapTopAndBottom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5775"/>
                          <a:chOff x="0" y="0"/>
                          <a:chExt cx="6115050" cy="4857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4287" y="4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65"/>
                                </a:moveTo>
                                <a:lnTo>
                                  <a:pt x="75646" y="485765"/>
                                </a:lnTo>
                                <a:lnTo>
                                  <a:pt x="70381" y="485155"/>
                                </a:lnTo>
                                <a:lnTo>
                                  <a:pt x="31561" y="466236"/>
                                </a:lnTo>
                                <a:lnTo>
                                  <a:pt x="8197" y="432740"/>
                                </a:lnTo>
                                <a:lnTo>
                                  <a:pt x="0" y="396775"/>
                                </a:lnTo>
                                <a:lnTo>
                                  <a:pt x="0" y="390520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2"/>
                                </a:lnTo>
                                <a:lnTo>
                                  <a:pt x="40402" y="12571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1"/>
                                </a:lnTo>
                                <a:lnTo>
                                  <a:pt x="6088182" y="47518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96775"/>
                                </a:lnTo>
                                <a:lnTo>
                                  <a:pt x="6088182" y="438229"/>
                                </a:lnTo>
                                <a:lnTo>
                                  <a:pt x="6053228" y="473189"/>
                                </a:lnTo>
                                <a:lnTo>
                                  <a:pt x="6017959" y="485155"/>
                                </a:lnTo>
                                <a:lnTo>
                                  <a:pt x="6011765" y="48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16"/>
                                </a:lnTo>
                                <a:lnTo>
                                  <a:pt x="16037" y="443454"/>
                                </a:lnTo>
                                <a:lnTo>
                                  <a:pt x="453" y="399910"/>
                                </a:lnTo>
                                <a:lnTo>
                                  <a:pt x="0" y="390527"/>
                                </a:lnTo>
                                <a:lnTo>
                                  <a:pt x="0" y="95252"/>
                                </a:lnTo>
                                <a:lnTo>
                                  <a:pt x="11259" y="50305"/>
                                </a:lnTo>
                                <a:lnTo>
                                  <a:pt x="42321" y="16039"/>
                                </a:lnTo>
                                <a:lnTo>
                                  <a:pt x="85866" y="455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5"/>
                                </a:lnTo>
                                <a:lnTo>
                                  <a:pt x="82239" y="1814"/>
                                </a:lnTo>
                                <a:lnTo>
                                  <a:pt x="48103" y="27900"/>
                                </a:lnTo>
                                <a:lnTo>
                                  <a:pt x="31429" y="67643"/>
                                </a:lnTo>
                                <a:lnTo>
                                  <a:pt x="28575" y="95252"/>
                                </a:lnTo>
                                <a:lnTo>
                                  <a:pt x="28575" y="390527"/>
                                </a:lnTo>
                                <a:lnTo>
                                  <a:pt x="36456" y="435472"/>
                                </a:lnTo>
                                <a:lnTo>
                                  <a:pt x="58200" y="469739"/>
                                </a:lnTo>
                                <a:lnTo>
                                  <a:pt x="88681" y="485323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61999" y="114299"/>
                            <a:ext cx="5238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257175">
                                <a:moveTo>
                                  <a:pt x="470477" y="257174"/>
                                </a:moveTo>
                                <a:lnTo>
                                  <a:pt x="53397" y="257174"/>
                                </a:lnTo>
                                <a:lnTo>
                                  <a:pt x="49680" y="256807"/>
                                </a:lnTo>
                                <a:lnTo>
                                  <a:pt x="14085" y="237776"/>
                                </a:lnTo>
                                <a:lnTo>
                                  <a:pt x="0" y="203777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77"/>
                                </a:lnTo>
                                <a:lnTo>
                                  <a:pt x="53397" y="0"/>
                                </a:lnTo>
                                <a:lnTo>
                                  <a:pt x="470477" y="0"/>
                                </a:lnTo>
                                <a:lnTo>
                                  <a:pt x="509789" y="19389"/>
                                </a:lnTo>
                                <a:lnTo>
                                  <a:pt x="523874" y="53397"/>
                                </a:lnTo>
                                <a:lnTo>
                                  <a:pt x="523874" y="203777"/>
                                </a:lnTo>
                                <a:lnTo>
                                  <a:pt x="504482" y="243087"/>
                                </a:lnTo>
                                <a:lnTo>
                                  <a:pt x="474193" y="256807"/>
                                </a:lnTo>
                                <a:lnTo>
                                  <a:pt x="470477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42875" y="114301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1150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1792C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DC8FA52">
                              <w:pPr>
                                <w:tabs>
                                  <w:tab w:val="left" w:pos="824"/>
                                  <w:tab w:val="left" w:pos="1352"/>
                                  <w:tab w:val="left" w:pos="2078"/>
                                </w:tabs>
                                <w:spacing w:before="0"/>
                                <w:ind w:left="32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Daftar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mengirimkan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pendaftaran.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5.75pt;height:38.25pt;width:481.5pt;mso-position-horizontal-relative:page;mso-wrap-distance-bottom:0pt;mso-wrap-distance-top:0pt;z-index:-251630592;mso-width-relative:page;mso-height-relative:page;" coordsize="6115050,485775" o:gfxdata="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">
                <o:lock v:ext="edit" aspectratio="f"/>
                <v:shape id="Graphic 70" o:spid="_x0000_s1026" o:spt="100" style="position:absolute;left:14287;top:4;height:485775;width:6101080;" fillcolor="#F9FAFA" filled="t" stroked="f" coordsize="6101080,485775" o:gfxdata="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AsqlugAAANsA&#10;AAAPAAAAAAAAAAEAIAAAACIAAABkcnMvZG93bnJldi54bWxQSwECFAAUAAAACACHTuJAMy8FnjsA&#10;AAA5AAAAEAAAAAAAAAABACAAAAAJAQAAZHJzL3NoYXBleG1sLnhtbFBLBQYAAAAABgAGAFsBAACz&#10;AwAAAAA=&#10;" path="m6011765,485765l75646,485765,70381,485155,31561,466236,8197,432740,0,396775,0,390520,0,88990,10691,47522,40402,12571,75646,0,6011765,0,6053228,12571,6088182,47518,6100761,88990,6100761,396775,6088182,438229,6053228,473189,6017959,485155,6011765,4857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0;height:485775;width:95250;" fillcolor="#D97705" filled="t" stroked="f" coordsize="95250,485775" o:gfxdata="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9BldrsAAADb&#10;AAAADwAAAAAAAAABACAAAAAiAAAAZHJzL2Rvd25yZXYueG1sUEsBAhQAFAAAAAgAh07iQDMvBZ47&#10;AAAAOQAAABAAAAAAAAAAAQAgAAAACgEAAGRycy9zaGFwZXhtbC54bWxQSwUGAAAAAAYABgBbAQAA&#10;tAMAAAAA&#10;" path="m95250,485774l50303,474516,16037,443454,453,399910,0,390527,0,95252,11259,50305,42321,16039,85866,455,95250,0,88681,455,82239,1814,48103,27900,31429,67643,28575,95252,28575,390527,36456,435472,58200,469739,88681,485323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761999;top:114299;height:257175;width:523875;" fillcolor="#FEF2C7" filled="t" stroked="f" coordsize="523875,257175" o:gfxdata="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uvkm8AAAA&#10;2wAAAA8AAAAAAAAAAQAgAAAAIgAAAGRycy9kb3ducmV2LnhtbFBLAQIUABQAAAAIAIdO4kAzLwWe&#10;OwAAADkAAAAQAAAAAAAAAAEAIAAAAAsBAABkcnMvc2hhcGV4bWwueG1sUEsFBgAAAAAGAAYAWwEA&#10;ALUDAAAAAA==&#10;" path="m470477,257174l53397,257174,49680,256807,14085,237776,0,203777,0,200024,0,53397,19392,14077,53397,0,470477,0,509789,19389,523874,53397,523874,203777,504482,243087,474193,256807,470477,2571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142875;top:114301;height:266700;width:266700;" fillcolor="#D97705" filled="t" stroked="f" coordsize="266700,266700" o:gfxdata="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KC9pvQAA&#10;ANs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4" o:spid="_x0000_s1026" o:spt="202" type="#_x0000_t202" style="position:absolute;left:0;top:0;height:485775;width:6115050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11792C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DC8FA52">
                        <w:pPr>
                          <w:tabs>
                            <w:tab w:val="left" w:pos="824"/>
                            <w:tab w:val="left" w:pos="1352"/>
                            <w:tab w:val="left" w:pos="2078"/>
                          </w:tabs>
                          <w:spacing w:before="0"/>
                          <w:ind w:left="32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>15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8"/>
                          </w:rPr>
                          <w:t>Daftar</w:t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mengirimkan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pendaftaran.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AD46114">
      <w:pPr>
        <w:pStyle w:val="7"/>
        <w:spacing w:before="4"/>
        <w:rPr>
          <w:rFonts w:ascii="Arial"/>
          <w:b/>
          <w:sz w:val="8"/>
        </w:rPr>
      </w:pPr>
    </w:p>
    <w:p w14:paraId="4026E8E8">
      <w:pPr>
        <w:pStyle w:val="7"/>
        <w:spacing w:before="241"/>
        <w:rPr>
          <w:rFonts w:ascii="Arial"/>
          <w:b/>
          <w:sz w:val="33"/>
        </w:rPr>
      </w:pPr>
    </w:p>
    <w:p w14:paraId="65EFAC20">
      <w:pPr>
        <w:pStyle w:val="3"/>
        <w:numPr>
          <w:ilvl w:val="1"/>
          <w:numId w:val="2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920115</wp:posOffset>
                </wp:positionV>
                <wp:extent cx="6115050" cy="381000"/>
                <wp:effectExtent l="0" t="0" r="0" b="0"/>
                <wp:wrapNone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81000">
                              <a:moveTo>
                                <a:pt x="6115050" y="71196"/>
                              </a:moveTo>
                              <a:lnTo>
                                <a:pt x="6099429" y="29705"/>
                              </a:lnTo>
                              <a:lnTo>
                                <a:pt x="6063399" y="3886"/>
                              </a:lnTo>
                              <a:lnTo>
                                <a:pt x="6043854" y="0"/>
                              </a:lnTo>
                              <a:lnTo>
                                <a:pt x="1543050" y="0"/>
                              </a:lnTo>
                              <a:lnTo>
                                <a:pt x="71208" y="0"/>
                              </a:lnTo>
                              <a:lnTo>
                                <a:pt x="29705" y="15621"/>
                              </a:lnTo>
                              <a:lnTo>
                                <a:pt x="3886" y="51650"/>
                              </a:lnTo>
                              <a:lnTo>
                                <a:pt x="0" y="71196"/>
                              </a:lnTo>
                              <a:lnTo>
                                <a:pt x="0" y="381000"/>
                              </a:lnTo>
                              <a:lnTo>
                                <a:pt x="1543050" y="381000"/>
                              </a:lnTo>
                              <a:lnTo>
                                <a:pt x="6115050" y="381000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65.2pt;margin-top:72.45pt;height:30pt;width:481.5pt;mso-position-horizontal-relative:page;z-index:-251650048;mso-width-relative:page;mso-height-relative:page;" fillcolor="#D97705" filled="t" stroked="f" coordsize="6115050,381000" o:gfxdata="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CbGPf9kAAAAMAQAADwAA&#10;AAAAAAABACAAAAAiAAAAZHJzL2Rvd25yZXYueG1sUEsBAhQAFAAAAAgAh07iQDNAabSHAgAATwYA&#10;AA4AAAAAAAAAAQAgAAAAKAEAAGRycy9lMm9Eb2MueG1sUEsFBgAAAAAGAAYAWQEAACEGAAAAAA==&#10;" path="m6115050,71196l6099429,29705,6063399,3886,6043854,0,1543050,0,71208,0,29705,15621,3886,51650,0,71196,0,381000,1543050,381000,6115050,381000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2937"/>
          <w:spacing w:val="-2"/>
        </w:rPr>
        <w:t>Verifikasi</w:t>
      </w:r>
      <w:r>
        <w:rPr>
          <w:color w:val="1F2937"/>
          <w:spacing w:val="-14"/>
        </w:rPr>
        <w:t xml:space="preserve"> </w:t>
      </w:r>
      <w:r>
        <w:rPr>
          <w:color w:val="1F2937"/>
          <w:spacing w:val="-4"/>
        </w:rPr>
        <w:t>Akun</w:t>
      </w:r>
    </w:p>
    <w:p w14:paraId="4C531BB2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76" name="Graphic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" o:spid="_x0000_s1026" o:spt="100" style="position:absolute;left:0pt;margin-left:65.2pt;margin-top:10.75pt;height:1.5pt;width:481.5pt;mso-position-horizontal-relative:page;mso-wrap-distance-bottom:0pt;mso-wrap-distance-top:0pt;z-index:-251629568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jqwUGC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7F2793A">
      <w:pPr>
        <w:pStyle w:val="7"/>
        <w:spacing w:before="277"/>
        <w:ind w:left="584"/>
      </w:pPr>
      <w:r>
        <w:rPr>
          <w:color w:val="1F2937"/>
        </w:rPr>
        <w:t>Setelah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mendaftar,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akun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Anda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akan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diverifikasi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oleh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petugas.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Status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akun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dapat</w:t>
      </w:r>
      <w:r>
        <w:rPr>
          <w:color w:val="1F2937"/>
          <w:spacing w:val="-2"/>
        </w:rPr>
        <w:t xml:space="preserve"> berupa:</w:t>
      </w:r>
    </w:p>
    <w:p w14:paraId="5BDF0BC1">
      <w:pPr>
        <w:pStyle w:val="7"/>
      </w:pPr>
    </w:p>
    <w:p w14:paraId="5958D4FB">
      <w:pPr>
        <w:pStyle w:val="7"/>
        <w:spacing w:before="47"/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3"/>
        <w:gridCol w:w="7827"/>
      </w:tblGrid>
      <w:tr w14:paraId="636AC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803" w:type="dxa"/>
          </w:tcPr>
          <w:p w14:paraId="2A72BEA3">
            <w:pPr>
              <w:pStyle w:val="11"/>
              <w:spacing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7827" w:type="dxa"/>
          </w:tcPr>
          <w:p w14:paraId="64B2ED8A">
            <w:pPr>
              <w:pStyle w:val="11"/>
              <w:spacing w:line="201" w:lineRule="exact"/>
              <w:ind w:left="8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68822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803" w:type="dxa"/>
            <w:tcBorders>
              <w:bottom w:val="single" w:color="E4E7EB" w:sz="6" w:space="0"/>
            </w:tcBorders>
          </w:tcPr>
          <w:p w14:paraId="36207540">
            <w:pPr>
              <w:pStyle w:val="11"/>
              <w:spacing w:before="9"/>
              <w:rPr>
                <w:sz w:val="18"/>
              </w:rPr>
            </w:pPr>
          </w:p>
          <w:p w14:paraId="7DD556EA">
            <w:pPr>
              <w:pStyle w:val="11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-54610</wp:posOffset>
                      </wp:positionV>
                      <wp:extent cx="447675" cy="257175"/>
                      <wp:effectExtent l="0" t="0" r="0" b="0"/>
                      <wp:wrapNone/>
                      <wp:docPr id="77" name="Group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7675" cy="257175"/>
                                <a:chOff x="0" y="0"/>
                                <a:chExt cx="447675" cy="25717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44767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257175">
                                      <a:moveTo>
                                        <a:pt x="394277" y="257170"/>
                                      </a:moveTo>
                                      <a:lnTo>
                                        <a:pt x="53397" y="257170"/>
                                      </a:lnTo>
                                      <a:lnTo>
                                        <a:pt x="49681" y="256797"/>
                                      </a:lnTo>
                                      <a:lnTo>
                                        <a:pt x="14085" y="237771"/>
                                      </a:lnTo>
                                      <a:lnTo>
                                        <a:pt x="0" y="203774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53397"/>
                                      </a:lnTo>
                                      <a:lnTo>
                                        <a:pt x="19392" y="14082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394277" y="0"/>
                                      </a:lnTo>
                                      <a:lnTo>
                                        <a:pt x="433589" y="19385"/>
                                      </a:lnTo>
                                      <a:lnTo>
                                        <a:pt x="447674" y="53397"/>
                                      </a:lnTo>
                                      <a:lnTo>
                                        <a:pt x="447674" y="203774"/>
                                      </a:lnTo>
                                      <a:lnTo>
                                        <a:pt x="428282" y="243077"/>
                                      </a:lnTo>
                                      <a:lnTo>
                                        <a:pt x="397994" y="256797"/>
                                      </a:lnTo>
                                      <a:lnTo>
                                        <a:pt x="394277" y="257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.45pt;margin-top:-4.3pt;height:20.25pt;width:35.25pt;z-index:-251649024;mso-width-relative:page;mso-height-relative:page;" coordsize="447675,257175" o:gfxdata="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CiLF9F2AAAAAcBAAAPAAAAAAAAAAEAIAAAACIAAABkcnMvZG93bnJl&#10;di54bWxQSwECFAAUAAAACACHTuJA5aRE6OECAAAACAAADgAAAAAAAAABACAAAAAnAQAAZHJzL2Uy&#10;b0RvYy54bWxQSwUGAAAAAAYABgBZAQAAegYAAAAA&#10;">
                      <o:lock v:ext="edit" aspectratio="f"/>
                      <v:shape id="Graphic 78" o:spid="_x0000_s1026" o:spt="100" style="position:absolute;left:0;top:0;height:257175;width:447675;" fillcolor="#DBFBE7" filled="t" stroked="f" coordsize="447675,257175" o:gfxdata="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Ah5MugAAANsA&#10;AAAPAAAAAAAAAAEAIAAAACIAAABkcnMvZG93bnJldi54bWxQSwECFAAUAAAACACHTuJAMy8FnjsA&#10;AAA5AAAAEAAAAAAAAAABACAAAAAJAQAAZHJzL3NoYXBleG1sLnhtbFBLBQYAAAAABgAGAFsBAACz&#10;AwAAAAA=&#10;" path="m394277,257170l53397,257170,49681,256797,14085,237771,0,203774,0,200024,0,53397,19392,14082,53397,0,394277,0,433589,19385,447674,53397,447674,203774,428282,243077,397994,256797,394277,25717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66533"/>
                <w:spacing w:val="-2"/>
                <w:sz w:val="18"/>
              </w:rPr>
              <w:t>Aktif</w:t>
            </w:r>
          </w:p>
        </w:tc>
        <w:tc>
          <w:tcPr>
            <w:tcW w:w="7827" w:type="dxa"/>
            <w:tcBorders>
              <w:bottom w:val="single" w:color="E4E7EB" w:sz="6" w:space="0"/>
            </w:tcBorders>
          </w:tcPr>
          <w:p w14:paraId="4642E5C4">
            <w:pPr>
              <w:pStyle w:val="11"/>
              <w:spacing w:before="9"/>
              <w:rPr>
                <w:sz w:val="18"/>
              </w:rPr>
            </w:pPr>
          </w:p>
          <w:p w14:paraId="26E6EA72">
            <w:pPr>
              <w:pStyle w:val="11"/>
              <w:ind w:left="84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Akun telah diverifikasi dan dapat digunakan untuk </w:t>
            </w:r>
            <w:r>
              <w:rPr>
                <w:color w:val="1F2937"/>
                <w:spacing w:val="-2"/>
                <w:sz w:val="18"/>
              </w:rPr>
              <w:t>login</w:t>
            </w:r>
          </w:p>
        </w:tc>
      </w:tr>
      <w:tr w14:paraId="2F692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803" w:type="dxa"/>
            <w:tcBorders>
              <w:top w:val="single" w:color="E4E7EB" w:sz="6" w:space="0"/>
              <w:bottom w:val="single" w:color="E4E7EB" w:sz="6" w:space="0"/>
            </w:tcBorders>
          </w:tcPr>
          <w:p w14:paraId="6008AFBF">
            <w:pPr>
              <w:pStyle w:val="11"/>
              <w:spacing w:before="29"/>
              <w:rPr>
                <w:sz w:val="18"/>
              </w:rPr>
            </w:pPr>
          </w:p>
          <w:p w14:paraId="59BB9C39">
            <w:pPr>
              <w:pStyle w:val="11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-159385</wp:posOffset>
                      </wp:positionV>
                      <wp:extent cx="1543050" cy="447675"/>
                      <wp:effectExtent l="0" t="0" r="0" b="0"/>
                      <wp:wrapNone/>
                      <wp:docPr id="79" name="Group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3050" cy="447675"/>
                                <a:chOff x="0" y="0"/>
                                <a:chExt cx="1543050" cy="44767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154305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0" h="447675">
                                      <a:moveTo>
                                        <a:pt x="1543049" y="447674"/>
                                      </a:moveTo>
                                      <a:lnTo>
                                        <a:pt x="0" y="4476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43049" y="0"/>
                                      </a:lnTo>
                                      <a:lnTo>
                                        <a:pt x="1543049" y="4476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133349" y="104774"/>
                                  <a:ext cx="77152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247650">
                                      <a:moveTo>
                                        <a:pt x="718127" y="247645"/>
                                      </a:moveTo>
                                      <a:lnTo>
                                        <a:pt x="53397" y="247645"/>
                                      </a:lnTo>
                                      <a:lnTo>
                                        <a:pt x="49681" y="247277"/>
                                      </a:lnTo>
                                      <a:lnTo>
                                        <a:pt x="14085" y="228251"/>
                                      </a:lnTo>
                                      <a:lnTo>
                                        <a:pt x="0" y="194252"/>
                                      </a:lnTo>
                                      <a:lnTo>
                                        <a:pt x="0" y="190499"/>
                                      </a:lnTo>
                                      <a:lnTo>
                                        <a:pt x="0" y="53397"/>
                                      </a:lnTo>
                                      <a:lnTo>
                                        <a:pt x="19392" y="14077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718127" y="0"/>
                                      </a:lnTo>
                                      <a:lnTo>
                                        <a:pt x="757439" y="19385"/>
                                      </a:lnTo>
                                      <a:lnTo>
                                        <a:pt x="771524" y="53397"/>
                                      </a:lnTo>
                                      <a:lnTo>
                                        <a:pt x="771524" y="194252"/>
                                      </a:lnTo>
                                      <a:lnTo>
                                        <a:pt x="752132" y="233557"/>
                                      </a:lnTo>
                                      <a:lnTo>
                                        <a:pt x="721843" y="247277"/>
                                      </a:lnTo>
                                      <a:lnTo>
                                        <a:pt x="718127" y="2476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12.55pt;height:35.25pt;width:121.5pt;z-index:-251649024;mso-width-relative:page;mso-height-relative:page;" coordsize="1543050,447675" o:gfxdata="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28mUqdgAAAAHAQAADwAAAAAAAAABACAAAAAi&#10;AAAAZHJzL2Rvd25yZXYueG1sUEsBAhQAFAAAAAgAh07iQAeO3WdgAwAAGQsAAA4AAAAAAAAAAQAg&#10;AAAAJwEAAGRycy9lMm9Eb2MueG1sUEsFBgAAAAAGAAYAWQEAAPkGAAAAAA==&#10;">
                      <o:lock v:ext="edit" aspectratio="f"/>
                      <v:shape id="Graphic 80" o:spid="_x0000_s1026" o:spt="100" style="position:absolute;left:0;top:0;height:447675;width:1543050;" fillcolor="#F9FAFA" filled="t" stroked="f" coordsize="1543050,447675" o:gfxdata="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+zhUDtwAAANsAAAAP&#10;AAAAAAAAAAEAIAAAACIAAABkcnMvZG93bnJldi54bWxQSwECFAAUAAAACACHTuJAMy8FnjsAAAA5&#10;AAAAEAAAAAAAAAABACAAAAAGAQAAZHJzL3NoYXBleG1sLnhtbFBLBQYAAAAABgAGAFsBAACwAwAA&#10;AAA=&#10;" path="m1543049,447674l0,447674,0,0,1543049,0,1543049,4476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81" o:spid="_x0000_s1026" o:spt="100" style="position:absolute;left:133349;top:104774;height:247650;width:771525;" fillcolor="#E4E7EB" filled="t" stroked="f" coordsize="771525,247650" o:gfxdata="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fJu3ugAAANsA&#10;AAAPAAAAAAAAAAEAIAAAACIAAABkcnMvZG93bnJldi54bWxQSwECFAAUAAAACACHTuJAMy8FnjsA&#10;AAA5AAAAEAAAAAAAAAABACAAAAAJAQAAZHJzL3NoYXBleG1sLnhtbFBLBQYAAAAABgAGAFsBAACz&#10;AwAAAAA=&#10;" path="m718127,247645l53397,247645,49681,247277,14085,228251,0,194252,0,190499,0,53397,19392,14077,53397,0,718127,0,757439,19385,771524,53397,771524,194252,752132,233557,721843,247277,718127,24764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74050"/>
                <w:spacing w:val="-2"/>
                <w:sz w:val="18"/>
              </w:rPr>
              <w:t>Menunggu</w:t>
            </w:r>
          </w:p>
        </w:tc>
        <w:tc>
          <w:tcPr>
            <w:tcW w:w="782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DD62DD8">
            <w:pPr>
              <w:pStyle w:val="11"/>
              <w:spacing w:before="29"/>
              <w:rPr>
                <w:sz w:val="18"/>
              </w:rPr>
            </w:pPr>
          </w:p>
          <w:p w14:paraId="3E1845AB">
            <w:pPr>
              <w:pStyle w:val="11"/>
              <w:ind w:left="84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Akun sedang dalam proses verifikasi oleh </w:t>
            </w:r>
            <w:r>
              <w:rPr>
                <w:color w:val="1F2937"/>
                <w:spacing w:val="-2"/>
                <w:sz w:val="18"/>
              </w:rPr>
              <w:t>petugas</w:t>
            </w:r>
          </w:p>
        </w:tc>
      </w:tr>
      <w:tr w14:paraId="1AC18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803" w:type="dxa"/>
            <w:tcBorders>
              <w:top w:val="single" w:color="E4E7EB" w:sz="6" w:space="0"/>
              <w:bottom w:val="single" w:color="E4E7EB" w:sz="6" w:space="0"/>
            </w:tcBorders>
          </w:tcPr>
          <w:p w14:paraId="71C7715C">
            <w:pPr>
              <w:pStyle w:val="11"/>
              <w:spacing w:before="29"/>
              <w:rPr>
                <w:sz w:val="18"/>
              </w:rPr>
            </w:pPr>
          </w:p>
          <w:p w14:paraId="3983D426">
            <w:pPr>
              <w:pStyle w:val="11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-54610</wp:posOffset>
                      </wp:positionV>
                      <wp:extent cx="571500" cy="247650"/>
                      <wp:effectExtent l="0" t="0" r="0" b="0"/>
                      <wp:wrapNone/>
                      <wp:docPr id="82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1500" cy="247650"/>
                                <a:chOff x="0" y="0"/>
                                <a:chExt cx="571500" cy="24765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5715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247650">
                                      <a:moveTo>
                                        <a:pt x="518102" y="247645"/>
                                      </a:moveTo>
                                      <a:lnTo>
                                        <a:pt x="53397" y="247645"/>
                                      </a:lnTo>
                                      <a:lnTo>
                                        <a:pt x="49681" y="247277"/>
                                      </a:lnTo>
                                      <a:lnTo>
                                        <a:pt x="14085" y="228251"/>
                                      </a:lnTo>
                                      <a:lnTo>
                                        <a:pt x="0" y="194252"/>
                                      </a:lnTo>
                                      <a:lnTo>
                                        <a:pt x="0" y="190499"/>
                                      </a:lnTo>
                                      <a:lnTo>
                                        <a:pt x="0" y="53397"/>
                                      </a:lnTo>
                                      <a:lnTo>
                                        <a:pt x="19392" y="14077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518102" y="0"/>
                                      </a:lnTo>
                                      <a:lnTo>
                                        <a:pt x="557414" y="19385"/>
                                      </a:lnTo>
                                      <a:lnTo>
                                        <a:pt x="571499" y="53397"/>
                                      </a:lnTo>
                                      <a:lnTo>
                                        <a:pt x="571499" y="194252"/>
                                      </a:lnTo>
                                      <a:lnTo>
                                        <a:pt x="552107" y="233562"/>
                                      </a:lnTo>
                                      <a:lnTo>
                                        <a:pt x="521818" y="247277"/>
                                      </a:lnTo>
                                      <a:lnTo>
                                        <a:pt x="518102" y="2476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CAC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.45pt;margin-top:-4.3pt;height:19.5pt;width:45pt;z-index:-251648000;mso-width-relative:page;mso-height-relative:page;" coordsize="571500,247650" o:gfxdata="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CnPx+J2AAAAAgBAAAPAAAAAAAAAAEAIAAAACIAAABk&#10;cnMvZG93bnJldi54bWxQSwECFAAUAAAACACHTuJACO1lLuoCAAAACAAADgAAAAAAAAABACAAAAAn&#10;AQAAZHJzL2Uyb0RvYy54bWxQSwUGAAAAAAYABgBZAQAAgwYAAAAA&#10;">
                      <o:lock v:ext="edit" aspectratio="f"/>
                      <v:shape id="Graphic 83" o:spid="_x0000_s1026" o:spt="100" style="position:absolute;left:0;top:0;height:247650;width:571500;" fillcolor="#FECACA" filled="t" stroked="f" coordsize="571500,247650" o:gfxdata="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0QwpL4A&#10;AADbAAAADwAAAAAAAAABACAAAAAiAAAAZHJzL2Rvd25yZXYueG1sUEsBAhQAFAAAAAgAh07iQDMv&#10;BZ47AAAAOQAAABAAAAAAAAAAAQAgAAAADQEAAGRycy9zaGFwZXhtbC54bWxQSwUGAAAAAAYABgBb&#10;AQAAtwMAAAAA&#10;" path="m518102,247645l53397,247645,49681,247277,14085,228251,0,194252,0,190499,0,53397,19392,14077,53397,0,518102,0,557414,19385,571499,53397,571499,194252,552107,233562,521818,247277,518102,24764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91B1B"/>
                <w:spacing w:val="-2"/>
                <w:sz w:val="18"/>
              </w:rPr>
              <w:t>Ditolak</w:t>
            </w:r>
          </w:p>
        </w:tc>
        <w:tc>
          <w:tcPr>
            <w:tcW w:w="7827" w:type="dxa"/>
            <w:tcBorders>
              <w:top w:val="single" w:color="E4E7EB" w:sz="6" w:space="0"/>
              <w:bottom w:val="single" w:color="E4E7EB" w:sz="6" w:space="0"/>
            </w:tcBorders>
          </w:tcPr>
          <w:p w14:paraId="05635472">
            <w:pPr>
              <w:pStyle w:val="11"/>
              <w:spacing w:before="29"/>
              <w:rPr>
                <w:sz w:val="18"/>
              </w:rPr>
            </w:pPr>
          </w:p>
          <w:p w14:paraId="04C2DE62">
            <w:pPr>
              <w:pStyle w:val="11"/>
              <w:ind w:left="84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Data tidak valid, silakan hubungi </w:t>
            </w:r>
            <w:r>
              <w:rPr>
                <w:color w:val="1F2937"/>
                <w:spacing w:val="-2"/>
                <w:sz w:val="18"/>
              </w:rPr>
              <w:t>petugas</w:t>
            </w:r>
          </w:p>
        </w:tc>
      </w:tr>
    </w:tbl>
    <w:p w14:paraId="026975BC">
      <w:pPr>
        <w:pStyle w:val="7"/>
        <w:spacing w:before="7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158115</wp:posOffset>
                </wp:positionV>
                <wp:extent cx="6115050" cy="990600"/>
                <wp:effectExtent l="0" t="0" r="0" b="0"/>
                <wp:wrapTopAndBottom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99"/>
                                </a:moveTo>
                                <a:lnTo>
                                  <a:pt x="71196" y="990599"/>
                                </a:lnTo>
                                <a:lnTo>
                                  <a:pt x="66241" y="989990"/>
                                </a:lnTo>
                                <a:lnTo>
                                  <a:pt x="29705" y="971066"/>
                                </a:lnTo>
                                <a:lnTo>
                                  <a:pt x="7715" y="937575"/>
                                </a:lnTo>
                                <a:lnTo>
                                  <a:pt x="0" y="901601"/>
                                </a:lnTo>
                                <a:lnTo>
                                  <a:pt x="0" y="895349"/>
                                </a:lnTo>
                                <a:lnTo>
                                  <a:pt x="0" y="88994"/>
                                </a:lnTo>
                                <a:lnTo>
                                  <a:pt x="10062" y="47531"/>
                                </a:lnTo>
                                <a:lnTo>
                                  <a:pt x="38025" y="12571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71"/>
                                </a:lnTo>
                                <a:lnTo>
                                  <a:pt x="6083420" y="47531"/>
                                </a:lnTo>
                                <a:lnTo>
                                  <a:pt x="6095998" y="88994"/>
                                </a:lnTo>
                                <a:lnTo>
                                  <a:pt x="6095998" y="901601"/>
                                </a:lnTo>
                                <a:lnTo>
                                  <a:pt x="6083420" y="943063"/>
                                </a:lnTo>
                                <a:lnTo>
                                  <a:pt x="6048466" y="978014"/>
                                </a:lnTo>
                                <a:lnTo>
                                  <a:pt x="6013197" y="989990"/>
                                </a:lnTo>
                                <a:lnTo>
                                  <a:pt x="6007003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430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79" y="989742"/>
                                </a:moveTo>
                                <a:lnTo>
                                  <a:pt x="42321" y="974133"/>
                                </a:lnTo>
                                <a:lnTo>
                                  <a:pt x="11259" y="939866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6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4"/>
                                </a:lnTo>
                                <a:lnTo>
                                  <a:pt x="86379" y="989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F35B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w w:val="90"/>
                                  <w:sz w:val="23"/>
                                </w:rPr>
                                <w:t>ℹ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w w:val="95"/>
                                  <w:sz w:val="21"/>
                                </w:rPr>
                                <w:t>Informasi</w:t>
                              </w:r>
                            </w:p>
                            <w:p w14:paraId="160C3887">
                              <w:pPr>
                                <w:spacing w:before="169" w:line="362" w:lineRule="auto"/>
                                <w:ind w:left="360" w:right="54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Proses verifikasi biasanya membutuhkan waktu 1×24 jam kerja. Anda akan menerima notifikasi melalui email setelah akun diverifikasi.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2.45pt;height:78pt;width:481.5pt;mso-position-horizontal-relative:page;mso-wrap-distance-bottom:0pt;mso-wrap-distance-top:0pt;z-index:-251629568;mso-width-relative:page;mso-height-relative:page;" coordsize="6115050,990600" o:gfxdata="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">
                <o:lock v:ext="edit" aspectratio="f"/>
                <v:shape id="Graphic 85" o:spid="_x0000_s1026" o:spt="100" style="position:absolute;left:19049;top:0;height:990600;width:6096000;" fillcolor="#FEF2C7" filled="t" stroked="f" coordsize="6096000,990600" o:gfxdata="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eVvr4A&#10;AADbAAAADwAAAAAAAAABACAAAAAiAAAAZHJzL2Rvd25yZXYueG1sUEsBAhQAFAAAAAgAh07iQDMv&#10;BZ47AAAAOQAAABAAAAAAAAAAAQAgAAAADQEAAGRycy9zaGFwZXhtbC54bWxQSwUGAAAAAAYABgBb&#10;AQAAtwMAAAAA&#10;" path="m6007003,990599l71196,990599,66241,989990,29705,971066,7715,937575,0,901601,0,895349,0,88994,10062,47531,38025,12571,71196,0,6007003,0,6048466,12571,6083420,47531,6095998,88994,6095998,901601,6083420,943063,6048466,978014,6013197,989990,6007003,990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0;top:430;height:989965;width:86995;" fillcolor="#D97705" filled="t" stroked="f" coordsize="86995,989965" o:gfxdata="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v4uy/&#10;AAAA2wAAAA8AAAAAAAAAAQAgAAAAIgAAAGRycy9kb3ducmV2LnhtbFBLAQIUABQAAAAIAIdO4kAz&#10;LwWeOwAAADkAAAAQAAAAAAAAAAEAIAAAAA4BAABkcnMvc2hhcGV4bWwueG1sUEsFBgAAAAAGAAYA&#10;WwEAALgDAAAAAA==&#10;" path="m86379,989742l42321,974133,11259,939866,0,894921,0,94821,11259,49874,42321,15608,86379,0,80381,1988,73379,6821,47722,41892,38371,85438,38100,94821,38100,894921,44855,939866,63493,974133,80381,987754,86379,9897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7" o:spid="_x0000_s1026" o:spt="202" type="#_x0000_t202" style="position:absolute;left:0;top:0;height:990600;width:6115050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21F35B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w w:val="90"/>
                            <w:sz w:val="23"/>
                          </w:rPr>
                          <w:t>ℹ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w w:val="95"/>
                            <w:sz w:val="21"/>
                          </w:rPr>
                          <w:t>Informasi</w:t>
                        </w:r>
                      </w:p>
                      <w:p w14:paraId="160C3887">
                        <w:pPr>
                          <w:spacing w:before="169" w:line="362" w:lineRule="auto"/>
                          <w:ind w:left="360" w:right="54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Proses verifikasi biasanya membutuhkan waktu 1×24 jam kerja. Anda akan menerima notifikasi melalui email setelah akun diverifikasi.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57F33C7">
      <w:pPr>
        <w:pStyle w:val="7"/>
        <w:spacing w:after="0"/>
        <w:rPr>
          <w:sz w:val="19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4698A4CE">
      <w:pPr>
        <w:pStyle w:val="7"/>
      </w:pPr>
    </w:p>
    <w:p w14:paraId="572E936F">
      <w:pPr>
        <w:pStyle w:val="7"/>
        <w:spacing w:before="150"/>
      </w:pPr>
    </w:p>
    <w:p w14:paraId="18894114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6BD080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">
                <o:lock v:ext="edit" aspectratio="f"/>
                <v:shape id="Image 89" o:spid="_x0000_s1026" o:spt="75" type="#_x0000_t75" style="position:absolute;left:0;top:0;height:266699;width:609599;" filled="f" o:preferrelative="t" stroked="f" coordsize="21600,21600" o:gfxdata="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3Sz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f"/>
                </v:shape>
                <v:shape id="Textbox 90" o:spid="_x0000_s1026" o:spt="202" type="#_x0000_t202" style="position:absolute;left:0;top:0;height:266700;width:60960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6BD080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8FC8AAA">
      <w:pPr>
        <w:pStyle w:val="2"/>
        <w:rPr>
          <w:b w:val="0"/>
        </w:rPr>
      </w:pPr>
      <w:r>
        <w:rPr>
          <w:b w:val="0"/>
          <w:color w:val="91400D"/>
          <w:spacing w:val="-2"/>
        </w:rPr>
        <w:t>Login</w:t>
      </w:r>
      <w:r>
        <w:rPr>
          <w:b w:val="0"/>
          <w:color w:val="91400D"/>
          <w:spacing w:val="-36"/>
        </w:rPr>
        <w:t xml:space="preserve"> </w:t>
      </w:r>
      <w:r>
        <w:rPr>
          <w:b w:val="0"/>
          <w:color w:val="91400D"/>
          <w:spacing w:val="-2"/>
        </w:rPr>
        <w:t>ke</w:t>
      </w:r>
      <w:r>
        <w:rPr>
          <w:b w:val="0"/>
          <w:color w:val="91400D"/>
          <w:spacing w:val="-36"/>
        </w:rPr>
        <w:t xml:space="preserve"> </w:t>
      </w:r>
      <w:r>
        <w:rPr>
          <w:b w:val="0"/>
          <w:color w:val="91400D"/>
          <w:spacing w:val="-2"/>
        </w:rPr>
        <w:t>Sistem</w:t>
      </w:r>
    </w:p>
    <w:p w14:paraId="12F1E592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B4B91">
      <w:pPr>
        <w:pStyle w:val="3"/>
        <w:numPr>
          <w:ilvl w:val="1"/>
          <w:numId w:val="3"/>
        </w:numPr>
        <w:tabs>
          <w:tab w:val="left" w:pos="1134"/>
        </w:tabs>
        <w:spacing w:before="620" w:after="0" w:line="240" w:lineRule="auto"/>
        <w:ind w:left="1134" w:right="0" w:hanging="550"/>
        <w:jc w:val="left"/>
      </w:pPr>
      <w:r>
        <w:rPr>
          <w:color w:val="1F2937"/>
        </w:rPr>
        <w:t xml:space="preserve">Langkah-Langkah </w:t>
      </w:r>
      <w:r>
        <w:rPr>
          <w:color w:val="1F2937"/>
          <w:spacing w:val="-2"/>
        </w:rPr>
        <w:t>Login</w:t>
      </w:r>
    </w:p>
    <w:p w14:paraId="4E3F4591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92" name="Graphic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2" o:spid="_x0000_s1026" o:spt="100" style="position:absolute;left:0pt;margin-left:65.2pt;margin-top:10.75pt;height:1.5pt;width:481.5pt;mso-position-horizontal-relative:page;mso-wrap-distance-bottom:0pt;mso-wrap-distance-top:0pt;z-index:-251627520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dAiuui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6115050" cy="447675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4287" y="3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80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1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1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80"/>
                                </a:lnTo>
                                <a:lnTo>
                                  <a:pt x="6088182" y="400133"/>
                                </a:lnTo>
                                <a:lnTo>
                                  <a:pt x="6053228" y="435094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952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7675">
                                <a:moveTo>
                                  <a:pt x="95250" y="447674"/>
                                </a:moveTo>
                                <a:lnTo>
                                  <a:pt x="50303" y="436417"/>
                                </a:lnTo>
                                <a:lnTo>
                                  <a:pt x="16037" y="405355"/>
                                </a:lnTo>
                                <a:lnTo>
                                  <a:pt x="453" y="361810"/>
                                </a:lnTo>
                                <a:lnTo>
                                  <a:pt x="0" y="352427"/>
                                </a:lnTo>
                                <a:lnTo>
                                  <a:pt x="0" y="95252"/>
                                </a:lnTo>
                                <a:lnTo>
                                  <a:pt x="11259" y="50306"/>
                                </a:lnTo>
                                <a:lnTo>
                                  <a:pt x="42321" y="16040"/>
                                </a:lnTo>
                                <a:lnTo>
                                  <a:pt x="85866" y="455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5"/>
                                </a:lnTo>
                                <a:lnTo>
                                  <a:pt x="82239" y="1815"/>
                                </a:lnTo>
                                <a:lnTo>
                                  <a:pt x="48103" y="27900"/>
                                </a:lnTo>
                                <a:lnTo>
                                  <a:pt x="31429" y="67644"/>
                                </a:lnTo>
                                <a:lnTo>
                                  <a:pt x="28575" y="95252"/>
                                </a:lnTo>
                                <a:lnTo>
                                  <a:pt x="28575" y="352427"/>
                                </a:lnTo>
                                <a:lnTo>
                                  <a:pt x="36456" y="397373"/>
                                </a:lnTo>
                                <a:lnTo>
                                  <a:pt x="58200" y="431639"/>
                                </a:lnTo>
                                <a:lnTo>
                                  <a:pt x="88681" y="447224"/>
                                </a:lnTo>
                                <a:lnTo>
                                  <a:pt x="95250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276724" y="133353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79"/>
                                </a:lnTo>
                                <a:lnTo>
                                  <a:pt x="533399" y="33044"/>
                                </a:lnTo>
                                <a:lnTo>
                                  <a:pt x="533399" y="138401"/>
                                </a:lnTo>
                                <a:lnTo>
                                  <a:pt x="505211" y="170473"/>
                                </a:lnTo>
                                <a:lnTo>
                                  <a:pt x="50035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42875" y="95255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4281A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Buka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browser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akses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URL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aplikasi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JITU,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kemudian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tambahkan</w:t>
                              </w:r>
                              <w:r>
                                <w:rPr>
                                  <w:color w:val="1F2937"/>
                                  <w:spacing w:val="31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nsolas"/>
                                  <w:color w:val="B45309"/>
                                  <w:sz w:val="18"/>
                                </w:rPr>
                                <w:t>/login</w:t>
                              </w:r>
                              <w:r>
                                <w:rPr>
                                  <w:rFonts w:ascii="Consolas"/>
                                  <w:color w:val="B45309"/>
                                  <w:spacing w:val="7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belakang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URL.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35.25pt;width:481.5pt;mso-position-horizontal-relative:page;mso-wrap-distance-bottom:0pt;mso-wrap-distance-top:0pt;z-index:-251627520;mso-width-relative:page;mso-height-relative:page;" coordsize="6115050,447675" o:gfxdata="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">
                <o:lock v:ext="edit" aspectratio="f"/>
                <v:shape id="Graphic 94" o:spid="_x0000_s1026" o:spt="100" style="position:absolute;left:14287;top:3;height:447675;width:6101080;" fillcolor="#F9FAFA" filled="t" stroked="f" coordsize="6101080,447675" o:gfxdata="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C23xvQAA&#10;ANsAAAAPAAAAAAAAAAEAIAAAACIAAABkcnMvZG93bnJldi54bWxQSwECFAAUAAAACACHTuJAMy8F&#10;njsAAAA5AAAAEAAAAAAAAAABACAAAAAMAQAAZHJzL3NoYXBleG1sLnhtbFBLBQYAAAAABgAGAFsB&#10;AAC2AwAAAAA=&#10;" path="m6011765,447674l75646,447674,70381,447065,31561,428141,8197,394645,0,358680,0,352424,0,88994,10691,47523,40402,12571,75646,0,6011765,0,6053228,12571,6088182,47523,6100761,88994,6100761,358680,6088182,400133,6053228,435094,6017959,447060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0;top:0;height:447675;width:95250;" fillcolor="#D97705" filled="t" stroked="f" coordsize="95250,447675" o:gfxdata="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k96ovQAA&#10;ANsAAAAPAAAAAAAAAAEAIAAAACIAAABkcnMvZG93bnJldi54bWxQSwECFAAUAAAACACHTuJAMy8F&#10;njsAAAA5AAAAEAAAAAAAAAABACAAAAAMAQAAZHJzL3NoYXBleG1sLnhtbFBLBQYAAAAABgAGAFsB&#10;AAC2AwAAAAA=&#10;" path="m95250,447674l50303,436417,16037,405355,453,361810,0,352427,0,95252,11259,50306,42321,16040,85866,455,95250,0,88681,455,82239,1815,48103,27900,31429,67644,28575,95252,28575,352427,36456,397373,58200,431639,88681,447224,95250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4276724;top:133353;height:171450;width:533400;" fillcolor="#F2F4F5" filled="t" stroked="f" coordsize="533400,171450" o:gfxdata="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DVUr4A&#10;AADbAAAADwAAAAAAAAABACAAAAAiAAAAZHJzL2Rvd25yZXYueG1sUEsBAhQAFAAAAAgAh07iQDMv&#10;BZ47AAAAOQAAABAAAAAAAAAAAQAgAAAADQEAAGRycy9zaGFwZXhtbC54bWxQSwUGAAAAAAYABgBb&#10;AQAAtwMAAAAA&#10;" path="m500352,171445l33047,171445,28187,170473,966,143260,0,138401,0,133349,0,33044,28187,962,33047,0,500352,0,532432,28179,533399,33044,533399,138401,505211,170473,500352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142875;top:95255;height:266700;width:266700;" fillcolor="#D97705" filled="t" stroked="f" coordsize="266700,266700" o:gfxdata="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B/PkL4A&#10;AADbAAAADwAAAAAAAAABACAAAAAiAAAAZHJzL2Rvd25yZXYueG1sUEsBAhQAFAAAAAgAh07iQDMv&#10;BZ47AAAAOQAAABAAAAAAAAAAAQAgAAAADQEAAGRycy9zaGFwZXhtbC54bWxQSwUGAAAAAAYABgBb&#10;AQAAtwMAAAAA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8" o:spid="_x0000_s1026" o:spt="202" type="#_x0000_t202" style="position:absolute;left:0;top:0;height:447675;width:6115050;" filled="f" stroked="f" coordsize="21600,21600" o:gfxdata="UEsDBAoAAAAAAIdO4kAAAAAAAAAAAAAAAAAEAAAAZHJzL1BLAwQUAAAACACHTuJAma/+5L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v/u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E4281A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Buka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browser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akses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URL</w:t>
                        </w:r>
                        <w:r>
                          <w:rPr>
                            <w:color w:val="1F293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aplikasi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JITU,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kemudian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tambahkan</w:t>
                        </w:r>
                        <w:r>
                          <w:rPr>
                            <w:color w:val="1F2937"/>
                            <w:spacing w:val="31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nsolas"/>
                            <w:color w:val="B45309"/>
                            <w:sz w:val="18"/>
                          </w:rPr>
                          <w:t>/login</w:t>
                        </w:r>
                        <w:r>
                          <w:rPr>
                            <w:rFonts w:ascii="Consolas"/>
                            <w:color w:val="B45309"/>
                            <w:spacing w:val="7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belakang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URL.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831850</wp:posOffset>
                </wp:positionV>
                <wp:extent cx="6115050" cy="438150"/>
                <wp:effectExtent l="0" t="0" r="0" b="0"/>
                <wp:wrapTopAndBottom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14287" y="3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5"/>
                                </a:moveTo>
                                <a:lnTo>
                                  <a:pt x="75646" y="438145"/>
                                </a:lnTo>
                                <a:lnTo>
                                  <a:pt x="70381" y="437535"/>
                                </a:lnTo>
                                <a:lnTo>
                                  <a:pt x="31561" y="418616"/>
                                </a:lnTo>
                                <a:lnTo>
                                  <a:pt x="8197" y="385120"/>
                                </a:lnTo>
                                <a:lnTo>
                                  <a:pt x="0" y="3491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18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1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49151"/>
                                </a:lnTo>
                                <a:lnTo>
                                  <a:pt x="6088182" y="390608"/>
                                </a:lnTo>
                                <a:lnTo>
                                  <a:pt x="6053228" y="425564"/>
                                </a:lnTo>
                                <a:lnTo>
                                  <a:pt x="6017959" y="437535"/>
                                </a:lnTo>
                                <a:lnTo>
                                  <a:pt x="6011765" y="43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-12" y="5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45"/>
                                </a:lnTo>
                                <a:lnTo>
                                  <a:pt x="42329" y="422109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33"/>
                                </a:lnTo>
                                <a:lnTo>
                                  <a:pt x="48107" y="410248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BF200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Masukkan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Username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telah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didaftarkan.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5.5pt;height:34.5pt;width:481.5pt;mso-position-horizontal-relative:page;mso-wrap-distance-bottom:0pt;mso-wrap-distance-top:0pt;z-index:-251626496;mso-width-relative:page;mso-height-relative:page;" coordsize="6115050,438150" o:gfxdata="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">
                <o:lock v:ext="edit" aspectratio="f"/>
                <v:shape id="Graphic 100" o:spid="_x0000_s1026" o:spt="100" style="position:absolute;left:14287;top:3;height:438150;width:6101080;" fillcolor="#F9FAFA" filled="t" stroked="f" coordsize="6101080,438150" o:gfxdata="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bAZ/b4A&#10;AADcAAAADwAAAAAAAAABACAAAAAiAAAAZHJzL2Rvd25yZXYueG1sUEsBAhQAFAAAAAgAh07iQDMv&#10;BZ47AAAAOQAAABAAAAAAAAAAAQAgAAAADQEAAGRycy9zaGFwZXhtbC54bWxQSwUGAAAAAAYABgBb&#10;AQAAtwMAAAAA&#10;" path="m6011765,438145l75646,438145,70381,437535,31561,418616,8197,385120,0,349151,0,342899,0,88994,10691,47518,40402,12575,75646,0,6011765,0,6053228,12571,6088182,47523,6100761,88994,6100761,349151,6088182,390608,6053228,425564,6017959,437535,6011765,4381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-12;top:5;height:438150;width:409575;" fillcolor="#D97705" filled="t" stroked="f" coordsize="409575,438150" o:gfxdata="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eT2q8AAAA&#10;3AAAAA8AAAAAAAAAAQAgAAAAIgAAAGRycy9kb3ducmV2LnhtbFBLAQIUABQAAAAIAIdO4kAzLwWe&#10;OwAAADkAAAAQAAAAAAAAAAEAIAAAAAsBAABkcnMvc2hhcGV4bWwueG1sUEsFBgAAAAAGAAYAWwEA&#10;ALUDAAAAAA==&#10;" path="m95250,0l50304,11264,16040,42329,457,85864,0,95250,0,342900,11264,387845,42329,422109,85877,437705,95250,438150,88684,437705,82245,436333,48107,410248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2" o:spid="_x0000_s1026" o:spt="202" type="#_x0000_t202" style="position:absolute;left:0;top:0;height:438150;width:6115050;" filled="f" stroked="f" coordsize="21600,21600" o:gfxdata="UEsDBAoAAAAAAIdO4kAAAAAAAAAAAAAAAAAEAAAAZHJzL1BLAwQUAAAACACHTuJAOB5tjrwAAADc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r2ZwfyZdI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ebY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CBF200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Masukkan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Username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telah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didaftarkan.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1346200</wp:posOffset>
                </wp:positionV>
                <wp:extent cx="6115050" cy="447675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14287" y="3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0"/>
                                </a:moveTo>
                                <a:lnTo>
                                  <a:pt x="75646" y="447670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36"/>
                                </a:lnTo>
                                <a:lnTo>
                                  <a:pt x="8197" y="394640"/>
                                </a:lnTo>
                                <a:lnTo>
                                  <a:pt x="0" y="358671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71"/>
                                </a:lnTo>
                                <a:lnTo>
                                  <a:pt x="6088182" y="400129"/>
                                </a:lnTo>
                                <a:lnTo>
                                  <a:pt x="6053228" y="435084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-12" y="5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34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58"/>
                                </a:lnTo>
                                <a:lnTo>
                                  <a:pt x="48107" y="419773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4B3C9">
                              <w:pPr>
                                <w:tabs>
                                  <w:tab w:val="left" w:pos="824"/>
                                </w:tabs>
                                <w:spacing w:before="194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Masukkan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ikon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mata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position w:val="1"/>
                                  <w:sz w:val="20"/>
                                </w:rPr>
                                <w:t>👁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menampilkan/menyembunyikan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password.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6pt;height:35.25pt;width:481.5pt;mso-position-horizontal-relative:page;mso-wrap-distance-bottom:0pt;mso-wrap-distance-top:0pt;z-index:-251626496;mso-width-relative:page;mso-height-relative:page;" coordsize="6115050,447675" o:gfxdata="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">
                <o:lock v:ext="edit" aspectratio="f"/>
                <v:shape id="Graphic 104" o:spid="_x0000_s1026" o:spt="100" style="position:absolute;left:14287;top:3;height:447675;width:6101080;" fillcolor="#F9FAFA" filled="t" stroked="f" coordsize="6101080,447675" o:gfxdata="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JTbm8AAAA&#10;3AAAAA8AAAAAAAAAAQAgAAAAIgAAAGRycy9kb3ducmV2LnhtbFBLAQIUABQAAAAIAIdO4kAzLwWe&#10;OwAAADkAAAAQAAAAAAAAAAEAIAAAAAsBAABkcnMvc2hhcGV4bWwueG1sUEsFBgAAAAAGAAYAWwEA&#10;ALUDAAAAAA==&#10;" path="m6011765,447670l75646,447670,70381,447060,31561,428136,8197,394640,0,358671,0,352424,0,88994,10691,47523,40402,12566,75646,0,6011765,0,6053228,12566,6088182,47523,6100761,88994,6100761,358671,6088182,400129,6053228,435084,6017959,447060,6011765,4476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-12;top:5;height:447675;width:409575;" fillcolor="#D97705" filled="t" stroked="f" coordsize="409575,447675" o:gfxdata="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fUbkugAAANwA&#10;AAAPAAAAAAAAAAEAIAAAACIAAABkcnMvZG93bnJldi54bWxQSwECFAAUAAAACACHTuJAMy8FnjsA&#10;AAA5AAAAEAAAAAAAAAABACAAAAAJAQAAZHJzL3NoYXBleG1sLnhtbFBLBQYAAAAABgAGAFsBAACz&#10;AwAAAAA=&#10;" path="m95250,0l50304,11264,16040,42329,457,85864,0,95250,0,352425,11264,397370,42329,431634,85877,447230,95250,447675,88684,447230,82245,445858,48107,419773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6" o:spid="_x0000_s1026" o:spt="202" type="#_x0000_t202" style="position:absolute;left:0;top:0;height:447675;width:6115050;" filled="f" stroked="f" coordsize="21600,21600" o:gfxdata="UEsDBAoAAAAAAIdO4kAAAAAAAAAAAAAAAAAEAAAAZHJzL1BLAwQUAAAACACHTuJARyVrjbwAAADc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Vxn8PZMu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la4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64B3C9">
                        <w:pPr>
                          <w:tabs>
                            <w:tab w:val="left" w:pos="824"/>
                          </w:tabs>
                          <w:spacing w:before="194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Masukkan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position w:val="1"/>
                            <w:sz w:val="20"/>
                          </w:rPr>
                          <w:t>Password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.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ikon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mata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position w:val="1"/>
                            <w:sz w:val="20"/>
                          </w:rPr>
                          <w:t>👁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)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menampilkan/menyembunyikan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password.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1870075</wp:posOffset>
                </wp:positionV>
                <wp:extent cx="6115050" cy="657225"/>
                <wp:effectExtent l="0" t="0" r="0" b="0"/>
                <wp:wrapTopAndBottom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657225"/>
                          <a:chOff x="0" y="0"/>
                          <a:chExt cx="6115050" cy="6572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4287" y="3"/>
                            <a:ext cx="610108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657225">
                                <a:moveTo>
                                  <a:pt x="6011765" y="657224"/>
                                </a:moveTo>
                                <a:lnTo>
                                  <a:pt x="75646" y="657224"/>
                                </a:lnTo>
                                <a:lnTo>
                                  <a:pt x="70381" y="656615"/>
                                </a:lnTo>
                                <a:lnTo>
                                  <a:pt x="31561" y="637686"/>
                                </a:lnTo>
                                <a:lnTo>
                                  <a:pt x="8197" y="604190"/>
                                </a:lnTo>
                                <a:lnTo>
                                  <a:pt x="0" y="568226"/>
                                </a:lnTo>
                                <a:lnTo>
                                  <a:pt x="0" y="56197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1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568226"/>
                                </a:lnTo>
                                <a:lnTo>
                                  <a:pt x="6088182" y="609679"/>
                                </a:lnTo>
                                <a:lnTo>
                                  <a:pt x="6053228" y="644630"/>
                                </a:lnTo>
                                <a:lnTo>
                                  <a:pt x="6017959" y="656610"/>
                                </a:lnTo>
                                <a:lnTo>
                                  <a:pt x="6011765" y="65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-12" y="5"/>
                            <a:ext cx="4095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65722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561975"/>
                                </a:lnTo>
                                <a:lnTo>
                                  <a:pt x="11264" y="606920"/>
                                </a:lnTo>
                                <a:lnTo>
                                  <a:pt x="42329" y="641184"/>
                                </a:lnTo>
                                <a:lnTo>
                                  <a:pt x="85877" y="656780"/>
                                </a:lnTo>
                                <a:lnTo>
                                  <a:pt x="95250" y="657225"/>
                                </a:lnTo>
                                <a:lnTo>
                                  <a:pt x="88684" y="656780"/>
                                </a:lnTo>
                                <a:lnTo>
                                  <a:pt x="82245" y="655408"/>
                                </a:lnTo>
                                <a:lnTo>
                                  <a:pt x="48107" y="629335"/>
                                </a:lnTo>
                                <a:lnTo>
                                  <a:pt x="31432" y="589584"/>
                                </a:lnTo>
                                <a:lnTo>
                                  <a:pt x="28575" y="56197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657225">
                                <a:moveTo>
                                  <a:pt x="409575" y="333375"/>
                                </a:moveTo>
                                <a:lnTo>
                                  <a:pt x="403834" y="294665"/>
                                </a:lnTo>
                                <a:lnTo>
                                  <a:pt x="387108" y="259295"/>
                                </a:lnTo>
                                <a:lnTo>
                                  <a:pt x="360832" y="230301"/>
                                </a:lnTo>
                                <a:lnTo>
                                  <a:pt x="327266" y="210185"/>
                                </a:lnTo>
                                <a:lnTo>
                                  <a:pt x="289306" y="200672"/>
                                </a:lnTo>
                                <a:lnTo>
                                  <a:pt x="276225" y="200025"/>
                                </a:lnTo>
                                <a:lnTo>
                                  <a:pt x="269684" y="200190"/>
                                </a:lnTo>
                                <a:lnTo>
                                  <a:pt x="231317" y="207822"/>
                                </a:lnTo>
                                <a:lnTo>
                                  <a:pt x="196786" y="226275"/>
                                </a:lnTo>
                                <a:lnTo>
                                  <a:pt x="169125" y="253936"/>
                                </a:lnTo>
                                <a:lnTo>
                                  <a:pt x="150672" y="288467"/>
                                </a:lnTo>
                                <a:lnTo>
                                  <a:pt x="143040" y="326834"/>
                                </a:lnTo>
                                <a:lnTo>
                                  <a:pt x="142875" y="333375"/>
                                </a:lnTo>
                                <a:lnTo>
                                  <a:pt x="143040" y="339928"/>
                                </a:lnTo>
                                <a:lnTo>
                                  <a:pt x="150672" y="378294"/>
                                </a:lnTo>
                                <a:lnTo>
                                  <a:pt x="169125" y="412826"/>
                                </a:lnTo>
                                <a:lnTo>
                                  <a:pt x="196786" y="440486"/>
                                </a:lnTo>
                                <a:lnTo>
                                  <a:pt x="231317" y="458939"/>
                                </a:lnTo>
                                <a:lnTo>
                                  <a:pt x="269684" y="466572"/>
                                </a:lnTo>
                                <a:lnTo>
                                  <a:pt x="276225" y="466725"/>
                                </a:lnTo>
                                <a:lnTo>
                                  <a:pt x="282778" y="466572"/>
                                </a:lnTo>
                                <a:lnTo>
                                  <a:pt x="321144" y="458939"/>
                                </a:lnTo>
                                <a:lnTo>
                                  <a:pt x="355676" y="440486"/>
                                </a:lnTo>
                                <a:lnTo>
                                  <a:pt x="383336" y="412826"/>
                                </a:lnTo>
                                <a:lnTo>
                                  <a:pt x="401789" y="378294"/>
                                </a:lnTo>
                                <a:lnTo>
                                  <a:pt x="409422" y="339928"/>
                                </a:lnTo>
                                <a:lnTo>
                                  <a:pt x="409575" y="33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115050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FE4BD">
                              <w:pPr>
                                <w:spacing w:before="217" w:line="210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Jawab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pertanyaan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CAPTCHA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keamanan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berupa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soal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penjumlahan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(contoh: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"5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?").</w:t>
                              </w:r>
                            </w:p>
                            <w:p w14:paraId="3578857E">
                              <w:pPr>
                                <w:spacing w:before="0" w:line="167" w:lineRule="exact"/>
                                <w:ind w:left="38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  <w:p w14:paraId="1ACF8798">
                              <w:pPr>
                                <w:spacing w:before="0" w:line="199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Masukkan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jawaban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kolom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"Hasil".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7.25pt;height:51.75pt;width:481.5pt;mso-position-horizontal-relative:page;mso-wrap-distance-bottom:0pt;mso-wrap-distance-top:0pt;z-index:-251625472;mso-width-relative:page;mso-height-relative:page;" coordsize="6115050,657225" o:gfxdata="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">
                <o:lock v:ext="edit" aspectratio="f"/>
                <v:shape id="Graphic 108" o:spid="_x0000_s1026" o:spt="100" style="position:absolute;left:14287;top:3;height:657225;width:6101080;" fillcolor="#F9FAFA" filled="t" stroked="f" coordsize="6101080,657225" o:gfxdata="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ZJHa8AAAA&#10;3AAAAA8AAAAAAAAAAQAgAAAAIgAAAGRycy9kb3ducmV2LnhtbFBLAQIUABQAAAAIAIdO4kAzLwWe&#10;OwAAADkAAAAQAAAAAAAAAAEAIAAAAAsBAABkcnMvc2hhcGV4bWwueG1sUEsFBgAAAAAGAAYAWwEA&#10;ALUDAAAAAA==&#10;" path="m6011765,657224l75646,657224,70381,656615,31561,637686,8197,604190,0,568226,0,561974,0,88994,10691,47523,40402,12566,75646,0,6011765,0,6053228,12571,6088182,47523,6100761,88994,6100761,568226,6088182,609679,6053228,644630,6017959,656610,6011765,6572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-12;top:5;height:657225;width:409575;" fillcolor="#D97705" filled="t" stroked="f" coordsize="409575,657225" o:gfxdata="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4kr4ugAAANwA&#10;AAAPAAAAAAAAAAEAIAAAACIAAABkcnMvZG93bnJldi54bWxQSwECFAAUAAAACACHTuJAMy8FnjsA&#10;AAA5AAAAEAAAAAAAAAABACAAAAAJAQAAZHJzL3NoYXBleG1sLnhtbFBLBQYAAAAABgAGAFsBAACz&#10;AwAAAAA=&#10;" path="m95250,0l50304,11264,16040,42329,457,85864,0,95250,0,561975,11264,606920,42329,641184,85877,656780,95250,657225,88684,656780,82245,655408,48107,629335,31432,589584,28575,561975,28575,95250,36461,50304,58204,16040,88684,457,95250,0xem409575,333375l403834,294665,387108,259295,360832,230301,327266,210185,289306,200672,276225,200025,269684,200190,231317,207822,196786,226275,169125,253936,150672,288467,143040,326834,142875,333375,143040,339928,150672,378294,169125,412826,196786,440486,231317,458939,269684,466572,276225,466725,282778,466572,321144,458939,355676,440486,383336,412826,401789,378294,409422,339928,409575,3333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0" o:spid="_x0000_s1026" o:spt="202" type="#_x0000_t202" style="position:absolute;left:0;top:0;height:657225;width:6115050;" filled="f" stroked="f" coordsize="21600,21600" o:gfxdata="UEsDBAoAAAAAAIdO4kAAAAAAAAAAAAAAAAAEAAAAZHJzL1BLAwQUAAAACACHTuJAIlnAv7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+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ZwL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1FE4BD">
                        <w:pPr>
                          <w:spacing w:before="217" w:line="210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Jawab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pertanyaan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CAPTCHA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keamanan </w:t>
                        </w:r>
                        <w:r>
                          <w:rPr>
                            <w:color w:val="1F2937"/>
                            <w:sz w:val="20"/>
                          </w:rPr>
                          <w:t>berupa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soal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penjumlahan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(contoh: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"5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+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3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=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?").</w:t>
                        </w:r>
                      </w:p>
                      <w:p w14:paraId="3578857E">
                        <w:pPr>
                          <w:spacing w:before="0" w:line="167" w:lineRule="exact"/>
                          <w:ind w:left="38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</w:p>
                      <w:p w14:paraId="1ACF8798">
                        <w:pPr>
                          <w:spacing w:before="0" w:line="199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Masukkan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jawaban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kolom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"Hasil".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2603500</wp:posOffset>
                </wp:positionV>
                <wp:extent cx="6115050" cy="447675"/>
                <wp:effectExtent l="0" t="0" r="0" b="0"/>
                <wp:wrapTopAndBottom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14287" y="3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0"/>
                                </a:moveTo>
                                <a:lnTo>
                                  <a:pt x="75646" y="447670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36"/>
                                </a:lnTo>
                                <a:lnTo>
                                  <a:pt x="8197" y="394640"/>
                                </a:lnTo>
                                <a:lnTo>
                                  <a:pt x="0" y="358671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1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1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71"/>
                                </a:lnTo>
                                <a:lnTo>
                                  <a:pt x="6088182" y="400129"/>
                                </a:lnTo>
                                <a:lnTo>
                                  <a:pt x="6053228" y="435084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-12" y="5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34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58"/>
                                </a:lnTo>
                                <a:lnTo>
                                  <a:pt x="48107" y="419773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22A0D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Centang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"Ingat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saya"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jika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ingin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tetap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sesi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berikutnya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(opsional).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05pt;height:35.25pt;width:481.5pt;mso-position-horizontal-relative:page;mso-wrap-distance-bottom:0pt;mso-wrap-distance-top:0pt;z-index:-251625472;mso-width-relative:page;mso-height-relative:page;" coordsize="6115050,447675" o:gfxdata="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DogXtJ2gAAAAwBAAAPAAAAAAAAAAEAIAAAACIAAABkcnMvZG93bnJl&#10;di54bWxQSwECFAAUAAAACACHTuJA94H/zYsFAAA9FQAADgAAAAAAAAABACAAAAApAQAAZHJzL2Uy&#10;b0RvYy54bWxQSwUGAAAAAAYABgBZAQAAJgkAAAAA&#10;">
                <o:lock v:ext="edit" aspectratio="f"/>
                <v:shape id="Graphic 112" o:spid="_x0000_s1026" o:spt="100" style="position:absolute;left:14287;top:3;height:447675;width:6101080;" fillcolor="#F9FAFA" filled="t" stroked="f" coordsize="6101080,447675" o:gfxdata="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Xmi7sAAADc&#10;AAAADwAAAAAAAAABACAAAAAiAAAAZHJzL2Rvd25yZXYueG1sUEsBAhQAFAAAAAgAh07iQDMvBZ47&#10;AAAAOQAAABAAAAAAAAAAAQAgAAAACgEAAGRycy9zaGFwZXhtbC54bWxQSwUGAAAAAAYABgBbAQAA&#10;tAMAAAAA&#10;" path="m6011765,447670l75646,447670,70381,447060,31561,428136,8197,394640,0,358671,0,352424,0,88994,10691,47523,40402,12571,75646,0,6011765,0,6053228,12571,6088182,47523,6100761,88994,6100761,358671,6088182,400129,6053228,435084,6017959,447060,6011765,4476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-12;top:5;height:447675;width:409575;" fillcolor="#D97705" filled="t" stroked="f" coordsize="409575,447675" o:gfxdata="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Ht1rsAAADc&#10;AAAADwAAAAAAAAABACAAAAAiAAAAZHJzL2Rvd25yZXYueG1sUEsBAhQAFAAAAAgAh07iQDMvBZ47&#10;AAAAOQAAABAAAAAAAAAAAQAgAAAACgEAAGRycy9zaGFwZXhtbC54bWxQSwUGAAAAAAYABgBbAQAA&#10;tAMAAAAA&#10;" path="m95250,0l50304,11264,16040,42329,457,85864,0,95250,0,352425,11264,397370,42329,431634,85877,447230,95250,447675,88684,447230,82245,445858,48107,419773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4" o:spid="_x0000_s1026" o:spt="202" type="#_x0000_t202" style="position:absolute;left:0;top:0;height:447675;width:6115050;" filled="f" stroked="f" coordsize="21600,21600" o:gfxdata="UEsDBAoAAAAAAIdO4kAAAAAAAAAAAAAAAAAEAAAAZHJzL1BLAwQUAAAACACHTuJAXWLGvLwAAADc&#10;AAAADwAAAGRycy9kb3ducmV2LnhtbEVPTWsCMRC9F/wPYYTearKl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ixr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022A0D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Centang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"Ingat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saya"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jika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ingin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tetap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login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sesi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berikutnya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(opsional).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3127375</wp:posOffset>
                </wp:positionV>
                <wp:extent cx="6650990" cy="4223385"/>
                <wp:effectExtent l="0" t="0" r="0" b="0"/>
                <wp:wrapTopAndBottom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223385"/>
                          <a:chOff x="0" y="0"/>
                          <a:chExt cx="6650990" cy="422338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445395"/>
                            <a:ext cx="6650990" cy="377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77615">
                                <a:moveTo>
                                  <a:pt x="6650735" y="3777460"/>
                                </a:moveTo>
                                <a:lnTo>
                                  <a:pt x="0" y="3777460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30885"/>
                                </a:lnTo>
                                <a:lnTo>
                                  <a:pt x="382142" y="230885"/>
                                </a:lnTo>
                                <a:lnTo>
                                  <a:pt x="370883" y="231429"/>
                                </a:lnTo>
                                <a:lnTo>
                                  <a:pt x="328207" y="244397"/>
                                </a:lnTo>
                                <a:lnTo>
                                  <a:pt x="293743" y="272709"/>
                                </a:lnTo>
                                <a:lnTo>
                                  <a:pt x="272736" y="312055"/>
                                </a:lnTo>
                                <a:lnTo>
                                  <a:pt x="267842" y="345185"/>
                                </a:lnTo>
                                <a:lnTo>
                                  <a:pt x="267842" y="3526535"/>
                                </a:lnTo>
                                <a:lnTo>
                                  <a:pt x="276543" y="3570276"/>
                                </a:lnTo>
                                <a:lnTo>
                                  <a:pt x="301320" y="3607358"/>
                                </a:lnTo>
                                <a:lnTo>
                                  <a:pt x="338402" y="3632135"/>
                                </a:lnTo>
                                <a:lnTo>
                                  <a:pt x="382142" y="3640835"/>
                                </a:lnTo>
                                <a:lnTo>
                                  <a:pt x="6650735" y="3640835"/>
                                </a:lnTo>
                                <a:lnTo>
                                  <a:pt x="6650735" y="3777460"/>
                                </a:lnTo>
                                <a:close/>
                              </a:path>
                              <a:path w="6650990" h="3777615">
                                <a:moveTo>
                                  <a:pt x="6650735" y="3640835"/>
                                </a:moveTo>
                                <a:lnTo>
                                  <a:pt x="6268592" y="3640835"/>
                                </a:lnTo>
                                <a:lnTo>
                                  <a:pt x="6279852" y="3640291"/>
                                </a:lnTo>
                                <a:lnTo>
                                  <a:pt x="6290894" y="3638660"/>
                                </a:lnTo>
                                <a:lnTo>
                                  <a:pt x="6332105" y="3621590"/>
                                </a:lnTo>
                                <a:lnTo>
                                  <a:pt x="6363647" y="3590048"/>
                                </a:lnTo>
                                <a:lnTo>
                                  <a:pt x="6380717" y="3548838"/>
                                </a:lnTo>
                                <a:lnTo>
                                  <a:pt x="6382892" y="3526535"/>
                                </a:lnTo>
                                <a:lnTo>
                                  <a:pt x="6382892" y="345185"/>
                                </a:lnTo>
                                <a:lnTo>
                                  <a:pt x="6374191" y="301444"/>
                                </a:lnTo>
                                <a:lnTo>
                                  <a:pt x="6349414" y="264363"/>
                                </a:lnTo>
                                <a:lnTo>
                                  <a:pt x="6312334" y="239586"/>
                                </a:lnTo>
                                <a:lnTo>
                                  <a:pt x="6268592" y="230885"/>
                                </a:lnTo>
                                <a:lnTo>
                                  <a:pt x="6650735" y="230885"/>
                                </a:lnTo>
                                <a:lnTo>
                                  <a:pt x="6650735" y="3640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72605" y="681040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8337" y="67609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71"/>
                                </a:lnTo>
                                <a:lnTo>
                                  <a:pt x="22456" y="42690"/>
                                </a:lnTo>
                                <a:lnTo>
                                  <a:pt x="26997" y="37156"/>
                                </a:lnTo>
                                <a:lnTo>
                                  <a:pt x="32082" y="32072"/>
                                </a:lnTo>
                                <a:lnTo>
                                  <a:pt x="37168" y="26989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49"/>
                                </a:lnTo>
                                <a:lnTo>
                                  <a:pt x="54661" y="14455"/>
                                </a:lnTo>
                                <a:lnTo>
                                  <a:pt x="60974" y="11078"/>
                                </a:lnTo>
                                <a:lnTo>
                                  <a:pt x="67619" y="8329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1"/>
                                </a:lnTo>
                                <a:lnTo>
                                  <a:pt x="6017356" y="2102"/>
                                </a:lnTo>
                                <a:lnTo>
                                  <a:pt x="6024410" y="3507"/>
                                </a:lnTo>
                                <a:lnTo>
                                  <a:pt x="6031260" y="5580"/>
                                </a:lnTo>
                                <a:lnTo>
                                  <a:pt x="6037904" y="8329"/>
                                </a:lnTo>
                                <a:lnTo>
                                  <a:pt x="6044549" y="11078"/>
                                </a:lnTo>
                                <a:lnTo>
                                  <a:pt x="6078527" y="37156"/>
                                </a:lnTo>
                                <a:lnTo>
                                  <a:pt x="6087064" y="48671"/>
                                </a:lnTo>
                                <a:lnTo>
                                  <a:pt x="6091059" y="54647"/>
                                </a:lnTo>
                                <a:lnTo>
                                  <a:pt x="6094433" y="60963"/>
                                </a:lnTo>
                                <a:lnTo>
                                  <a:pt x="6097185" y="67609"/>
                                </a:lnTo>
                                <a:lnTo>
                                  <a:pt x="6099938" y="74255"/>
                                </a:lnTo>
                                <a:lnTo>
                                  <a:pt x="6102015" y="81106"/>
                                </a:lnTo>
                                <a:lnTo>
                                  <a:pt x="6103419" y="88162"/>
                                </a:lnTo>
                                <a:lnTo>
                                  <a:pt x="6104822" y="95217"/>
                                </a:lnTo>
                                <a:lnTo>
                                  <a:pt x="6105524" y="102342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72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4"/>
                                </a:lnTo>
                                <a:lnTo>
                                  <a:pt x="6102015" y="3319299"/>
                                </a:lnTo>
                                <a:lnTo>
                                  <a:pt x="6099938" y="3326149"/>
                                </a:lnTo>
                                <a:lnTo>
                                  <a:pt x="6097185" y="3332791"/>
                                </a:lnTo>
                                <a:lnTo>
                                  <a:pt x="6094433" y="3339438"/>
                                </a:lnTo>
                                <a:lnTo>
                                  <a:pt x="6068355" y="3373417"/>
                                </a:lnTo>
                                <a:lnTo>
                                  <a:pt x="6056842" y="3381950"/>
                                </a:lnTo>
                                <a:lnTo>
                                  <a:pt x="6050862" y="3385946"/>
                                </a:lnTo>
                                <a:lnTo>
                                  <a:pt x="6044549" y="3389323"/>
                                </a:lnTo>
                                <a:lnTo>
                                  <a:pt x="6037904" y="3392076"/>
                                </a:lnTo>
                                <a:lnTo>
                                  <a:pt x="6031260" y="3394834"/>
                                </a:lnTo>
                                <a:lnTo>
                                  <a:pt x="6024410" y="3396912"/>
                                </a:lnTo>
                                <a:lnTo>
                                  <a:pt x="6017356" y="3398313"/>
                                </a:lnTo>
                                <a:lnTo>
                                  <a:pt x="6010302" y="3399717"/>
                                </a:lnTo>
                                <a:lnTo>
                                  <a:pt x="6003179" y="3400419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19"/>
                                </a:lnTo>
                                <a:lnTo>
                                  <a:pt x="95221" y="3399717"/>
                                </a:lnTo>
                                <a:lnTo>
                                  <a:pt x="88167" y="3398313"/>
                                </a:lnTo>
                                <a:lnTo>
                                  <a:pt x="81113" y="3396912"/>
                                </a:lnTo>
                                <a:lnTo>
                                  <a:pt x="74264" y="3394834"/>
                                </a:lnTo>
                                <a:lnTo>
                                  <a:pt x="67619" y="3392080"/>
                                </a:lnTo>
                                <a:lnTo>
                                  <a:pt x="60974" y="3389328"/>
                                </a:lnTo>
                                <a:lnTo>
                                  <a:pt x="54661" y="3385951"/>
                                </a:lnTo>
                                <a:lnTo>
                                  <a:pt x="48681" y="3381955"/>
                                </a:lnTo>
                                <a:lnTo>
                                  <a:pt x="42701" y="3377960"/>
                                </a:lnTo>
                                <a:lnTo>
                                  <a:pt x="14464" y="3345749"/>
                                </a:lnTo>
                                <a:lnTo>
                                  <a:pt x="8337" y="3332791"/>
                                </a:lnTo>
                                <a:lnTo>
                                  <a:pt x="5585" y="3326149"/>
                                </a:lnTo>
                                <a:lnTo>
                                  <a:pt x="3507" y="3319304"/>
                                </a:lnTo>
                                <a:lnTo>
                                  <a:pt x="2104" y="3312248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72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77367" y="3686177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28"/>
                                </a:lnTo>
                                <a:lnTo>
                                  <a:pt x="55334" y="378140"/>
                                </a:lnTo>
                                <a:lnTo>
                                  <a:pt x="23741" y="352188"/>
                                </a:lnTo>
                                <a:lnTo>
                                  <a:pt x="4486" y="316121"/>
                                </a:lnTo>
                                <a:lnTo>
                                  <a:pt x="0" y="285752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2"/>
                                </a:lnTo>
                                <a:lnTo>
                                  <a:pt x="6088024" y="325847"/>
                                </a:lnTo>
                                <a:lnTo>
                                  <a:pt x="6065311" y="359839"/>
                                </a:lnTo>
                                <a:lnTo>
                                  <a:pt x="6031320" y="382550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685806"/>
                            <a:ext cx="6095999" cy="3009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282130" y="3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70"/>
                                </a:moveTo>
                                <a:lnTo>
                                  <a:pt x="75646" y="485770"/>
                                </a:lnTo>
                                <a:lnTo>
                                  <a:pt x="70381" y="485160"/>
                                </a:lnTo>
                                <a:lnTo>
                                  <a:pt x="31561" y="466236"/>
                                </a:lnTo>
                                <a:lnTo>
                                  <a:pt x="8197" y="432740"/>
                                </a:lnTo>
                                <a:lnTo>
                                  <a:pt x="0" y="396771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1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96771"/>
                                </a:lnTo>
                                <a:lnTo>
                                  <a:pt x="6088182" y="438229"/>
                                </a:lnTo>
                                <a:lnTo>
                                  <a:pt x="6053228" y="473184"/>
                                </a:lnTo>
                                <a:lnTo>
                                  <a:pt x="6017959" y="485160"/>
                                </a:lnTo>
                                <a:lnTo>
                                  <a:pt x="6011765" y="48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67842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16"/>
                                </a:lnTo>
                                <a:lnTo>
                                  <a:pt x="16037" y="443454"/>
                                </a:lnTo>
                                <a:lnTo>
                                  <a:pt x="453" y="399910"/>
                                </a:lnTo>
                                <a:lnTo>
                                  <a:pt x="0" y="390527"/>
                                </a:lnTo>
                                <a:lnTo>
                                  <a:pt x="0" y="95252"/>
                                </a:lnTo>
                                <a:lnTo>
                                  <a:pt x="11259" y="50306"/>
                                </a:lnTo>
                                <a:lnTo>
                                  <a:pt x="42321" y="16040"/>
                                </a:lnTo>
                                <a:lnTo>
                                  <a:pt x="85866" y="455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5"/>
                                </a:lnTo>
                                <a:lnTo>
                                  <a:pt x="82239" y="1815"/>
                                </a:lnTo>
                                <a:lnTo>
                                  <a:pt x="48103" y="27900"/>
                                </a:lnTo>
                                <a:lnTo>
                                  <a:pt x="31429" y="67643"/>
                                </a:lnTo>
                                <a:lnTo>
                                  <a:pt x="28575" y="95252"/>
                                </a:lnTo>
                                <a:lnTo>
                                  <a:pt x="28575" y="390527"/>
                                </a:lnTo>
                                <a:lnTo>
                                  <a:pt x="36456" y="435472"/>
                                </a:lnTo>
                                <a:lnTo>
                                  <a:pt x="58200" y="469739"/>
                                </a:lnTo>
                                <a:lnTo>
                                  <a:pt x="88681" y="485324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448942" y="114303"/>
                            <a:ext cx="5048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257175">
                                <a:moveTo>
                                  <a:pt x="451427" y="257170"/>
                                </a:moveTo>
                                <a:lnTo>
                                  <a:pt x="53397" y="257170"/>
                                </a:lnTo>
                                <a:lnTo>
                                  <a:pt x="49681" y="256802"/>
                                </a:lnTo>
                                <a:lnTo>
                                  <a:pt x="14085" y="237776"/>
                                </a:lnTo>
                                <a:lnTo>
                                  <a:pt x="0" y="203777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77"/>
                                </a:lnTo>
                                <a:lnTo>
                                  <a:pt x="53397" y="0"/>
                                </a:lnTo>
                                <a:lnTo>
                                  <a:pt x="451427" y="0"/>
                                </a:lnTo>
                                <a:lnTo>
                                  <a:pt x="490739" y="19385"/>
                                </a:lnTo>
                                <a:lnTo>
                                  <a:pt x="504824" y="53397"/>
                                </a:lnTo>
                                <a:lnTo>
                                  <a:pt x="504824" y="203777"/>
                                </a:lnTo>
                                <a:lnTo>
                                  <a:pt x="485432" y="243082"/>
                                </a:lnTo>
                                <a:lnTo>
                                  <a:pt x="455143" y="256802"/>
                                </a:lnTo>
                                <a:lnTo>
                                  <a:pt x="451427" y="25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10717" y="10478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509539" y="161290"/>
                            <a:ext cx="22434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63836">
                              <w:pPr>
                                <w:tabs>
                                  <w:tab w:val="left" w:pos="444"/>
                                  <w:tab w:val="left" w:pos="1627"/>
                                  <w:tab w:val="left" w:pos="2323"/>
                                </w:tabs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masuk.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400946" y="3808133"/>
                            <a:ext cx="18719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6B8E9B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3.1 — Halaman Login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JITU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46.25pt;height:332.55pt;width:523.7pt;mso-position-horizontal-relative:page;mso-wrap-distance-bottom:0pt;mso-wrap-distance-top:0pt;z-index:-251624448;mso-width-relative:page;mso-height-relative:page;" coordsize="6650990,4223385" o:gfxdata="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">
                <o:lock v:ext="edit" aspectratio="f"/>
                <v:shape id="Graphic 116" o:spid="_x0000_s1026" o:spt="100" style="position:absolute;left:0;top:445395;height:3777615;width:6650990;" fillcolor="#000000" filled="t" stroked="f" coordsize="6650990,3777615" o:gfxdata="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A0o3vQAA&#10;ANwAAAAPAAAAAAAAAAEAIAAAACIAAABkcnMvZG93bnJldi54bWxQSwECFAAUAAAACACHTuJAMy8F&#10;njsAAAA5AAAAEAAAAAAAAAABACAAAAAMAQAAZHJzL3NoYXBleG1sLnhtbFBLBQYAAAAABgAGAFsB&#10;AAC2AwAAAAA=&#10;" path="m6650735,3777460l0,3777460,0,0,6650735,0,6650735,230885,382142,230885,370883,231429,328207,244397,293743,272709,272736,312055,267842,345185,267842,3526535,276543,3570276,301320,3607358,338402,3632135,382142,3640835,6650735,3640835,6650735,3777460xem6650735,3640835l6268592,3640835,6279852,3640291,6290894,3638660,6332105,3621590,6363647,3590048,6380717,3548838,6382892,3526535,6382892,345185,6374191,301444,6349414,264363,6312334,239586,6268592,230885,6650735,230885,6650735,3640835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272605;top:681040;height:3400425;width:6105525;" filled="f" stroked="t" coordsize="6105525,3400425" o:gfxdata="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366VLsAAADc&#10;AAAADwAAAAAAAAABACAAAAAiAAAAZHJzL2Rvd25yZXYueG1sUEsBAhQAFAAAAAgAh07iQDMvBZ47&#10;AAAAOQAAABAAAAAAAAAAAQAgAAAACgEAAGRycy9zaGFwZXhtbC54bWxQSwUGAAAAAAYABgBbAQAA&#10;tAMAAAAA&#10;" path="m0,3290887l0,109537,0,102342,701,95217,2104,88162,3507,81106,5585,74255,8337,67609,11090,60963,14464,54647,18460,48671,22456,42690,26997,37156,32082,32072,37168,26989,42701,22444,48681,18449,54661,14455,60974,11078,67619,8329,74264,5580,81113,3507,88167,2102,95221,701,102345,0,109537,0,5995987,0,6003179,0,6010302,701,6017356,2102,6024410,3507,6031260,5580,6037904,8329,6044549,11078,6078527,37156,6087064,48671,6091059,54647,6094433,60963,6097185,67609,6099938,74255,6102015,81106,6103419,88162,6104822,95217,6105524,102342,6105524,109537,6105524,3290887,6105524,3298072,6104822,3305193,6103419,3312244,6102015,3319299,6099938,3326149,6097185,3332791,6094433,3339438,6068355,3373417,6056842,3381950,6050862,3385946,6044549,3389323,6037904,3392076,6031260,3394834,6024410,3396912,6017356,3398313,6010302,3399717,6003179,3400419,5995987,3400424,109537,3400424,102345,3400419,95221,3399717,88167,3398313,81113,3396912,74264,3394834,67619,3392080,60974,3389328,54661,3385951,48681,3381955,42701,3377960,14464,3345749,8337,3332791,5585,3326149,3507,3319304,2104,3312248,701,3305193,0,3298072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277367;top:3686177;height:390525;width:6096000;" fillcolor="#F9FAFA" filled="t" stroked="f" coordsize="6096000,390525" o:gfxdata="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k3QKr4A&#10;AADcAAAADwAAAAAAAAABACAAAAAiAAAAZHJzL2Rvd25yZXYueG1sUEsBAhQAFAAAAAgAh07iQDMv&#10;BZ47AAAAOQAAABAAAAAAAAAAAQAgAAAADQEAAGRycy9zaGFwZXhtbC54bWxQSwUGAAAAAAYABgBb&#10;AQAAtwMAAAAA&#10;" path="m5991224,390524l104775,390524,94453,390028,55334,378140,23741,352188,4486,316121,0,285752,0,0,6095999,0,6095999,285752,6088024,325847,6065311,359839,6031320,382550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9" o:spid="_x0000_s1026" o:spt="75" type="#_x0000_t75" style="position:absolute;left:277368;top:685806;height:3009893;width:6095999;" filled="f" o:preferrelative="t" stroked="f" coordsize="21600,21600" o:gfxdata="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nBT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v:shape id="Graphic 120" o:spid="_x0000_s1026" o:spt="100" style="position:absolute;left:282130;top:3;height:485775;width:6101080;" fillcolor="#F9FAFA" filled="t" stroked="f" coordsize="6101080,485775" o:gfxdata="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zlkhL4A&#10;AADcAAAADwAAAAAAAAABACAAAAAiAAAAZHJzL2Rvd25yZXYueG1sUEsBAhQAFAAAAAgAh07iQDMv&#10;BZ47AAAAOQAAABAAAAAAAAAAAQAgAAAADQEAAGRycy9zaGFwZXhtbC54bWxQSwUGAAAAAAYABgBb&#10;AQAAtwMAAAAA&#10;" path="m6011765,485770l75646,485770,70381,485160,31561,466236,8197,432740,0,396771,0,390524,0,88994,10691,47523,40402,12571,75646,0,6011765,0,6053228,12566,6088182,47523,6100761,88994,6100761,396771,6088182,438229,6053228,473184,6017959,485160,6011765,4857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267842;top:0;height:485775;width:95250;" fillcolor="#D97705" filled="t" stroked="f" coordsize="95250,485775" o:gfxdata="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StOGu5AAAA3AAA&#10;AA8AAAAAAAAAAQAgAAAAIgAAAGRycy9kb3ducmV2LnhtbFBLAQIUABQAAAAIAIdO4kAzLwWeOwAA&#10;ADkAAAAQAAAAAAAAAAEAIAAAAAgBAABkcnMvc2hhcGV4bWwueG1sUEsFBgAAAAAGAAYAWwEAALID&#10;AAAAAA==&#10;" path="m95250,485774l50303,474516,16037,443454,453,399910,0,390527,0,95252,11259,50306,42321,16040,85866,455,95250,0,88681,455,82239,1815,48103,27900,31429,67643,28575,95252,28575,390527,36456,435472,58200,469739,88681,485324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1448942;top:114303;height:257175;width:504825;" fillcolor="#FEF2C7" filled="t" stroked="f" coordsize="504825,257175" o:gfxdata="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qYKSugAAANwA&#10;AAAPAAAAAAAAAAEAIAAAACIAAABkcnMvZG93bnJldi54bWxQSwECFAAUAAAACACHTuJAMy8FnjsA&#10;AAA5AAAAEAAAAAAAAAABACAAAAAJAQAAZHJzL3NoYXBleG1sLnhtbFBLBQYAAAAABgAGAFsBAACz&#10;AwAAAAA=&#10;" path="m451427,257170l53397,257170,49681,256802,14085,237776,0,203777,0,200024,0,53397,19392,14077,53397,0,451427,0,490739,19385,504824,53397,504824,203777,485432,243082,455143,256802,451427,2571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410717;top:104780;height:266700;width:266700;" fillcolor="#D97705" filled="t" stroked="f" coordsize="266700,266700" o:gfxdata="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M5clugAAANwA&#10;AAAPAAAAAAAAAAEAIAAAACIAAABkcnMvZG93bnJldi54bWxQSwECFAAUAAAACACHTuJAMy8FnjsA&#10;AAA5AAAAEAAAAAAAAAABACAAAAAJAQAAZHJzL3NoYXBleG1sLnhtbFBLBQYAAAAABgAGAFsBAACz&#10;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4" o:spid="_x0000_s1026" o:spt="202" type="#_x0000_t202" style="position:absolute;left:509539;top:161290;height:142240;width:2243455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B63836">
                        <w:pPr>
                          <w:tabs>
                            <w:tab w:val="left" w:pos="444"/>
                            <w:tab w:val="left" w:pos="1627"/>
                            <w:tab w:val="left" w:pos="2323"/>
                          </w:tabs>
                          <w:spacing w:before="0" w:line="223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6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8"/>
                          </w:rPr>
                          <w:t>Login</w:t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masuk.</w:t>
                        </w:r>
                      </w:p>
                    </w:txbxContent>
                  </v:textbox>
                </v:shape>
                <v:shape id="Textbox 125" o:spid="_x0000_s1026" o:spt="202" type="#_x0000_t202" style="position:absolute;left:2400946;top:3808133;height:153670;width:1871980;" filled="f" stroked="f" coordsize="21600,21600" o:gfxdata="UEsDBAoAAAAAAIdO4kAAAAAAAAAAAAAAAAAEAAAAZHJzL1BLAwQUAAAACACHTuJA/EKpmr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qm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6B8E9B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3.1 — Halaman Login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4"/>
                            <w:sz w:val="18"/>
                          </w:rPr>
                          <w:t>JITU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A63C477">
      <w:pPr>
        <w:pStyle w:val="7"/>
        <w:spacing w:before="9"/>
        <w:rPr>
          <w:rFonts w:ascii="Arial"/>
          <w:b/>
          <w:sz w:val="18"/>
        </w:rPr>
      </w:pPr>
    </w:p>
    <w:p w14:paraId="6FACAE38">
      <w:pPr>
        <w:pStyle w:val="7"/>
        <w:spacing w:before="4"/>
        <w:rPr>
          <w:rFonts w:ascii="Arial"/>
          <w:b/>
          <w:sz w:val="8"/>
        </w:rPr>
      </w:pPr>
    </w:p>
    <w:p w14:paraId="4B442437">
      <w:pPr>
        <w:pStyle w:val="7"/>
        <w:spacing w:before="4"/>
        <w:rPr>
          <w:rFonts w:ascii="Arial"/>
          <w:b/>
          <w:sz w:val="8"/>
        </w:rPr>
      </w:pPr>
    </w:p>
    <w:p w14:paraId="06BAC0F9">
      <w:pPr>
        <w:pStyle w:val="7"/>
        <w:spacing w:before="4"/>
        <w:rPr>
          <w:rFonts w:ascii="Arial"/>
          <w:b/>
          <w:sz w:val="8"/>
        </w:rPr>
      </w:pPr>
    </w:p>
    <w:p w14:paraId="21354E97">
      <w:pPr>
        <w:pStyle w:val="7"/>
        <w:spacing w:before="4"/>
        <w:rPr>
          <w:rFonts w:ascii="Arial"/>
          <w:b/>
          <w:sz w:val="8"/>
        </w:rPr>
      </w:pPr>
    </w:p>
    <w:p w14:paraId="1C6F70EB">
      <w:pPr>
        <w:pStyle w:val="7"/>
        <w:spacing w:before="4"/>
        <w:rPr>
          <w:rFonts w:ascii="Arial"/>
          <w:b/>
          <w:sz w:val="8"/>
        </w:rPr>
      </w:pPr>
    </w:p>
    <w:p w14:paraId="7213CA59">
      <w:pPr>
        <w:pStyle w:val="7"/>
        <w:spacing w:after="0"/>
        <w:rPr>
          <w:rFonts w:ascii="Arial"/>
          <w:b/>
          <w:sz w:val="8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555767E9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990600"/>
                <wp:effectExtent l="0" t="0" r="0" b="0"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99"/>
                                </a:moveTo>
                                <a:lnTo>
                                  <a:pt x="71196" y="990599"/>
                                </a:lnTo>
                                <a:lnTo>
                                  <a:pt x="66241" y="989990"/>
                                </a:lnTo>
                                <a:lnTo>
                                  <a:pt x="29705" y="971070"/>
                                </a:lnTo>
                                <a:lnTo>
                                  <a:pt x="7715" y="937575"/>
                                </a:lnTo>
                                <a:lnTo>
                                  <a:pt x="0" y="901601"/>
                                </a:lnTo>
                                <a:lnTo>
                                  <a:pt x="0" y="895349"/>
                                </a:lnTo>
                                <a:lnTo>
                                  <a:pt x="0" y="88994"/>
                                </a:lnTo>
                                <a:lnTo>
                                  <a:pt x="10062" y="47523"/>
                                </a:lnTo>
                                <a:lnTo>
                                  <a:pt x="38025" y="12571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71"/>
                                </a:lnTo>
                                <a:lnTo>
                                  <a:pt x="6083420" y="47523"/>
                                </a:lnTo>
                                <a:lnTo>
                                  <a:pt x="6095998" y="88994"/>
                                </a:lnTo>
                                <a:lnTo>
                                  <a:pt x="6095998" y="901601"/>
                                </a:lnTo>
                                <a:lnTo>
                                  <a:pt x="6083420" y="943063"/>
                                </a:lnTo>
                                <a:lnTo>
                                  <a:pt x="6048466" y="978014"/>
                                </a:lnTo>
                                <a:lnTo>
                                  <a:pt x="6013197" y="989990"/>
                                </a:lnTo>
                                <a:lnTo>
                                  <a:pt x="6007003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420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79" y="989743"/>
                                </a:moveTo>
                                <a:lnTo>
                                  <a:pt x="42321" y="974133"/>
                                </a:lnTo>
                                <a:lnTo>
                                  <a:pt x="11259" y="939867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9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2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7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4"/>
                                </a:lnTo>
                                <a:lnTo>
                                  <a:pt x="86379" y="989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22B97D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55E45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055E45"/>
                                  <w:spacing w:val="4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4"/>
                                  <w:sz w:val="21"/>
                                </w:rPr>
                                <w:t>Tips</w:t>
                              </w:r>
                            </w:p>
                            <w:p w14:paraId="770BA35E">
                              <w:pPr>
                                <w:spacing w:before="169" w:line="362" w:lineRule="auto"/>
                                <w:ind w:left="360" w:right="54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5E45"/>
                                  <w:sz w:val="19"/>
                                </w:rPr>
                                <w:t>Pastikan Anda menggunakan username (bukan email) untuk login. Jika lupa username, hubungi petugas di kantor perizinan.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8pt;width:481.5pt;" coordsize="6115050,990600" o:gfxdata="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">
                <o:lock v:ext="edit" aspectratio="f"/>
                <v:shape id="Graphic 127" o:spid="_x0000_s1026" o:spt="100" style="position:absolute;left:19049;top:0;height:990600;width:6096000;" fillcolor="#ECFDF5" filled="t" stroked="f" coordsize="6096000,990600" o:gfxdata="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JgTm/&#10;AAAA3AAAAA8AAAAAAAAAAQAgAAAAIgAAAGRycy9kb3ducmV2LnhtbFBLAQIUABQAAAAIAIdO4kAz&#10;LwWeOwAAADkAAAAQAAAAAAAAAAEAIAAAAA4BAABkcnMvc2hhcGV4bWwueG1sUEsFBgAAAAAGAAYA&#10;WwEAALgDAAAAAA==&#10;" path="m6007003,990599l71196,990599,66241,989990,29705,971070,7715,937575,0,901601,0,895349,0,88994,10062,47523,38025,12571,71196,0,6007003,0,6048466,12571,6083420,47523,6095998,88994,6095998,901601,6083420,943063,6048466,978014,6013197,989990,6007003,990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0;top:420;height:989965;width:86995;" fillcolor="#0FB981" filled="t" stroked="f" coordsize="86995,989965" o:gfxdata="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29XI74A&#10;AADcAAAADwAAAAAAAAABACAAAAAiAAAAZHJzL2Rvd25yZXYueG1sUEsBAhQAFAAAAAgAh07iQDMv&#10;BZ47AAAAOQAAABAAAAAAAAAAAQAgAAAADQEAAGRycy9zaGFwZXhtbC54bWxQSwUGAAAAAAYABgBb&#10;AQAAtwMAAAAA&#10;" path="m86379,989743l42321,974133,11259,939867,0,894921,0,94821,11259,49875,42321,15609,86379,0,80381,1988,73379,6822,47722,41893,38371,85438,38100,94821,38100,894921,44855,939867,63493,974133,80381,987754,86379,9897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9" o:spid="_x0000_s1026" o:spt="202" type="#_x0000_t202" style="position:absolute;left:0;top:0;height:990600;width:6115050;" filled="f" stroked="f" coordsize="21600,21600" o:gfxdata="UEsDBAoAAAAAAIdO4kAAAAAAAAAAAAAAAAAEAAAAZHJzL1BLAwQUAAAACACHTuJAfQ+jn7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OHE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+j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22B97D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055E45"/>
                            <w:sz w:val="23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055E45"/>
                            <w:spacing w:val="4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4"/>
                            <w:sz w:val="21"/>
                          </w:rPr>
                          <w:t>Tips</w:t>
                        </w:r>
                      </w:p>
                      <w:p w14:paraId="770BA35E">
                        <w:pPr>
                          <w:spacing w:before="169" w:line="362" w:lineRule="auto"/>
                          <w:ind w:left="360" w:right="54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5E45"/>
                            <w:sz w:val="19"/>
                          </w:rPr>
                          <w:t>Pastikan Anda menggunakan username (bukan email) untuk login. Jika lupa username, hubungi petugas di kantor perizinan.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9A50B3D">
      <w:pPr>
        <w:pStyle w:val="7"/>
        <w:spacing w:before="226"/>
        <w:rPr>
          <w:rFonts w:ascii="Arial"/>
          <w:b/>
          <w:sz w:val="33"/>
        </w:rPr>
      </w:pPr>
    </w:p>
    <w:p w14:paraId="579C07D6">
      <w:pPr>
        <w:pStyle w:val="3"/>
        <w:numPr>
          <w:ilvl w:val="1"/>
          <w:numId w:val="3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Lupa </w:t>
      </w:r>
      <w:r>
        <w:rPr>
          <w:color w:val="1F2937"/>
          <w:spacing w:val="-2"/>
        </w:rPr>
        <w:t>Password</w:t>
      </w:r>
    </w:p>
    <w:p w14:paraId="62A49B40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130" name="Graphic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0" o:spid="_x0000_s1026" o:spt="100" style="position:absolute;left:0pt;margin-left:65.2pt;margin-top:10.75pt;height:1.5pt;width:481.5pt;mso-position-horizontal-relative:page;mso-wrap-distance-bottom:0pt;mso-wrap-distance-top:0pt;z-index:-251623424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EF/mByMCAADo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6115050" cy="447675"/>
                <wp:effectExtent l="0" t="0" r="0" b="0"/>
                <wp:wrapTopAndBottom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14287" y="1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0"/>
                                </a:moveTo>
                                <a:lnTo>
                                  <a:pt x="75646" y="447670"/>
                                </a:lnTo>
                                <a:lnTo>
                                  <a:pt x="70381" y="447056"/>
                                </a:lnTo>
                                <a:lnTo>
                                  <a:pt x="31561" y="428136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18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1"/>
                                </a:lnTo>
                                <a:lnTo>
                                  <a:pt x="6088182" y="47518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33"/>
                                </a:lnTo>
                                <a:lnTo>
                                  <a:pt x="6053228" y="435089"/>
                                </a:lnTo>
                                <a:lnTo>
                                  <a:pt x="6017959" y="447056"/>
                                </a:lnTo>
                                <a:lnTo>
                                  <a:pt x="6011765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-12" y="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12"/>
                                </a:moveTo>
                                <a:lnTo>
                                  <a:pt x="403834" y="189903"/>
                                </a:lnTo>
                                <a:lnTo>
                                  <a:pt x="387108" y="154533"/>
                                </a:lnTo>
                                <a:lnTo>
                                  <a:pt x="360832" y="125539"/>
                                </a:lnTo>
                                <a:lnTo>
                                  <a:pt x="327266" y="105422"/>
                                </a:lnTo>
                                <a:lnTo>
                                  <a:pt x="289306" y="95910"/>
                                </a:lnTo>
                                <a:lnTo>
                                  <a:pt x="276225" y="95262"/>
                                </a:lnTo>
                                <a:lnTo>
                                  <a:pt x="269684" y="95427"/>
                                </a:lnTo>
                                <a:lnTo>
                                  <a:pt x="231317" y="103060"/>
                                </a:lnTo>
                                <a:lnTo>
                                  <a:pt x="196786" y="121513"/>
                                </a:lnTo>
                                <a:lnTo>
                                  <a:pt x="169125" y="149174"/>
                                </a:lnTo>
                                <a:lnTo>
                                  <a:pt x="150672" y="183705"/>
                                </a:lnTo>
                                <a:lnTo>
                                  <a:pt x="143040" y="222072"/>
                                </a:lnTo>
                                <a:lnTo>
                                  <a:pt x="142875" y="228612"/>
                                </a:lnTo>
                                <a:lnTo>
                                  <a:pt x="143040" y="235165"/>
                                </a:lnTo>
                                <a:lnTo>
                                  <a:pt x="150672" y="273532"/>
                                </a:lnTo>
                                <a:lnTo>
                                  <a:pt x="169125" y="308063"/>
                                </a:lnTo>
                                <a:lnTo>
                                  <a:pt x="196786" y="335724"/>
                                </a:lnTo>
                                <a:lnTo>
                                  <a:pt x="231317" y="354177"/>
                                </a:lnTo>
                                <a:lnTo>
                                  <a:pt x="269684" y="361810"/>
                                </a:lnTo>
                                <a:lnTo>
                                  <a:pt x="276225" y="361962"/>
                                </a:lnTo>
                                <a:lnTo>
                                  <a:pt x="282778" y="361810"/>
                                </a:lnTo>
                                <a:lnTo>
                                  <a:pt x="321144" y="354177"/>
                                </a:lnTo>
                                <a:lnTo>
                                  <a:pt x="355676" y="335724"/>
                                </a:lnTo>
                                <a:lnTo>
                                  <a:pt x="383336" y="308063"/>
                                </a:lnTo>
                                <a:lnTo>
                                  <a:pt x="401789" y="273532"/>
                                </a:lnTo>
                                <a:lnTo>
                                  <a:pt x="409422" y="235165"/>
                                </a:lnTo>
                                <a:lnTo>
                                  <a:pt x="409575" y="22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2EC91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tautan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"Lupa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password?"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bawah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login.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35.25pt;width:481.5pt;mso-position-horizontal-relative:page;mso-wrap-distance-bottom:0pt;mso-wrap-distance-top:0pt;z-index:-251623424;mso-width-relative:page;mso-height-relative:page;" coordsize="6115050,447675" o:gfxdata="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">
                <o:lock v:ext="edit" aspectratio="f"/>
                <v:shape id="Graphic 132" o:spid="_x0000_s1026" o:spt="100" style="position:absolute;left:14287;top:10;height:447675;width:6101080;" fillcolor="#F9FAFA" filled="t" stroked="f" coordsize="6101080,447675" o:gfxdata="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Auuu8AAAA&#10;3AAAAA8AAAAAAAAAAQAgAAAAIgAAAGRycy9kb3ducmV2LnhtbFBLAQIUABQAAAAIAIdO4kAzLwWe&#10;OwAAADkAAAAQAAAAAAAAAAEAIAAAAAsBAABkcnMvc2hhcGV4bWwueG1sUEsFBgAAAAAGAAYAWwEA&#10;ALUDAAAAAA==&#10;" path="m6011765,447670l75646,447670,70381,447056,31561,428136,8197,394645,0,358676,0,352424,0,88994,10691,47518,40402,12575,75646,0,6011765,0,6053228,12571,6088182,47518,6100761,88994,6100761,358676,6088182,400133,6053228,435089,6017959,447056,6011765,4476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-12;top:0;height:447675;width:409575;" fillcolor="#D97705" filled="t" stroked="f" coordsize="409575,447675" o:gfxdata="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SxtrsAAADc&#10;AAAADwAAAAAAAAABACAAAAAiAAAAZHJzL2Rvd25yZXYueG1sUEsBAhQAFAAAAAgAh07iQDMvBZ47&#10;AAAAOQAAABAAAAAAAAAAAQAgAAAACgEAAGRycy9zaGFwZXhtbC54bWxQSwUGAAAAAAYABgBbAQAA&#10;tAMAAAAA&#10;" path="m95250,0l50304,11264,16040,42329,457,85877,0,95262,0,352437,11264,397383,42329,431647,85877,447230,95250,447675,88684,447230,82245,445871,48107,419785,31432,380047,28575,352437,28575,95262,36461,50317,58204,16040,88684,457,95250,0xem409575,228612l403834,189903,387108,154533,360832,125539,327266,105422,289306,95910,276225,95262,269684,95427,231317,103060,196786,121513,169125,149174,150672,183705,143040,222072,142875,228612,143040,235165,150672,273532,169125,308063,196786,335724,231317,354177,269684,361810,276225,361962,282778,361810,321144,354177,355676,335724,383336,308063,401789,273532,409422,235165,409575,2286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4" o:spid="_x0000_s1026" o:spt="202" type="#_x0000_t202" style="position:absolute;left:0;top:0;height:447675;width:6115050;" filled="f" stroked="f" coordsize="21600,21600" o:gfxdata="UEsDBAoAAAAAAIdO4kAAAAAAAAAAAAAAAAAEAAAAZHJzL1BLAwQUAAAACACHTuJAFtea3L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15r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72EC91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tautan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"Lupa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password?"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bawah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form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login.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831850</wp:posOffset>
                </wp:positionV>
                <wp:extent cx="6115050" cy="447675"/>
                <wp:effectExtent l="0" t="0" r="0" b="0"/>
                <wp:wrapTopAndBottom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4287" y="1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0"/>
                                </a:moveTo>
                                <a:lnTo>
                                  <a:pt x="75646" y="447670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80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80"/>
                                </a:lnTo>
                                <a:lnTo>
                                  <a:pt x="6088182" y="400133"/>
                                </a:lnTo>
                                <a:lnTo>
                                  <a:pt x="6053228" y="435089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-12" y="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87"/>
                                </a:moveTo>
                                <a:lnTo>
                                  <a:pt x="403834" y="180378"/>
                                </a:lnTo>
                                <a:lnTo>
                                  <a:pt x="387108" y="145008"/>
                                </a:lnTo>
                                <a:lnTo>
                                  <a:pt x="360832" y="116014"/>
                                </a:lnTo>
                                <a:lnTo>
                                  <a:pt x="327266" y="95897"/>
                                </a:lnTo>
                                <a:lnTo>
                                  <a:pt x="289306" y="86385"/>
                                </a:lnTo>
                                <a:lnTo>
                                  <a:pt x="276225" y="85737"/>
                                </a:lnTo>
                                <a:lnTo>
                                  <a:pt x="269684" y="85902"/>
                                </a:lnTo>
                                <a:lnTo>
                                  <a:pt x="231317" y="93535"/>
                                </a:lnTo>
                                <a:lnTo>
                                  <a:pt x="196786" y="111988"/>
                                </a:lnTo>
                                <a:lnTo>
                                  <a:pt x="169125" y="139649"/>
                                </a:lnTo>
                                <a:lnTo>
                                  <a:pt x="150672" y="174180"/>
                                </a:lnTo>
                                <a:lnTo>
                                  <a:pt x="143040" y="212547"/>
                                </a:lnTo>
                                <a:lnTo>
                                  <a:pt x="142875" y="219087"/>
                                </a:lnTo>
                                <a:lnTo>
                                  <a:pt x="143040" y="225640"/>
                                </a:lnTo>
                                <a:lnTo>
                                  <a:pt x="150672" y="264007"/>
                                </a:lnTo>
                                <a:lnTo>
                                  <a:pt x="169125" y="298538"/>
                                </a:lnTo>
                                <a:lnTo>
                                  <a:pt x="196786" y="326199"/>
                                </a:lnTo>
                                <a:lnTo>
                                  <a:pt x="231317" y="344652"/>
                                </a:lnTo>
                                <a:lnTo>
                                  <a:pt x="269684" y="352285"/>
                                </a:lnTo>
                                <a:lnTo>
                                  <a:pt x="276225" y="352437"/>
                                </a:lnTo>
                                <a:lnTo>
                                  <a:pt x="282778" y="352285"/>
                                </a:lnTo>
                                <a:lnTo>
                                  <a:pt x="321144" y="344652"/>
                                </a:lnTo>
                                <a:lnTo>
                                  <a:pt x="355676" y="326199"/>
                                </a:lnTo>
                                <a:lnTo>
                                  <a:pt x="383336" y="298538"/>
                                </a:lnTo>
                                <a:lnTo>
                                  <a:pt x="401789" y="264007"/>
                                </a:lnTo>
                                <a:lnTo>
                                  <a:pt x="409422" y="225640"/>
                                </a:lnTo>
                                <a:lnTo>
                                  <a:pt x="409575" y="21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70438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Masukkan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alamat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email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terdaftar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akun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Anda.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5.5pt;height:35.25pt;width:481.5pt;mso-position-horizontal-relative:page;mso-wrap-distance-bottom:0pt;mso-wrap-distance-top:0pt;z-index:-251622400;mso-width-relative:page;mso-height-relative:page;" coordsize="6115050,447675" o:gfxdata="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CZHsVO2QAAAAwBAAAPAAAAAAAAAAEAIAAAACIAAABkcnMvZG93bnJl&#10;di54bWxQSwECFAAUAAAACACHTuJAmWNf34wFAAA8FQAADgAAAAAAAAABACAAAAAoAQAAZHJzL2Uy&#10;b0RvYy54bWxQSwUGAAAAAAYABgBZAQAAJgkAAAAA&#10;">
                <o:lock v:ext="edit" aspectratio="f"/>
                <v:shape id="Graphic 136" o:spid="_x0000_s1026" o:spt="100" style="position:absolute;left:14287;top:10;height:447675;width:6101080;" fillcolor="#F9FAFA" filled="t" stroked="f" coordsize="6101080,447675" o:gfxdata="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7vOi8AAAA&#10;3AAAAA8AAAAAAAAAAQAgAAAAIgAAAGRycy9kb3ducmV2LnhtbFBLAQIUABQAAAAIAIdO4kAzLwWe&#10;OwAAADkAAAAQAAAAAAAAAAEAIAAAAAsBAABkcnMvc2hhcGV4bWwueG1sUEsFBgAAAAAGAAYAWwEA&#10;ALUDAAAAAA==&#10;" path="m6011765,447670l75646,447670,70381,447060,31561,428141,8197,394645,0,358680,0,352424,0,88994,10691,47523,40402,12575,75646,0,6011765,0,6053228,12575,6088182,47523,6100761,88994,6100761,358680,6088182,400133,6053228,435089,6017959,447060,6011765,4476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-12;top:0;height:447675;width:409575;" fillcolor="#D97705" filled="t" stroked="f" coordsize="409575,447675" o:gfxdata="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4+3tbsAAADc&#10;AAAADwAAAAAAAAABACAAAAAiAAAAZHJzL2Rvd25yZXYueG1sUEsBAhQAFAAAAAgAh07iQDMvBZ47&#10;AAAAOQAAABAAAAAAAAAAAQAgAAAACgEAAGRycy9zaGFwZXhtbC54bWxQSwUGAAAAAAYABgBbAQAA&#10;tAMAAAAA&#10;" path="m95250,0l50304,11264,16040,42329,457,85877,0,95262,0,352437,11264,397383,42329,431647,85877,447230,95250,447675,88684,447230,82245,445871,48107,419785,31432,380034,28575,352437,28575,95262,36461,50317,58204,16040,88684,457,95250,0xem409575,219087l403834,180378,387108,145008,360832,116014,327266,95897,289306,86385,276225,85737,269684,85902,231317,93535,196786,111988,169125,139649,150672,174180,143040,212547,142875,219087,143040,225640,150672,264007,169125,298538,196786,326199,231317,344652,269684,352285,276225,352437,282778,352285,321144,344652,355676,326199,383336,298538,401789,264007,409422,225640,409575,2190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8" o:spid="_x0000_s1026" o:spt="202" type="#_x0000_t202" style="position:absolute;left:0;top:0;height:447675;width:6115050;" filled="f" stroked="f" coordsize="21600,21600" o:gfxdata="UEsDBAoAAAAAAIdO4kAAAAAAAAAAAAAAAAAEAAAAZHJzL1BLAwQUAAAACACHTuJAl5qQ2b8AAADc&#10;AAAADwAAAGRycy9kb3ducmV2LnhtbEWPQUvDQBCF74L/YZmCN7tbh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ak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370438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Masukkan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alamat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email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terdaftar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akun</w:t>
                        </w:r>
                        <w:r>
                          <w:rPr>
                            <w:color w:val="1F293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Anda.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1355725</wp:posOffset>
                </wp:positionV>
                <wp:extent cx="6115050" cy="438150"/>
                <wp:effectExtent l="0" t="0" r="0" b="0"/>
                <wp:wrapTopAndBottom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14287" y="1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0"/>
                                </a:moveTo>
                                <a:lnTo>
                                  <a:pt x="75646" y="438140"/>
                                </a:lnTo>
                                <a:lnTo>
                                  <a:pt x="70381" y="437535"/>
                                </a:lnTo>
                                <a:lnTo>
                                  <a:pt x="31561" y="418625"/>
                                </a:lnTo>
                                <a:lnTo>
                                  <a:pt x="8197" y="385120"/>
                                </a:lnTo>
                                <a:lnTo>
                                  <a:pt x="0" y="3491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49151"/>
                                </a:lnTo>
                                <a:lnTo>
                                  <a:pt x="6088182" y="390618"/>
                                </a:lnTo>
                                <a:lnTo>
                                  <a:pt x="6053228" y="425564"/>
                                </a:lnTo>
                                <a:lnTo>
                                  <a:pt x="6017959" y="437535"/>
                                </a:lnTo>
                                <a:lnTo>
                                  <a:pt x="6011765" y="438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-12" y="0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87"/>
                                </a:moveTo>
                                <a:lnTo>
                                  <a:pt x="403834" y="180378"/>
                                </a:lnTo>
                                <a:lnTo>
                                  <a:pt x="387108" y="145008"/>
                                </a:lnTo>
                                <a:lnTo>
                                  <a:pt x="360832" y="116014"/>
                                </a:lnTo>
                                <a:lnTo>
                                  <a:pt x="327266" y="95897"/>
                                </a:lnTo>
                                <a:lnTo>
                                  <a:pt x="289306" y="86385"/>
                                </a:lnTo>
                                <a:lnTo>
                                  <a:pt x="276225" y="85737"/>
                                </a:lnTo>
                                <a:lnTo>
                                  <a:pt x="269684" y="85902"/>
                                </a:lnTo>
                                <a:lnTo>
                                  <a:pt x="231317" y="93535"/>
                                </a:lnTo>
                                <a:lnTo>
                                  <a:pt x="196786" y="111988"/>
                                </a:lnTo>
                                <a:lnTo>
                                  <a:pt x="169125" y="139649"/>
                                </a:lnTo>
                                <a:lnTo>
                                  <a:pt x="150672" y="174180"/>
                                </a:lnTo>
                                <a:lnTo>
                                  <a:pt x="143040" y="212547"/>
                                </a:lnTo>
                                <a:lnTo>
                                  <a:pt x="142875" y="219087"/>
                                </a:lnTo>
                                <a:lnTo>
                                  <a:pt x="143040" y="225640"/>
                                </a:lnTo>
                                <a:lnTo>
                                  <a:pt x="150672" y="264007"/>
                                </a:lnTo>
                                <a:lnTo>
                                  <a:pt x="169125" y="298538"/>
                                </a:lnTo>
                                <a:lnTo>
                                  <a:pt x="196786" y="326199"/>
                                </a:lnTo>
                                <a:lnTo>
                                  <a:pt x="231317" y="344652"/>
                                </a:lnTo>
                                <a:lnTo>
                                  <a:pt x="269684" y="352285"/>
                                </a:lnTo>
                                <a:lnTo>
                                  <a:pt x="276225" y="352437"/>
                                </a:lnTo>
                                <a:lnTo>
                                  <a:pt x="282778" y="352285"/>
                                </a:lnTo>
                                <a:lnTo>
                                  <a:pt x="321144" y="344652"/>
                                </a:lnTo>
                                <a:lnTo>
                                  <a:pt x="355676" y="326199"/>
                                </a:lnTo>
                                <a:lnTo>
                                  <a:pt x="383336" y="298538"/>
                                </a:lnTo>
                                <a:lnTo>
                                  <a:pt x="401789" y="264007"/>
                                </a:lnTo>
                                <a:lnTo>
                                  <a:pt x="409422" y="225640"/>
                                </a:lnTo>
                                <a:lnTo>
                                  <a:pt x="409575" y="21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CB642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Sistem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mengirimkan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tautan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reset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ke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Anda.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6.75pt;height:34.5pt;width:481.5pt;mso-position-horizontal-relative:page;mso-wrap-distance-bottom:0pt;mso-wrap-distance-top:0pt;z-index:-251622400;mso-width-relative:page;mso-height-relative:page;" coordsize="6115050,438150" o:gfxdata="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">
                <o:lock v:ext="edit" aspectratio="f"/>
                <v:shape id="Graphic 140" o:spid="_x0000_s1026" o:spt="100" style="position:absolute;left:14287;top:10;height:438150;width:6101080;" fillcolor="#F9FAFA" filled="t" stroked="f" coordsize="6101080,438150" o:gfxdata="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qgPb4A&#10;AADcAAAADwAAAAAAAAABACAAAAAiAAAAZHJzL2Rvd25yZXYueG1sUEsBAhQAFAAAAAgAh07iQDMv&#10;BZ47AAAAOQAAABAAAAAAAAAAAQAgAAAADQEAAGRycy9zaGFwZXhtbC54bWxQSwUGAAAAAAYABgBb&#10;AQAAtwMAAAAA&#10;" path="m6011765,438140l75646,438140,70381,437535,31561,418625,8197,385120,0,349151,0,342899,0,88994,10691,47523,40402,12575,75646,0,6011765,0,6053228,12575,6088182,47523,6100761,88994,6100761,349151,6088182,390618,6053228,425564,6017959,437535,6011765,4381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-12;top:0;height:438150;width:409575;" fillcolor="#D97705" filled="t" stroked="f" coordsize="409575,438150" o:gfxdata="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209qq8AAAA&#10;3AAAAA8AAAAAAAAAAQAgAAAAIgAAAGRycy9kb3ducmV2LnhtbFBLAQIUABQAAAAIAIdO4kAzLwWe&#10;OwAAADkAAAAQAAAAAAAAAAEAIAAAAAsBAABkcnMvc2hhcGV4bWwueG1sUEsFBgAAAAAGAAYAWwEA&#10;ALUDAAAAAA==&#10;" path="m95250,0l50304,11264,16040,42329,457,85877,0,95262,0,342912,11264,387858,42329,422122,85877,437705,95250,438150,88684,437705,82245,436346,48107,410260,31432,370509,28575,342912,28575,95262,36461,50317,58204,16040,88684,457,95250,0xem409575,219087l403834,180378,387108,145008,360832,116014,327266,95897,289306,86385,276225,85737,269684,85902,231317,93535,196786,111988,169125,139649,150672,174180,143040,212547,142875,219087,143040,225640,150672,264007,169125,298538,196786,326199,231317,344652,269684,352285,276225,352437,282778,352285,321144,344652,355676,326199,383336,298538,401789,264007,409422,225640,409575,2190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2" o:spid="_x0000_s1026" o:spt="202" type="#_x0000_t202" style="position:absolute;left:0;top:0;height:438150;width:6115050;" filled="f" stroked="f" coordsize="21600,21600" o:gfxdata="UEsDBAoAAAAAAIdO4kAAAAAAAAAAAAAAAAAEAAAAZHJzL1BLAwQUAAAACACHTuJArnTUTr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dNR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2CB642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Sistem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mengirimkan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tautan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reset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password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ke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email</w:t>
                        </w:r>
                        <w:r>
                          <w:rPr>
                            <w:color w:val="1F293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Anda.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1870075</wp:posOffset>
                </wp:positionV>
                <wp:extent cx="6115050" cy="448310"/>
                <wp:effectExtent l="0" t="0" r="0" b="0"/>
                <wp:wrapTopAndBottom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4287" y="1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31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33"/>
                                </a:lnTo>
                                <a:lnTo>
                                  <a:pt x="6053228" y="435089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-12" y="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12"/>
                                </a:moveTo>
                                <a:lnTo>
                                  <a:pt x="403834" y="189903"/>
                                </a:lnTo>
                                <a:lnTo>
                                  <a:pt x="387108" y="154533"/>
                                </a:lnTo>
                                <a:lnTo>
                                  <a:pt x="360832" y="125539"/>
                                </a:lnTo>
                                <a:lnTo>
                                  <a:pt x="327266" y="105422"/>
                                </a:lnTo>
                                <a:lnTo>
                                  <a:pt x="289306" y="95910"/>
                                </a:lnTo>
                                <a:lnTo>
                                  <a:pt x="276225" y="95262"/>
                                </a:lnTo>
                                <a:lnTo>
                                  <a:pt x="269684" y="95427"/>
                                </a:lnTo>
                                <a:lnTo>
                                  <a:pt x="231317" y="103060"/>
                                </a:lnTo>
                                <a:lnTo>
                                  <a:pt x="196786" y="121513"/>
                                </a:lnTo>
                                <a:lnTo>
                                  <a:pt x="169125" y="149174"/>
                                </a:lnTo>
                                <a:lnTo>
                                  <a:pt x="150672" y="183705"/>
                                </a:lnTo>
                                <a:lnTo>
                                  <a:pt x="143040" y="222072"/>
                                </a:lnTo>
                                <a:lnTo>
                                  <a:pt x="142875" y="228612"/>
                                </a:lnTo>
                                <a:lnTo>
                                  <a:pt x="143040" y="235165"/>
                                </a:lnTo>
                                <a:lnTo>
                                  <a:pt x="150672" y="273532"/>
                                </a:lnTo>
                                <a:lnTo>
                                  <a:pt x="169125" y="308063"/>
                                </a:lnTo>
                                <a:lnTo>
                                  <a:pt x="196786" y="335724"/>
                                </a:lnTo>
                                <a:lnTo>
                                  <a:pt x="231317" y="354177"/>
                                </a:lnTo>
                                <a:lnTo>
                                  <a:pt x="269684" y="361810"/>
                                </a:lnTo>
                                <a:lnTo>
                                  <a:pt x="276225" y="361962"/>
                                </a:lnTo>
                                <a:lnTo>
                                  <a:pt x="282778" y="361810"/>
                                </a:lnTo>
                                <a:lnTo>
                                  <a:pt x="321144" y="354177"/>
                                </a:lnTo>
                                <a:lnTo>
                                  <a:pt x="355676" y="335724"/>
                                </a:lnTo>
                                <a:lnTo>
                                  <a:pt x="383336" y="308063"/>
                                </a:lnTo>
                                <a:lnTo>
                                  <a:pt x="401789" y="273532"/>
                                </a:lnTo>
                                <a:lnTo>
                                  <a:pt x="409422" y="235165"/>
                                </a:lnTo>
                                <a:lnTo>
                                  <a:pt x="409575" y="22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6B1F4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Buka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tautan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tersebut.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7.25pt;height:35.3pt;width:481.5pt;mso-position-horizontal-relative:page;mso-wrap-distance-bottom:0pt;mso-wrap-distance-top:0pt;z-index:-251621376;mso-width-relative:page;mso-height-relative:page;" coordsize="6115050,448309" o:gfxdata="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BTrnNt2wAAAAwBAAAPAAAAAAAAAAEAIAAAACIA&#10;AABkcnMvZG93bnJldi54bWxQSwECFAAUAAAACACHTuJAdR/h3ZYFAAA+FQAADgAAAAAAAAABACAA&#10;AAAqAQAAZHJzL2Uyb0RvYy54bWxQSwUGAAAAAAYABgBZAQAAMgkAAAAA&#10;">
                <o:lock v:ext="edit" aspectratio="f"/>
                <v:shape id="Graphic 144" o:spid="_x0000_s1026" o:spt="100" style="position:absolute;left:14287;top:10;height:447675;width:6101080;" fillcolor="#F9FAFA" filled="t" stroked="f" coordsize="6101080,447675" o:gfxdata="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1j9Hm8AAAA&#10;3AAAAA8AAAAAAAAAAQAgAAAAIgAAAGRycy9kb3ducmV2LnhtbFBLAQIUABQAAAAIAIdO4kAzLwWe&#10;OwAAADkAAAAQAAAAAAAAAAEAIAAAAAsBAABkcnMvc2hhcGV4bWwueG1sUEsFBgAAAAAGAAYAWwEA&#10;ALUDAAAAAA==&#10;" path="m6011765,447674l75646,447674,70381,447060,31561,428141,8197,394645,0,358676,0,352424,0,88990,10691,47531,40402,12566,75646,0,6011765,0,6053228,12566,6088182,47523,6100761,88990,6100761,358676,6088182,400133,6053228,435089,6017959,447060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-12;top:1;height:447675;width:409575;" fillcolor="#D97705" filled="t" stroked="f" coordsize="409575,447675" o:gfxdata="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f/JLsAAADc&#10;AAAADwAAAAAAAAABACAAAAAiAAAAZHJzL2Rvd25yZXYueG1sUEsBAhQAFAAAAAgAh07iQDMvBZ47&#10;AAAAOQAAABAAAAAAAAAAAQAgAAAACgEAAGRycy9zaGFwZXhtbC54bWxQSwUGAAAAAAYABgBbAQAA&#10;tAMAAAAA&#10;" path="m95250,0l50304,11264,16040,42329,457,85877,0,95262,0,352437,11264,397383,42329,431647,85877,447230,95250,447675,88684,447230,82245,445871,48107,419785,31432,380034,28575,352437,28575,95262,36461,50317,58204,16040,88684,457,95250,0xem409575,228612l403834,189903,387108,154533,360832,125539,327266,105422,289306,95910,276225,95262,269684,95427,231317,103060,196786,121513,169125,149174,150672,183705,143040,222072,142875,228612,143040,235165,150672,273532,169125,308063,196786,335724,231317,354177,269684,361810,276225,361962,282778,361810,321144,354177,355676,335724,383336,308063,401789,273532,409422,235165,409575,2286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6" o:spid="_x0000_s1026" o:spt="202" type="#_x0000_t202" style="position:absolute;left:0;top:0;height:448309;width:6115050;" filled="f" stroked="f" coordsize="21600,21600" o:gfxdata="UEsDBAoAAAAAAIdO4kAAAAAAAAAAAAAAAAAEAAAAZHJzL1BLAwQUAAAACACHTuJA0U/ST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P0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E6B1F4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Buka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email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tautan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tersebut.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2393950</wp:posOffset>
                </wp:positionV>
                <wp:extent cx="6115050" cy="448310"/>
                <wp:effectExtent l="0" t="0" r="0" b="0"/>
                <wp:wrapTopAndBottom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14287" y="1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33"/>
                                </a:lnTo>
                                <a:lnTo>
                                  <a:pt x="6053228" y="435080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12" y="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87"/>
                                </a:moveTo>
                                <a:lnTo>
                                  <a:pt x="403834" y="180378"/>
                                </a:lnTo>
                                <a:lnTo>
                                  <a:pt x="387108" y="145008"/>
                                </a:lnTo>
                                <a:lnTo>
                                  <a:pt x="360832" y="116014"/>
                                </a:lnTo>
                                <a:lnTo>
                                  <a:pt x="327266" y="95897"/>
                                </a:lnTo>
                                <a:lnTo>
                                  <a:pt x="289306" y="86385"/>
                                </a:lnTo>
                                <a:lnTo>
                                  <a:pt x="276225" y="85737"/>
                                </a:lnTo>
                                <a:lnTo>
                                  <a:pt x="269684" y="85902"/>
                                </a:lnTo>
                                <a:lnTo>
                                  <a:pt x="231317" y="93535"/>
                                </a:lnTo>
                                <a:lnTo>
                                  <a:pt x="196786" y="111988"/>
                                </a:lnTo>
                                <a:lnTo>
                                  <a:pt x="169125" y="139649"/>
                                </a:lnTo>
                                <a:lnTo>
                                  <a:pt x="150672" y="174180"/>
                                </a:lnTo>
                                <a:lnTo>
                                  <a:pt x="143040" y="212547"/>
                                </a:lnTo>
                                <a:lnTo>
                                  <a:pt x="142875" y="219087"/>
                                </a:lnTo>
                                <a:lnTo>
                                  <a:pt x="143040" y="225640"/>
                                </a:lnTo>
                                <a:lnTo>
                                  <a:pt x="150672" y="264007"/>
                                </a:lnTo>
                                <a:lnTo>
                                  <a:pt x="169125" y="298538"/>
                                </a:lnTo>
                                <a:lnTo>
                                  <a:pt x="196786" y="326199"/>
                                </a:lnTo>
                                <a:lnTo>
                                  <a:pt x="231317" y="344652"/>
                                </a:lnTo>
                                <a:lnTo>
                                  <a:pt x="269684" y="352285"/>
                                </a:lnTo>
                                <a:lnTo>
                                  <a:pt x="276225" y="352437"/>
                                </a:lnTo>
                                <a:lnTo>
                                  <a:pt x="282778" y="352285"/>
                                </a:lnTo>
                                <a:lnTo>
                                  <a:pt x="321144" y="344652"/>
                                </a:lnTo>
                                <a:lnTo>
                                  <a:pt x="355676" y="326199"/>
                                </a:lnTo>
                                <a:lnTo>
                                  <a:pt x="383336" y="298538"/>
                                </a:lnTo>
                                <a:lnTo>
                                  <a:pt x="401789" y="264007"/>
                                </a:lnTo>
                                <a:lnTo>
                                  <a:pt x="409422" y="225640"/>
                                </a:lnTo>
                                <a:lnTo>
                                  <a:pt x="409575" y="21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A566B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Masukkan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baru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konfirmasi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password.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88.5pt;height:35.3pt;width:481.5pt;mso-position-horizontal-relative:page;mso-wrap-distance-bottom:0pt;mso-wrap-distance-top:0pt;z-index:-251621376;mso-width-relative:page;mso-height-relative:page;" coordsize="6115050,448309" o:gfxdata="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">
                <o:lock v:ext="edit" aspectratio="f"/>
                <v:shape id="Graphic 148" o:spid="_x0000_s1026" o:spt="100" style="position:absolute;left:14287;top:10;height:447675;width:6101080;" fillcolor="#F9FAFA" filled="t" stroked="f" coordsize="6101080,447675" o:gfxdata="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C7+fL4A&#10;AADcAAAADwAAAAAAAAABACAAAAAiAAAAZHJzL2Rvd25yZXYueG1sUEsBAhQAFAAAAAgAh07iQDMv&#10;BZ47AAAAOQAAABAAAAAAAAAAAQAgAAAADQEAAGRycy9zaGFwZXhtbC54bWxQSwUGAAAAAAYABgBb&#10;AQAAtwMAAAAA&#10;" path="m6011765,447674l75646,447674,70381,447060,31561,428141,8197,394645,0,358676,0,352424,0,88990,10691,47523,40402,12566,75646,0,6011765,0,6053228,12566,6088182,47523,6100761,88990,6100761,358676,6088182,400133,6053228,435080,6017959,447060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-12;top:1;height:447675;width:409575;" fillcolor="#D97705" filled="t" stroked="f" coordsize="409575,447675" o:gfxdata="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a9SG8AAAA&#10;3AAAAA8AAAAAAAAAAQAgAAAAIgAAAGRycy9kb3ducmV2LnhtbFBLAQIUABQAAAAIAIdO4kAzLwWe&#10;OwAAADkAAAAQAAAAAAAAAAEAIAAAAAsBAABkcnMvc2hhcGV4bWwueG1sUEsFBgAAAAAGAAYAWwEA&#10;ALUDAAAAAA==&#10;" path="m95250,0l50304,11264,16040,42329,457,85877,0,95262,0,352437,11264,397383,42329,431647,85877,447230,95250,447675,88684,447230,82245,445871,48107,419785,31432,380034,28575,352437,28575,95262,36461,50317,58204,16040,88684,457,95250,0xem409575,219087l403834,180378,387108,145008,360832,116014,327266,95897,289306,86385,276225,85737,269684,85902,231317,93535,196786,111988,169125,139649,150672,174180,143040,212547,142875,219087,143040,225640,150672,264007,169125,298538,196786,326199,231317,344652,269684,352285,276225,352437,282778,352285,321144,344652,355676,326199,383336,298538,401789,264007,409422,225640,409575,2190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0" o:spid="_x0000_s1026" o:spt="202" type="#_x0000_t202" style="position:absolute;left:0;top:0;height:448309;width:6115050;" filled="f" stroked="f" coordsize="21600,21600" o:gfxdata="UEsDBAoAAAAAAIdO4kAAAAAAAAAAAAAAAAAEAAAAZHJzL1BLAwQUAAAACACHTuJAtDN5f7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eX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2A566B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Masukkan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password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baru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konfirmasi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password.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2917825</wp:posOffset>
                </wp:positionV>
                <wp:extent cx="6115050" cy="476250"/>
                <wp:effectExtent l="0" t="0" r="0" b="0"/>
                <wp:wrapTopAndBottom/>
                <wp:docPr id="151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14287" y="1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0"/>
                                </a:moveTo>
                                <a:lnTo>
                                  <a:pt x="75646" y="476240"/>
                                </a:lnTo>
                                <a:lnTo>
                                  <a:pt x="70381" y="475627"/>
                                </a:lnTo>
                                <a:lnTo>
                                  <a:pt x="31561" y="456706"/>
                                </a:lnTo>
                                <a:lnTo>
                                  <a:pt x="8197" y="423220"/>
                                </a:lnTo>
                                <a:lnTo>
                                  <a:pt x="0" y="387259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87259"/>
                                </a:lnTo>
                                <a:lnTo>
                                  <a:pt x="6088182" y="428708"/>
                                </a:lnTo>
                                <a:lnTo>
                                  <a:pt x="6053228" y="463655"/>
                                </a:lnTo>
                                <a:lnTo>
                                  <a:pt x="6017959" y="475627"/>
                                </a:lnTo>
                                <a:lnTo>
                                  <a:pt x="6011765" y="47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2"/>
                                </a:lnTo>
                                <a:lnTo>
                                  <a:pt x="16037" y="433930"/>
                                </a:lnTo>
                                <a:lnTo>
                                  <a:pt x="453" y="390385"/>
                                </a:lnTo>
                                <a:lnTo>
                                  <a:pt x="0" y="381003"/>
                                </a:lnTo>
                                <a:lnTo>
                                  <a:pt x="0" y="95253"/>
                                </a:lnTo>
                                <a:lnTo>
                                  <a:pt x="11259" y="50306"/>
                                </a:lnTo>
                                <a:lnTo>
                                  <a:pt x="42321" y="16040"/>
                                </a:lnTo>
                                <a:lnTo>
                                  <a:pt x="85866" y="456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6"/>
                                </a:lnTo>
                                <a:lnTo>
                                  <a:pt x="82239" y="1815"/>
                                </a:lnTo>
                                <a:lnTo>
                                  <a:pt x="48103" y="27900"/>
                                </a:lnTo>
                                <a:lnTo>
                                  <a:pt x="31429" y="67644"/>
                                </a:lnTo>
                                <a:lnTo>
                                  <a:pt x="28575" y="95253"/>
                                </a:lnTo>
                                <a:lnTo>
                                  <a:pt x="28575" y="381003"/>
                                </a:lnTo>
                                <a:lnTo>
                                  <a:pt x="36456" y="425948"/>
                                </a:lnTo>
                                <a:lnTo>
                                  <a:pt x="58200" y="460214"/>
                                </a:lnTo>
                                <a:lnTo>
                                  <a:pt x="88681" y="475799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61999" y="114310"/>
                            <a:ext cx="1076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47650">
                                <a:moveTo>
                                  <a:pt x="1022927" y="247640"/>
                                </a:moveTo>
                                <a:lnTo>
                                  <a:pt x="53397" y="247640"/>
                                </a:lnTo>
                                <a:lnTo>
                                  <a:pt x="49680" y="247277"/>
                                </a:lnTo>
                                <a:lnTo>
                                  <a:pt x="14085" y="228256"/>
                                </a:lnTo>
                                <a:lnTo>
                                  <a:pt x="0" y="194249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400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1022927" y="0"/>
                                </a:lnTo>
                                <a:lnTo>
                                  <a:pt x="1062239" y="19385"/>
                                </a:lnTo>
                                <a:lnTo>
                                  <a:pt x="1076324" y="53400"/>
                                </a:lnTo>
                                <a:lnTo>
                                  <a:pt x="1076324" y="194249"/>
                                </a:lnTo>
                                <a:lnTo>
                                  <a:pt x="1056932" y="233557"/>
                                </a:lnTo>
                                <a:lnTo>
                                  <a:pt x="1026643" y="247277"/>
                                </a:lnTo>
                                <a:lnTo>
                                  <a:pt x="1022927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875" y="104788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18FC9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7851056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>Reset 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29.75pt;height:37.5pt;width:481.5pt;mso-position-horizontal-relative:page;mso-wrap-distance-bottom:0pt;mso-wrap-distance-top:0pt;z-index:-251620352;mso-width-relative:page;mso-height-relative:page;" coordsize="6115050,476250" o:gfxdata="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">
                <o:lock v:ext="edit" aspectratio="f"/>
                <v:shape id="Graphic 152" o:spid="_x0000_s1026" o:spt="100" style="position:absolute;left:14287;top:10;height:476250;width:6101080;" fillcolor="#F9FAFA" filled="t" stroked="f" coordsize="6101080,476250" o:gfxdata="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p6Gz&#10;wAAAANwAAAAPAAAAAAAAAAEAIAAAACIAAABkcnMvZG93bnJldi54bWxQSwECFAAUAAAACACHTuJA&#10;My8FnjsAAAA5AAAAEAAAAAAAAAABACAAAAAPAQAAZHJzL3NoYXBleG1sLnhtbFBLBQYAAAAABgAG&#10;AFsBAAC5AwAAAAA=&#10;" path="m6011765,476240l75646,476240,70381,475627,31561,456706,8197,423220,0,387259,0,380999,0,88990,10691,47513,40402,12575,75646,0,6011765,0,6053228,12575,6088182,47523,6100761,88990,6100761,387259,6088182,428708,6053228,463655,6017959,475627,6011765,476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0;top:0;height:476250;width:95250;" fillcolor="#D97705" filled="t" stroked="f" coordsize="95250,476250" o:gfxdata="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7hFlS5AAAA3AAA&#10;AA8AAAAAAAAAAQAgAAAAIgAAAGRycy9kb3ducmV2LnhtbFBLAQIUABQAAAAIAIdO4kAzLwWeOwAA&#10;ADkAAAAQAAAAAAAAAAEAIAAAAAgBAABkcnMvc2hhcGV4bWwueG1sUEsFBgAAAAAGAAYAWwEAALID&#10;AAAAAA==&#10;" path="m95250,476249l50303,464992,16037,433930,453,390385,0,381003,0,95253,11259,50306,42321,16040,85866,456,95250,0,88681,456,82239,1815,48103,27900,31429,67644,28575,95253,28575,381003,36456,425948,58200,460214,88681,475799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761999;top:114310;height:247650;width:1076325;" fillcolor="#FEF2C7" filled="t" stroked="f" coordsize="1076325,247650" o:gfxdata="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6oyUq5AAAA3AAA&#10;AA8AAAAAAAAAAQAgAAAAIgAAAGRycy9kb3ducmV2LnhtbFBLAQIUABQAAAAIAIdO4kAzLwWeOwAA&#10;ADkAAAAQAAAAAAAAAAEAIAAAAAgBAABkcnMvc2hhcGV4bWwueG1sUEsFBgAAAAAGAAYAWwEAALID&#10;AAAAAA==&#10;" path="m1022927,247640l53397,247640,49680,247277,14085,228256,0,194249,0,190499,0,53400,19392,14082,53397,0,1022927,0,1062239,19385,1076324,53400,1076324,194249,1056932,233557,1026643,247277,1022927,2476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142875;top:104788;height:266700;width:266700;" fillcolor="#D97705" filled="t" stroked="f" coordsize="266700,266700" o:gfxdata="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5DZt7sAAADc&#10;AAAADwAAAAAAAAABACAAAAAiAAAAZHJzL2Rvd25yZXYueG1sUEsBAhQAFAAAAAgAh07iQDMvBZ47&#10;AAAAOQAAABAAAAAAAAAAAQAgAAAACgEAAGRycy9zaGFwZXhtbC54bWxQSwUGAAAAAAYABgBbAQAA&#10;tAMAAAAA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6" o:spid="_x0000_s1026" o:spt="202" type="#_x0000_t202" style="position:absolute;left:0;top:0;height:476250;width:6115050;" filled="f" stroked="f" coordsize="21600,21600" o:gfxdata="UEsDBAoAAAAAAIdO4kAAAAAAAAAAAAAAAAAEAAAAZHJzL1BLAwQUAAAACACHTuJAVJZEkL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WRJ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F18FC9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7851056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6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>Reset Password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442163D">
      <w:pPr>
        <w:pStyle w:val="7"/>
        <w:spacing w:before="9"/>
        <w:rPr>
          <w:rFonts w:ascii="Arial"/>
          <w:b/>
          <w:sz w:val="18"/>
        </w:rPr>
      </w:pPr>
    </w:p>
    <w:p w14:paraId="289F331D">
      <w:pPr>
        <w:pStyle w:val="7"/>
        <w:spacing w:before="4"/>
        <w:rPr>
          <w:rFonts w:ascii="Arial"/>
          <w:b/>
          <w:sz w:val="8"/>
        </w:rPr>
      </w:pPr>
    </w:p>
    <w:p w14:paraId="349FDBDB">
      <w:pPr>
        <w:pStyle w:val="7"/>
        <w:spacing w:before="4"/>
        <w:rPr>
          <w:rFonts w:ascii="Arial"/>
          <w:b/>
          <w:sz w:val="8"/>
        </w:rPr>
      </w:pPr>
    </w:p>
    <w:p w14:paraId="76AEA276">
      <w:pPr>
        <w:pStyle w:val="7"/>
        <w:spacing w:before="4"/>
        <w:rPr>
          <w:rFonts w:ascii="Arial"/>
          <w:b/>
          <w:sz w:val="8"/>
        </w:rPr>
      </w:pPr>
    </w:p>
    <w:p w14:paraId="2C619D48">
      <w:pPr>
        <w:pStyle w:val="7"/>
        <w:spacing w:before="4"/>
        <w:rPr>
          <w:rFonts w:ascii="Arial"/>
          <w:b/>
          <w:sz w:val="8"/>
        </w:rPr>
      </w:pPr>
    </w:p>
    <w:p w14:paraId="50847E32">
      <w:pPr>
        <w:pStyle w:val="7"/>
        <w:spacing w:before="4"/>
        <w:rPr>
          <w:rFonts w:ascii="Arial"/>
          <w:b/>
          <w:sz w:val="8"/>
        </w:rPr>
      </w:pPr>
    </w:p>
    <w:p w14:paraId="48DCBEFE">
      <w:pPr>
        <w:pStyle w:val="7"/>
        <w:spacing w:after="0"/>
        <w:rPr>
          <w:rFonts w:ascii="Arial"/>
          <w:b/>
          <w:sz w:val="8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69D8C34B">
      <w:pPr>
        <w:pStyle w:val="7"/>
        <w:rPr>
          <w:rFonts w:ascii="Arial"/>
          <w:b/>
        </w:rPr>
      </w:pPr>
    </w:p>
    <w:p w14:paraId="1CAA5EC4">
      <w:pPr>
        <w:pStyle w:val="7"/>
        <w:spacing w:before="150"/>
        <w:rPr>
          <w:rFonts w:ascii="Arial"/>
          <w:b/>
        </w:rPr>
      </w:pPr>
    </w:p>
    <w:p w14:paraId="2B79AB4C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157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44E22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">
                <o:lock v:ext="edit" aspectratio="f"/>
                <v:shape id="Image 158" o:spid="_x0000_s1026" o:spt="75" type="#_x0000_t75" style="position:absolute;left:0;top:0;height:266699;width:609599;" filled="f" o:preferrelative="t" stroked="f" coordsize="21600,21600" o:gfxdata="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2+P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" o:title=""/>
                  <o:lock v:ext="edit" aspectratio="f"/>
                </v:shape>
                <v:shape id="Textbox 159" o:spid="_x0000_s1026" o:spt="202" type="#_x0000_t202" style="position:absolute;left:0;top:0;height:266700;width:609600;" filled="f" stroked="f" coordsize="21600,21600" o:gfxdata="UEsDBAoAAAAAAIdO4kAAAAAAAAAAAAAAAAAEAAAAZHJzL1BLAwQUAAAACACHTuJAJQnQ4r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J0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444E22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DCFEDBE">
      <w:pPr>
        <w:pStyle w:val="2"/>
        <w:rPr>
          <w:b w:val="0"/>
        </w:rPr>
      </w:pPr>
      <w:r>
        <w:rPr>
          <w:b w:val="0"/>
          <w:color w:val="91400D"/>
          <w:spacing w:val="-5"/>
        </w:rPr>
        <w:t>Dashboard</w:t>
      </w:r>
      <w:r>
        <w:rPr>
          <w:b w:val="0"/>
          <w:color w:val="91400D"/>
          <w:spacing w:val="-24"/>
        </w:rPr>
        <w:t xml:space="preserve"> </w:t>
      </w:r>
      <w:r>
        <w:rPr>
          <w:b w:val="0"/>
          <w:color w:val="91400D"/>
          <w:spacing w:val="-2"/>
        </w:rPr>
        <w:t>(Beranda)</w:t>
      </w:r>
    </w:p>
    <w:p w14:paraId="53780E52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160" name="Imag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3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401320</wp:posOffset>
                </wp:positionV>
                <wp:extent cx="828675" cy="266700"/>
                <wp:effectExtent l="0" t="0" r="0" b="0"/>
                <wp:wrapTopAndBottom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266700"/>
                          <a:chOff x="0" y="0"/>
                          <a:chExt cx="828675" cy="266700"/>
                        </a:xfrm>
                      </wpg:grpSpPr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8286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C875D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1.6pt;height:21pt;width:65.25pt;mso-position-horizontal-relative:page;mso-wrap-distance-bottom:0pt;mso-wrap-distance-top:0pt;z-index:-251619328;mso-width-relative:page;mso-height-relative:page;" coordsize="828675,266700" o:gfxdata="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">
                <o:lock v:ext="edit" aspectratio="f"/>
                <v:shape id="Image 162" o:spid="_x0000_s1026" o:spt="75" type="#_x0000_t75" style="position:absolute;left:0;top:0;height:266699;width:828674;" filled="f" o:preferrelative="t" stroked="f" coordsize="21600,21600" o:gfxdata="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roN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f"/>
                </v:shape>
                <v:shape id="Textbox 163" o:spid="_x0000_s1026" o:spt="202" type="#_x0000_t202" style="position:absolute;left:0;top:0;height:266700;width:828675;" filled="f" stroked="f" coordsize="21600,21600" o:gfxdata="UEsDBAoAAAAAAIdO4kAAAAAAAAAAAAAAAAAEAAAAZHJzL1BLAwQUAAAACACHTuJAio0ttbwAAADc&#10;AAAADwAAAGRycy9kb3ducmV2LnhtbEVPTWsCMRC9F/wPYYTeamIL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NL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8C875D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8"/>
                          </w:rPr>
                          <w:t>Dashboard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DFDB063">
      <w:pPr>
        <w:pStyle w:val="7"/>
        <w:spacing w:before="53"/>
        <w:rPr>
          <w:rFonts w:ascii="Arial Black"/>
        </w:rPr>
      </w:pPr>
    </w:p>
    <w:p w14:paraId="7201A2F5">
      <w:pPr>
        <w:pStyle w:val="7"/>
        <w:spacing w:before="397" w:line="360" w:lineRule="auto"/>
        <w:ind w:left="584" w:right="396"/>
      </w:pPr>
      <w:r>
        <w:rPr>
          <w:color w:val="1F2937"/>
        </w:rPr>
        <w:t>Dashboard merupakan halaman utama setelah login yang menyajikan ringkasan informasi penting tentang seluruh pengajuan perizinan Anda.</w:t>
      </w:r>
    </w:p>
    <w:p w14:paraId="54922C02">
      <w:pPr>
        <w:pStyle w:val="7"/>
        <w:rPr>
          <w:sz w:val="33"/>
        </w:rPr>
      </w:pPr>
    </w:p>
    <w:p w14:paraId="1A4CE031">
      <w:pPr>
        <w:pStyle w:val="7"/>
        <w:rPr>
          <w:sz w:val="33"/>
        </w:rPr>
      </w:pPr>
    </w:p>
    <w:p w14:paraId="3FD3FEEC">
      <w:pPr>
        <w:pStyle w:val="7"/>
        <w:rPr>
          <w:sz w:val="33"/>
        </w:rPr>
      </w:pPr>
    </w:p>
    <w:p w14:paraId="4750F07E">
      <w:pPr>
        <w:pStyle w:val="7"/>
        <w:rPr>
          <w:sz w:val="33"/>
        </w:rPr>
      </w:pPr>
    </w:p>
    <w:p w14:paraId="725D6E4A">
      <w:pPr>
        <w:pStyle w:val="7"/>
        <w:rPr>
          <w:sz w:val="33"/>
        </w:rPr>
      </w:pPr>
    </w:p>
    <w:p w14:paraId="2457D58E">
      <w:pPr>
        <w:pStyle w:val="7"/>
        <w:rPr>
          <w:sz w:val="33"/>
        </w:rPr>
      </w:pPr>
    </w:p>
    <w:p w14:paraId="32C54DB7">
      <w:pPr>
        <w:pStyle w:val="7"/>
        <w:rPr>
          <w:sz w:val="33"/>
        </w:rPr>
      </w:pPr>
    </w:p>
    <w:p w14:paraId="454FD8F8">
      <w:pPr>
        <w:pStyle w:val="7"/>
        <w:rPr>
          <w:sz w:val="33"/>
        </w:rPr>
      </w:pPr>
    </w:p>
    <w:p w14:paraId="3D696609">
      <w:pPr>
        <w:pStyle w:val="7"/>
        <w:rPr>
          <w:sz w:val="33"/>
        </w:rPr>
      </w:pPr>
    </w:p>
    <w:p w14:paraId="277D7C7C">
      <w:pPr>
        <w:pStyle w:val="7"/>
        <w:rPr>
          <w:sz w:val="33"/>
        </w:rPr>
      </w:pPr>
    </w:p>
    <w:p w14:paraId="169B6A59">
      <w:pPr>
        <w:pStyle w:val="7"/>
        <w:rPr>
          <w:sz w:val="33"/>
        </w:rPr>
      </w:pPr>
    </w:p>
    <w:p w14:paraId="1883D98D">
      <w:pPr>
        <w:pStyle w:val="7"/>
        <w:rPr>
          <w:sz w:val="33"/>
        </w:rPr>
      </w:pPr>
    </w:p>
    <w:p w14:paraId="4349A949">
      <w:pPr>
        <w:pStyle w:val="7"/>
        <w:rPr>
          <w:sz w:val="33"/>
        </w:rPr>
      </w:pPr>
    </w:p>
    <w:p w14:paraId="14CE4F32">
      <w:pPr>
        <w:pStyle w:val="7"/>
        <w:rPr>
          <w:sz w:val="33"/>
        </w:rPr>
      </w:pPr>
    </w:p>
    <w:p w14:paraId="4379863C">
      <w:pPr>
        <w:pStyle w:val="7"/>
        <w:rPr>
          <w:sz w:val="33"/>
        </w:rPr>
      </w:pPr>
    </w:p>
    <w:p w14:paraId="6868A372">
      <w:pPr>
        <w:pStyle w:val="7"/>
        <w:spacing w:before="182"/>
        <w:rPr>
          <w:sz w:val="33"/>
        </w:rPr>
      </w:pPr>
    </w:p>
    <w:p w14:paraId="7A05269D">
      <w:pPr>
        <w:pStyle w:val="3"/>
        <w:ind w:left="584" w:firstLine="0"/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-4042410</wp:posOffset>
                </wp:positionV>
                <wp:extent cx="6650990" cy="3953510"/>
                <wp:effectExtent l="0" t="0" r="0" b="0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953510"/>
                          <a:chOff x="0" y="0"/>
                          <a:chExt cx="6650990" cy="395351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6650990" cy="395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3510">
                                <a:moveTo>
                                  <a:pt x="6650735" y="3953255"/>
                                </a:moveTo>
                                <a:lnTo>
                                  <a:pt x="0" y="3953255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8980"/>
                                </a:lnTo>
                                <a:lnTo>
                                  <a:pt x="382142" y="228980"/>
                                </a:lnTo>
                                <a:lnTo>
                                  <a:pt x="370883" y="229524"/>
                                </a:lnTo>
                                <a:lnTo>
                                  <a:pt x="328207" y="242492"/>
                                </a:lnTo>
                                <a:lnTo>
                                  <a:pt x="293743" y="270804"/>
                                </a:lnTo>
                                <a:lnTo>
                                  <a:pt x="272736" y="310150"/>
                                </a:lnTo>
                                <a:lnTo>
                                  <a:pt x="267842" y="343280"/>
                                </a:lnTo>
                                <a:lnTo>
                                  <a:pt x="267842" y="3534155"/>
                                </a:lnTo>
                                <a:lnTo>
                                  <a:pt x="276543" y="3577896"/>
                                </a:lnTo>
                                <a:lnTo>
                                  <a:pt x="301320" y="3614977"/>
                                </a:lnTo>
                                <a:lnTo>
                                  <a:pt x="338403" y="3639755"/>
                                </a:lnTo>
                                <a:lnTo>
                                  <a:pt x="382142" y="3648455"/>
                                </a:lnTo>
                                <a:lnTo>
                                  <a:pt x="6650735" y="3648455"/>
                                </a:lnTo>
                                <a:lnTo>
                                  <a:pt x="6650735" y="3953255"/>
                                </a:lnTo>
                                <a:close/>
                              </a:path>
                              <a:path w="6650990" h="3953510">
                                <a:moveTo>
                                  <a:pt x="6650735" y="3648455"/>
                                </a:moveTo>
                                <a:lnTo>
                                  <a:pt x="6268592" y="3648455"/>
                                </a:lnTo>
                                <a:lnTo>
                                  <a:pt x="6279852" y="3647912"/>
                                </a:lnTo>
                                <a:lnTo>
                                  <a:pt x="6290895" y="3646280"/>
                                </a:lnTo>
                                <a:lnTo>
                                  <a:pt x="6332105" y="3629210"/>
                                </a:lnTo>
                                <a:lnTo>
                                  <a:pt x="6363647" y="3597668"/>
                                </a:lnTo>
                                <a:lnTo>
                                  <a:pt x="6380717" y="3556458"/>
                                </a:lnTo>
                                <a:lnTo>
                                  <a:pt x="6382892" y="3534155"/>
                                </a:lnTo>
                                <a:lnTo>
                                  <a:pt x="6382892" y="343280"/>
                                </a:lnTo>
                                <a:lnTo>
                                  <a:pt x="6374191" y="299540"/>
                                </a:lnTo>
                                <a:lnTo>
                                  <a:pt x="6349414" y="262458"/>
                                </a:lnTo>
                                <a:lnTo>
                                  <a:pt x="6312332" y="237681"/>
                                </a:lnTo>
                                <a:lnTo>
                                  <a:pt x="6268592" y="228980"/>
                                </a:lnTo>
                                <a:lnTo>
                                  <a:pt x="6650735" y="228980"/>
                                </a:lnTo>
                                <a:lnTo>
                                  <a:pt x="6650735" y="3648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72605" y="233739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7"/>
                                </a:lnTo>
                                <a:lnTo>
                                  <a:pt x="701" y="95212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76"/>
                                </a:lnTo>
                                <a:lnTo>
                                  <a:pt x="22456" y="42694"/>
                                </a:lnTo>
                                <a:lnTo>
                                  <a:pt x="54661" y="14464"/>
                                </a:lnTo>
                                <a:lnTo>
                                  <a:pt x="88167" y="2111"/>
                                </a:lnTo>
                                <a:lnTo>
                                  <a:pt x="95221" y="706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6"/>
                                </a:lnTo>
                                <a:lnTo>
                                  <a:pt x="6017356" y="2111"/>
                                </a:lnTo>
                                <a:lnTo>
                                  <a:pt x="6024410" y="3515"/>
                                </a:lnTo>
                                <a:lnTo>
                                  <a:pt x="6062822" y="22463"/>
                                </a:lnTo>
                                <a:lnTo>
                                  <a:pt x="6087064" y="48676"/>
                                </a:lnTo>
                                <a:lnTo>
                                  <a:pt x="6091059" y="54657"/>
                                </a:lnTo>
                                <a:lnTo>
                                  <a:pt x="6104822" y="95212"/>
                                </a:lnTo>
                                <a:lnTo>
                                  <a:pt x="6105524" y="102347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602"/>
                                </a:lnTo>
                                <a:lnTo>
                                  <a:pt x="6104822" y="3314718"/>
                                </a:lnTo>
                                <a:lnTo>
                                  <a:pt x="6103419" y="3321769"/>
                                </a:lnTo>
                                <a:lnTo>
                                  <a:pt x="6102015" y="3328829"/>
                                </a:lnTo>
                                <a:lnTo>
                                  <a:pt x="6099938" y="3335674"/>
                                </a:lnTo>
                                <a:lnTo>
                                  <a:pt x="6097185" y="3342316"/>
                                </a:lnTo>
                                <a:lnTo>
                                  <a:pt x="6094433" y="3348967"/>
                                </a:lnTo>
                                <a:lnTo>
                                  <a:pt x="6091059" y="3355274"/>
                                </a:lnTo>
                                <a:lnTo>
                                  <a:pt x="6087064" y="3361245"/>
                                </a:lnTo>
                                <a:lnTo>
                                  <a:pt x="6083068" y="3367226"/>
                                </a:lnTo>
                                <a:lnTo>
                                  <a:pt x="6050862" y="3395457"/>
                                </a:lnTo>
                                <a:lnTo>
                                  <a:pt x="6017356" y="3407828"/>
                                </a:lnTo>
                                <a:lnTo>
                                  <a:pt x="6010302" y="3409233"/>
                                </a:lnTo>
                                <a:lnTo>
                                  <a:pt x="6003179" y="3409940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102345" y="3409940"/>
                                </a:lnTo>
                                <a:lnTo>
                                  <a:pt x="95221" y="3409233"/>
                                </a:lnTo>
                                <a:lnTo>
                                  <a:pt x="88167" y="3407828"/>
                                </a:lnTo>
                                <a:lnTo>
                                  <a:pt x="81113" y="3406424"/>
                                </a:lnTo>
                                <a:lnTo>
                                  <a:pt x="42701" y="3387476"/>
                                </a:lnTo>
                                <a:lnTo>
                                  <a:pt x="18460" y="3361255"/>
                                </a:lnTo>
                                <a:lnTo>
                                  <a:pt x="14464" y="3355274"/>
                                </a:lnTo>
                                <a:lnTo>
                                  <a:pt x="11090" y="3348967"/>
                                </a:lnTo>
                                <a:lnTo>
                                  <a:pt x="8337" y="3342316"/>
                                </a:lnTo>
                                <a:lnTo>
                                  <a:pt x="5585" y="3335674"/>
                                </a:lnTo>
                                <a:lnTo>
                                  <a:pt x="3507" y="3328829"/>
                                </a:lnTo>
                                <a:lnTo>
                                  <a:pt x="2104" y="3321769"/>
                                </a:lnTo>
                                <a:lnTo>
                                  <a:pt x="701" y="3314718"/>
                                </a:lnTo>
                                <a:lnTo>
                                  <a:pt x="0" y="3307602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77367" y="3238869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54"/>
                                </a:lnTo>
                                <a:lnTo>
                                  <a:pt x="55334" y="387666"/>
                                </a:lnTo>
                                <a:lnTo>
                                  <a:pt x="23741" y="361714"/>
                                </a:lnTo>
                                <a:lnTo>
                                  <a:pt x="4486" y="325646"/>
                                </a:lnTo>
                                <a:lnTo>
                                  <a:pt x="0" y="295278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78"/>
                                </a:lnTo>
                                <a:lnTo>
                                  <a:pt x="6088024" y="335372"/>
                                </a:lnTo>
                                <a:lnTo>
                                  <a:pt x="6065311" y="369365"/>
                                </a:lnTo>
                                <a:lnTo>
                                  <a:pt x="6031320" y="392077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505"/>
                            <a:ext cx="6095999" cy="3009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Textbox 169"/>
                        <wps:cNvSpPr txBox="1"/>
                        <wps:spPr>
                          <a:xfrm>
                            <a:off x="2245272" y="3360832"/>
                            <a:ext cx="21831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B89265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4.1 — Dashboard Pemohon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JITU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-318.3pt;height:311.3pt;width:523.7pt;mso-position-horizontal-relative:page;z-index:-251646976;mso-width-relative:page;mso-height-relative:page;" coordsize="6650990,3953510" o:gfxdata="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">
                <o:lock v:ext="edit" aspectratio="f"/>
                <v:shape id="Graphic 165" o:spid="_x0000_s1026" o:spt="100" style="position:absolute;left:0;top:0;height:3953510;width:6650990;" fillcolor="#000000" filled="t" stroked="f" coordsize="6650990,3953510" o:gfxdata="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gra8a5AAAA3AAA&#10;AA8AAAAAAAAAAQAgAAAAIgAAAGRycy9kb3ducmV2LnhtbFBLAQIUABQAAAAIAIdO4kAzLwWeOwAA&#10;ADkAAAAQAAAAAAAAAAEAIAAAAAgBAABkcnMvc2hhcGV4bWwueG1sUEsFBgAAAAAGAAYAWwEAALID&#10;AAAAAA==&#10;" path="m6650735,3953255l0,3953255,0,0,6650735,0,6650735,228980,382142,228980,370883,229524,328207,242492,293743,270804,272736,310150,267842,343280,267842,3534155,276543,3577896,301320,3614977,338403,3639755,382142,3648455,6650735,3648455,6650735,3953255xem6650735,3648455l6268592,3648455,6279852,3647912,6290895,3646280,6332105,3629210,6363647,3597668,6380717,3556458,6382892,3534155,6382892,343280,6374191,299540,6349414,262458,6312332,237681,6268592,228980,6650735,228980,6650735,3648455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272605;top:233739;height:3409950;width:6105525;" filled="f" stroked="t" coordsize="6105525,3409950" o:gfxdata="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MIW6bsAAADc&#10;AAAADwAAAAAAAAABACAAAAAiAAAAZHJzL2Rvd25yZXYueG1sUEsBAhQAFAAAAAgAh07iQDMvBZ47&#10;AAAAOQAAABAAAAAAAAAAAQAgAAAACgEAAGRycy9zaGFwZXhtbC54bWxQSwUGAAAAAAYABgBbAQAA&#10;tAMAAAAA&#10;" path="m0,3300412l0,109537,0,102347,701,95212,14464,54657,18460,48676,22456,42694,54661,14464,88167,2111,95221,706,102345,0,109537,0,5995987,0,6003179,0,6010302,706,6017356,2111,6024410,3515,6062822,22463,6087064,48676,6091059,54657,6104822,95212,6105524,102347,6105524,109537,6105524,3300412,6105524,3307602,6104822,3314718,6103419,3321769,6102015,3328829,6099938,3335674,6097185,3342316,6094433,3348967,6091059,3355274,6087064,3361245,6083068,3367226,6050862,3395457,6017356,3407828,6010302,3409233,6003179,3409940,5995987,3409949,109537,3409949,102345,3409940,95221,3409233,88167,3407828,81113,3406424,42701,3387476,18460,3361255,14464,3355274,11090,3348967,8337,3342316,5585,3335674,3507,3328829,2104,3321769,701,3314718,0,3307602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277367;top:3238869;height:400050;width:6096000;" fillcolor="#F9FAFA" filled="t" stroked="f" coordsize="6096000,400050" o:gfxdata="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DaNYugAAANwA&#10;AAAPAAAAAAAAAAEAIAAAACIAAABkcnMvZG93bnJldi54bWxQSwECFAAUAAAACACHTuJAMy8FnjsA&#10;AAA5AAAAEAAAAAAAAAABACAAAAAJAQAAZHJzL3NoYXBleG1sLnhtbFBLBQYAAAAABgAGAFsBAACz&#10;AwAAAAA=&#10;" path="m5991224,400049l104775,400049,94453,399554,55334,387666,23741,361714,4486,325646,0,295278,0,0,6095999,0,6095999,295278,6088024,335372,6065311,369365,6031320,392077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68" o:spid="_x0000_s1026" o:spt="75" type="#_x0000_t75" style="position:absolute;left:277368;top:238505;height:3009886;width:6095999;" filled="f" o:preferrelative="t" stroked="f" coordsize="21600,21600" o:gfxdata="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ESM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v:shape id="Textbox 169" o:spid="_x0000_s1026" o:spt="202" type="#_x0000_t202" style="position:absolute;left:2245272;top:3360832;height:153670;width:2183130;" filled="f" stroked="f" coordsize="21600,21600" o:gfxdata="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ZRp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B89265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4.1 — Dashboard Pemohon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4"/>
                            <w:sz w:val="18"/>
                          </w:rPr>
                          <w:t>JITU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 xml:space="preserve">4.1 Komponen </w:t>
      </w:r>
      <w:r>
        <w:rPr>
          <w:color w:val="1F2937"/>
          <w:spacing w:val="-2"/>
        </w:rPr>
        <w:t>Dashboard</w:t>
      </w:r>
    </w:p>
    <w:p w14:paraId="32F9ADBC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170" name="Graphic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0" o:spid="_x0000_s1026" o:spt="100" style="position:absolute;left:0pt;margin-left:65.2pt;margin-top:10.75pt;height:1.5pt;width:481.5pt;mso-position-horizontal-relative:page;mso-wrap-distance-bottom:0pt;mso-wrap-distance-top:0pt;z-index:-251618304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ETcOuiMCAADo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3431EC">
      <w:pPr>
        <w:pStyle w:val="7"/>
        <w:spacing w:before="31"/>
        <w:rPr>
          <w:rFonts w:ascii="Arial"/>
          <w:b/>
          <w:sz w:val="33"/>
        </w:rPr>
      </w:pPr>
    </w:p>
    <w:p w14:paraId="00C71AEE">
      <w:pPr>
        <w:pStyle w:val="4"/>
        <w:numPr>
          <w:ilvl w:val="0"/>
          <w:numId w:val="4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w:rPr>
          <w:color w:val="374050"/>
        </w:rPr>
        <w:t>Banner</w:t>
      </w:r>
      <w:r>
        <w:rPr>
          <w:color w:val="374050"/>
          <w:spacing w:val="19"/>
        </w:rPr>
        <w:t xml:space="preserve"> </w:t>
      </w:r>
      <w:r>
        <w:rPr>
          <w:color w:val="374050"/>
        </w:rPr>
        <w:t>Selamat</w:t>
      </w:r>
      <w:r>
        <w:rPr>
          <w:color w:val="374050"/>
          <w:spacing w:val="19"/>
        </w:rPr>
        <w:t xml:space="preserve"> </w:t>
      </w:r>
      <w:r>
        <w:rPr>
          <w:color w:val="374050"/>
          <w:spacing w:val="-2"/>
        </w:rPr>
        <w:t>Datang</w:t>
      </w:r>
    </w:p>
    <w:p w14:paraId="51E2CB41">
      <w:pPr>
        <w:pStyle w:val="7"/>
        <w:spacing w:before="26"/>
        <w:rPr>
          <w:rFonts w:ascii="Arial"/>
          <w:b/>
          <w:sz w:val="25"/>
        </w:rPr>
      </w:pPr>
    </w:p>
    <w:p w14:paraId="4224C71C">
      <w:pPr>
        <w:pStyle w:val="7"/>
        <w:spacing w:before="1"/>
        <w:ind w:left="584"/>
      </w:pPr>
      <w:r>
        <w:rPr>
          <w:color w:val="1F2937"/>
        </w:rPr>
        <w:t>Menampilkan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ucapan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selamat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datang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beserta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nama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Anda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tombol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cepat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 xml:space="preserve">untuk </w:t>
      </w:r>
      <w:r>
        <w:rPr>
          <w:rFonts w:ascii="Arial"/>
          <w:b/>
          <w:color w:val="1F2937"/>
        </w:rPr>
        <w:t>Ajukan</w:t>
      </w:r>
      <w:r>
        <w:rPr>
          <w:rFonts w:ascii="Arial"/>
          <w:b/>
          <w:color w:val="1F2937"/>
          <w:spacing w:val="-1"/>
        </w:rPr>
        <w:t xml:space="preserve"> </w:t>
      </w:r>
      <w:r>
        <w:rPr>
          <w:rFonts w:ascii="Arial"/>
          <w:b/>
          <w:color w:val="1F2937"/>
        </w:rPr>
        <w:t>Izin</w:t>
      </w:r>
      <w:r>
        <w:rPr>
          <w:rFonts w:ascii="Arial"/>
          <w:b/>
          <w:color w:val="1F2937"/>
          <w:spacing w:val="-1"/>
        </w:rPr>
        <w:t xml:space="preserve"> </w:t>
      </w:r>
      <w:r>
        <w:rPr>
          <w:rFonts w:ascii="Arial"/>
          <w:b/>
          <w:color w:val="1F2937"/>
          <w:spacing w:val="-2"/>
        </w:rPr>
        <w:t>Baru</w:t>
      </w:r>
      <w:r>
        <w:rPr>
          <w:color w:val="1F2937"/>
          <w:spacing w:val="-2"/>
        </w:rPr>
        <w:t>.</w:t>
      </w:r>
    </w:p>
    <w:p w14:paraId="1A3E0F13">
      <w:pPr>
        <w:pStyle w:val="7"/>
      </w:pPr>
    </w:p>
    <w:p w14:paraId="408FE3CD">
      <w:pPr>
        <w:pStyle w:val="7"/>
        <w:spacing w:before="28"/>
      </w:pPr>
    </w:p>
    <w:p w14:paraId="3DCB6518">
      <w:pPr>
        <w:pStyle w:val="4"/>
        <w:numPr>
          <w:ilvl w:val="0"/>
          <w:numId w:val="4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396240</wp:posOffset>
                </wp:positionV>
                <wp:extent cx="6115050" cy="381000"/>
                <wp:effectExtent l="0" t="0" r="0" b="0"/>
                <wp:wrapNone/>
                <wp:docPr id="171" name="Graphic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81000">
                              <a:moveTo>
                                <a:pt x="6115050" y="71196"/>
                              </a:moveTo>
                              <a:lnTo>
                                <a:pt x="6099429" y="29692"/>
                              </a:lnTo>
                              <a:lnTo>
                                <a:pt x="6063399" y="3886"/>
                              </a:lnTo>
                              <a:lnTo>
                                <a:pt x="6043854" y="0"/>
                              </a:lnTo>
                              <a:lnTo>
                                <a:pt x="1695450" y="0"/>
                              </a:lnTo>
                              <a:lnTo>
                                <a:pt x="71208" y="0"/>
                              </a:lnTo>
                              <a:lnTo>
                                <a:pt x="29705" y="15621"/>
                              </a:lnTo>
                              <a:lnTo>
                                <a:pt x="3886" y="51650"/>
                              </a:lnTo>
                              <a:lnTo>
                                <a:pt x="0" y="71196"/>
                              </a:lnTo>
                              <a:lnTo>
                                <a:pt x="0" y="381000"/>
                              </a:lnTo>
                              <a:lnTo>
                                <a:pt x="1695450" y="381000"/>
                              </a:lnTo>
                              <a:lnTo>
                                <a:pt x="6115050" y="381000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1" o:spid="_x0000_s1026" o:spt="100" style="position:absolute;left:0pt;margin-left:65.2pt;margin-top:31.2pt;height:30pt;width:481.5pt;mso-position-horizontal-relative:page;z-index:-251645952;mso-width-relative:page;mso-height-relative:page;" fillcolor="#D97705" filled="t" stroked="f" coordsize="6115050,381000" o:gfxdata="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CEyPT1wAAAAsBAAAP&#10;AAAAAAAAAAEAIAAAACIAAABkcnMvZG93bnJldi54bWxQSwECFAAUAAAACACHTuJARWdRHIsCAABR&#10;BgAADgAAAAAAAAABACAAAAAmAQAAZHJzL2Uyb0RvYy54bWxQSwUGAAAAAAYABgBZAQAAIwYAAAAA&#10;" path="m6115050,71196l6099429,29692,6063399,3886,6043854,0,1695450,0,71208,0,29705,15621,3886,51650,0,71196,0,381000,1695450,381000,6115050,381000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74050"/>
        </w:rPr>
        <w:t>Kartu</w:t>
      </w:r>
      <w:r>
        <w:rPr>
          <w:color w:val="374050"/>
          <w:spacing w:val="14"/>
        </w:rPr>
        <w:t xml:space="preserve"> </w:t>
      </w:r>
      <w:r>
        <w:rPr>
          <w:color w:val="374050"/>
          <w:spacing w:val="-2"/>
        </w:rPr>
        <w:t>Statistik</w:t>
      </w:r>
    </w:p>
    <w:p w14:paraId="5191972F">
      <w:pPr>
        <w:pStyle w:val="7"/>
        <w:rPr>
          <w:rFonts w:ascii="Arial"/>
          <w:b/>
        </w:rPr>
      </w:pPr>
    </w:p>
    <w:p w14:paraId="7E00680F">
      <w:pPr>
        <w:pStyle w:val="7"/>
        <w:spacing w:before="74"/>
        <w:rPr>
          <w:rFonts w:ascii="Arial"/>
          <w:b/>
        </w:rPr>
      </w:pPr>
    </w:p>
    <w:tbl>
      <w:tblPr>
        <w:tblStyle w:val="6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0"/>
        <w:gridCol w:w="4786"/>
      </w:tblGrid>
      <w:tr w14:paraId="0EE55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70" w:type="dxa"/>
          </w:tcPr>
          <w:p w14:paraId="398CA6B4">
            <w:pPr>
              <w:pStyle w:val="11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Kartu</w:t>
            </w:r>
          </w:p>
        </w:tc>
        <w:tc>
          <w:tcPr>
            <w:tcW w:w="4786" w:type="dxa"/>
          </w:tcPr>
          <w:p w14:paraId="69E57020">
            <w:pPr>
              <w:pStyle w:val="11"/>
              <w:spacing w:line="201" w:lineRule="exact"/>
              <w:ind w:left="6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228F4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70" w:type="dxa"/>
          </w:tcPr>
          <w:p w14:paraId="18668FDD">
            <w:pPr>
              <w:pStyle w:val="11"/>
              <w:spacing w:before="193" w:line="187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Pengajuan</w:t>
            </w:r>
          </w:p>
        </w:tc>
        <w:tc>
          <w:tcPr>
            <w:tcW w:w="4786" w:type="dxa"/>
          </w:tcPr>
          <w:p w14:paraId="7391370C">
            <w:pPr>
              <w:pStyle w:val="11"/>
              <w:spacing w:before="193" w:line="187" w:lineRule="exact"/>
              <w:ind w:left="643"/>
              <w:rPr>
                <w:sz w:val="18"/>
              </w:rPr>
            </w:pPr>
            <w:r>
              <w:rPr>
                <w:color w:val="1F2937"/>
                <w:sz w:val="18"/>
              </w:rPr>
              <w:t>Jumlah seluruh perizinan yang pernah</w:t>
            </w:r>
            <w:r>
              <w:rPr>
                <w:color w:val="1F2937"/>
                <w:spacing w:val="-10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Anda </w:t>
            </w:r>
            <w:r>
              <w:rPr>
                <w:color w:val="1F2937"/>
                <w:spacing w:val="-2"/>
                <w:sz w:val="18"/>
              </w:rPr>
              <w:t>ajukan</w:t>
            </w:r>
          </w:p>
        </w:tc>
      </w:tr>
    </w:tbl>
    <w:p w14:paraId="392B3B07">
      <w:pPr>
        <w:pStyle w:val="7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128270</wp:posOffset>
                </wp:positionV>
                <wp:extent cx="6115050" cy="9525"/>
                <wp:effectExtent l="0" t="0" r="0" b="0"/>
                <wp:wrapTopAndBottom/>
                <wp:docPr id="172" name="Graphic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16954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95450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2" o:spid="_x0000_s1026" o:spt="100" style="position:absolute;left:0pt;margin-left:65.2pt;margin-top:10.1pt;height:0.75pt;width:481.5pt;mso-position-horizontal-relative:page;mso-wrap-distance-bottom:0pt;mso-wrap-distance-top:0pt;z-index:-251618304;mso-width-relative:page;mso-height-relative:page;" fillcolor="#E4E7EB" filled="t" stroked="f" coordsize="6115050,9525" o:gfxdata="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cKZ/X1gAAAAoBAAAPAAAAAAAAAAEAIAAAACIAAABkcnMvZG93bnJldi54bWxQSwECFAAU&#10;AAAACACHTuJAoHbC2CwCAAA3BQAADgAAAAAAAAABACAAAAAlAQAAZHJzL2Uyb0RvYy54bWxQSwUG&#10;AAAAAAYABgBZAQAAwwUAAAAA&#10;" path="m6115050,0l1695450,0,0,0,0,9525,1695450,9525,6115050,9525,61150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94A1E6">
      <w:pPr>
        <w:pStyle w:val="7"/>
        <w:spacing w:after="0"/>
        <w:rPr>
          <w:rFonts w:ascii="Arial"/>
          <w:b/>
          <w:sz w:val="15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0FD07DDC">
      <w:pPr>
        <w:pStyle w:val="7"/>
        <w:rPr>
          <w:rFonts w:ascii="Arial"/>
          <w:b/>
        </w:rPr>
      </w:pPr>
    </w:p>
    <w:p w14:paraId="69BBD05F">
      <w:pPr>
        <w:pStyle w:val="7"/>
        <w:rPr>
          <w:rFonts w:ascii="Arial"/>
          <w:b/>
        </w:rPr>
      </w:pPr>
    </w:p>
    <w:p w14:paraId="1919B83C">
      <w:pPr>
        <w:pStyle w:val="7"/>
        <w:rPr>
          <w:rFonts w:ascii="Arial"/>
          <w:b/>
        </w:rPr>
      </w:pPr>
    </w:p>
    <w:p w14:paraId="0922CA63">
      <w:pPr>
        <w:pStyle w:val="7"/>
        <w:rPr>
          <w:rFonts w:ascii="Arial"/>
          <w:b/>
        </w:rPr>
      </w:pPr>
    </w:p>
    <w:p w14:paraId="769E945E">
      <w:pPr>
        <w:pStyle w:val="7"/>
        <w:rPr>
          <w:rFonts w:ascii="Arial"/>
          <w:b/>
        </w:rPr>
      </w:pPr>
    </w:p>
    <w:p w14:paraId="72904ED5">
      <w:pPr>
        <w:pStyle w:val="7"/>
        <w:spacing w:before="57"/>
        <w:rPr>
          <w:rFonts w:ascii="Arial"/>
          <w:b/>
        </w:rPr>
      </w:pPr>
    </w:p>
    <w:tbl>
      <w:tblPr>
        <w:tblStyle w:val="6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7"/>
        <w:gridCol w:w="4379"/>
      </w:tblGrid>
      <w:tr w14:paraId="0A121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2097" w:type="dxa"/>
          </w:tcPr>
          <w:p w14:paraId="13D3C33F">
            <w:pPr>
              <w:pStyle w:val="11"/>
              <w:spacing w:line="18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Butuh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Perbaikan</w:t>
            </w:r>
          </w:p>
        </w:tc>
        <w:tc>
          <w:tcPr>
            <w:tcW w:w="4379" w:type="dxa"/>
          </w:tcPr>
          <w:p w14:paraId="6079D863">
            <w:pPr>
              <w:pStyle w:val="11"/>
              <w:spacing w:line="181" w:lineRule="exact"/>
              <w:ind w:left="616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Pengajuan yang dikembalikan untuk </w:t>
            </w:r>
            <w:r>
              <w:rPr>
                <w:color w:val="1F2937"/>
                <w:spacing w:val="-2"/>
                <w:sz w:val="18"/>
              </w:rPr>
              <w:t>diperbaiki</w:t>
            </w:r>
          </w:p>
        </w:tc>
      </w:tr>
    </w:tbl>
    <w:p w14:paraId="1716DD68">
      <w:pPr>
        <w:pStyle w:val="7"/>
        <w:rPr>
          <w:rFonts w:ascii="Arial"/>
          <w:b/>
          <w:sz w:val="25"/>
        </w:rPr>
      </w:pPr>
    </w:p>
    <w:p w14:paraId="1144E842">
      <w:pPr>
        <w:pStyle w:val="7"/>
        <w:rPr>
          <w:rFonts w:ascii="Arial"/>
          <w:b/>
          <w:sz w:val="25"/>
        </w:rPr>
      </w:pPr>
    </w:p>
    <w:p w14:paraId="7F77BDC0">
      <w:pPr>
        <w:pStyle w:val="7"/>
        <w:rPr>
          <w:rFonts w:ascii="Arial"/>
          <w:b/>
          <w:sz w:val="25"/>
        </w:rPr>
      </w:pPr>
    </w:p>
    <w:p w14:paraId="15B4421D">
      <w:pPr>
        <w:pStyle w:val="7"/>
        <w:spacing w:before="107"/>
        <w:rPr>
          <w:rFonts w:ascii="Arial"/>
          <w:b/>
          <w:sz w:val="25"/>
        </w:rPr>
      </w:pPr>
    </w:p>
    <w:p w14:paraId="6B0E82C4">
      <w:pPr>
        <w:pStyle w:val="4"/>
        <w:numPr>
          <w:ilvl w:val="0"/>
          <w:numId w:val="4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-1831340</wp:posOffset>
                </wp:positionV>
                <wp:extent cx="6115050" cy="1571625"/>
                <wp:effectExtent l="0" t="0" r="0" b="0"/>
                <wp:wrapNone/>
                <wp:docPr id="17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571625"/>
                          <a:chOff x="0" y="0"/>
                          <a:chExt cx="6115050" cy="15716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-12" y="3"/>
                            <a:ext cx="6115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81000">
                                <a:moveTo>
                                  <a:pt x="6115050" y="71183"/>
                                </a:moveTo>
                                <a:lnTo>
                                  <a:pt x="6099429" y="29692"/>
                                </a:lnTo>
                                <a:lnTo>
                                  <a:pt x="6063399" y="3873"/>
                                </a:lnTo>
                                <a:lnTo>
                                  <a:pt x="6043854" y="0"/>
                                </a:lnTo>
                                <a:lnTo>
                                  <a:pt x="1695450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621"/>
                                </a:lnTo>
                                <a:lnTo>
                                  <a:pt x="3886" y="51650"/>
                                </a:lnTo>
                                <a:lnTo>
                                  <a:pt x="0" y="71183"/>
                                </a:lnTo>
                                <a:lnTo>
                                  <a:pt x="0" y="381000"/>
                                </a:lnTo>
                                <a:lnTo>
                                  <a:pt x="1695450" y="381000"/>
                                </a:lnTo>
                                <a:lnTo>
                                  <a:pt x="6115050" y="381000"/>
                                </a:lnTo>
                                <a:lnTo>
                                  <a:pt x="6115050" y="71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-12" y="381003"/>
                            <a:ext cx="611505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190625">
                                <a:moveTo>
                                  <a:pt x="6115050" y="790575"/>
                                </a:moveTo>
                                <a:lnTo>
                                  <a:pt x="1695450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1190625"/>
                                </a:lnTo>
                                <a:lnTo>
                                  <a:pt x="1695450" y="1190625"/>
                                </a:lnTo>
                                <a:lnTo>
                                  <a:pt x="6115050" y="1190625"/>
                                </a:lnTo>
                                <a:lnTo>
                                  <a:pt x="6115050" y="790575"/>
                                </a:lnTo>
                                <a:close/>
                              </a:path>
                              <a:path w="6115050" h="1190625">
                                <a:moveTo>
                                  <a:pt x="611505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169545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-12" y="381003"/>
                            <a:ext cx="611505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190625">
                                <a:moveTo>
                                  <a:pt x="6115050" y="1181100"/>
                                </a:moveTo>
                                <a:lnTo>
                                  <a:pt x="1695450" y="118110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1695450" y="1190625"/>
                                </a:lnTo>
                                <a:lnTo>
                                  <a:pt x="6115050" y="1190625"/>
                                </a:lnTo>
                                <a:lnTo>
                                  <a:pt x="6115050" y="1181100"/>
                                </a:lnTo>
                                <a:close/>
                              </a:path>
                              <a:path w="6115050" h="1190625">
                                <a:moveTo>
                                  <a:pt x="6115050" y="790575"/>
                                </a:moveTo>
                                <a:lnTo>
                                  <a:pt x="1695450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695450" y="800100"/>
                                </a:lnTo>
                                <a:lnTo>
                                  <a:pt x="6115050" y="800100"/>
                                </a:lnTo>
                                <a:lnTo>
                                  <a:pt x="6115050" y="790575"/>
                                </a:lnTo>
                                <a:close/>
                              </a:path>
                              <a:path w="6115050" h="1190625">
                                <a:moveTo>
                                  <a:pt x="6115050" y="390525"/>
                                </a:moveTo>
                                <a:lnTo>
                                  <a:pt x="1695450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169545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1190625">
                                <a:moveTo>
                                  <a:pt x="611505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954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33350" y="125130"/>
                            <a:ext cx="3117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BE3D4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Kartu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824930" y="125130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39A48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1181099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813B4">
                              <w:pPr>
                                <w:tabs>
                                  <w:tab w:val="left" w:pos="2873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 xml:space="preserve">Izin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Terbit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Pengajuan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yang telah selesai dan izin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diterbitkan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390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E24B3">
                              <w:pPr>
                                <w:tabs>
                                  <w:tab w:val="left" w:pos="2873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 xml:space="preserve">Sedang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Diproses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Jumlah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pengajuan yang masih dalam tahap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pemrosesan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-144.2pt;height:123.75pt;width:481.5pt;mso-position-horizontal-relative:page;z-index:-251645952;mso-width-relative:page;mso-height-relative:page;" coordsize="6115050,1571625" o:gfxdata="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KiYNIzbAAAADQEAAA8AAAAAAAAAAQAgAAAAIgAAAGRycy9kb3ducmV2Lnht&#10;bFBLAQIUABQAAAAIAIdO4kBh4zrT2wQAALkaAAAOAAAAAAAAAAEAIAAAACoBAABkcnMvZTJvRG9j&#10;LnhtbFBLBQYAAAAABgAGAFkBAAB3CAAAAAA=&#10;">
                <o:lock v:ext="edit" aspectratio="f"/>
                <v:shape id="Graphic 174" o:spid="_x0000_s1026" o:spt="100" style="position:absolute;left:-12;top:3;height:381000;width:6115050;" fillcolor="#D97705" filled="t" stroked="f" coordsize="6115050,381000" o:gfxdata="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/1Ui8AAAA&#10;3AAAAA8AAAAAAAAAAQAgAAAAIgAAAGRycy9kb3ducmV2LnhtbFBLAQIUABQAAAAIAIdO4kAzLwWe&#10;OwAAADkAAAAQAAAAAAAAAAEAIAAAAAsBAABkcnMvc2hhcGV4bWwueG1sUEsFBgAAAAAGAAYAWwEA&#10;ALUDAAAAAA==&#10;" path="m6115050,71183l6099429,29692,6063399,3873,6043854,0,1695450,0,71208,0,29705,15621,3886,51650,0,71183,0,381000,1695450,381000,6115050,381000,6115050,711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-12;top:381003;height:1190625;width:6115050;" fillcolor="#F9FAFA" filled="t" stroked="f" coordsize="6115050,1190625" o:gfxdata="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qXR+8AAAA&#10;3AAAAA8AAAAAAAAAAQAgAAAAIgAAAGRycy9kb3ducmV2LnhtbFBLAQIUABQAAAAIAIdO4kAzLwWe&#10;OwAAADkAAAAQAAAAAAAAAAEAIAAAAAsBAABkcnMvc2hhcGV4bWwueG1sUEsFBgAAAAAGAAYAWwEA&#10;ALUDAAAAAA==&#10;" path="m6115050,790575l1695450,790575,0,790575,0,1190625,1695450,1190625,6115050,1190625,6115050,790575xem6115050,0l1695450,0,0,0,0,400050,1695450,400050,6115050,400050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-12;top:381003;height:1190625;width:6115050;" fillcolor="#E4E7EB" filled="t" stroked="f" coordsize="6115050,1190625" o:gfxdata="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WfcG8AAAA&#10;3AAAAA8AAAAAAAAAAQAgAAAAIgAAAGRycy9kb3ducmV2LnhtbFBLAQIUABQAAAAIAIdO4kAzLwWe&#10;OwAAADkAAAAQAAAAAAAAAAEAIAAAAAsBAABkcnMvc2hhcGV4bWwueG1sUEsFBgAAAAAGAAYAWwEA&#10;ALUDAAAAAA==&#10;" path="m6115050,1181100l1695450,1181100,0,1181100,0,1190625,1695450,1190625,6115050,1190625,6115050,1181100xem6115050,790575l1695450,790575,0,790575,0,800100,1695450,800100,6115050,800100,6115050,790575xem6115050,390525l1695450,390525,0,390525,0,400050,1695450,400050,6115050,400050,6115050,390525xem6115050,0l1695450,0,0,0,0,9525,169545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7" o:spid="_x0000_s1026" o:spt="202" type="#_x0000_t202" style="position:absolute;left:133350;top:125130;height:128270;width:311785;" filled="f" stroked="f" coordsize="21600,21600" o:gfxdata="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b71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8BE3D4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Kartu</w:t>
                        </w:r>
                      </w:p>
                    </w:txbxContent>
                  </v:textbox>
                </v:shape>
                <v:shape id="Textbox 178" o:spid="_x0000_s1026" o:spt="202" type="#_x0000_t202" style="position:absolute;left:1824930;top:125130;height:128270;width:641985;" filled="f" stroked="f" coordsize="21600,21600" o:gfxdata="UEsDBAoAAAAAAIdO4kAAAAAAAAAAAAAAAAAEAAAAZHJzL1BLAwQUAAAACACHTuJAAfApGcAAAADc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HOhlWdkAr2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8Ck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339A48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Keterangan</w:t>
                        </w:r>
                      </w:p>
                    </w:txbxContent>
                  </v:textbox>
                </v:shape>
                <v:shape id="Textbox 179" o:spid="_x0000_s1026" o:spt="202" type="#_x0000_t202" style="position:absolute;left:0;top:1181099;height:381000;width:6115050;" filled="f" stroked="f" coordsize="21600,21600" o:gfxdata="UEsDBAoAAAAAAIdO4kAAAAAAAAAAAAAAAAAEAAAAZHJzL1BLAwQUAAAACACHTuJAbryMgr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a/T+D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8jI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0813B4">
                        <w:pPr>
                          <w:tabs>
                            <w:tab w:val="left" w:pos="2873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 xml:space="preserve">Izin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18"/>
                          </w:rPr>
                          <w:t>Terbit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>Pengajuan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yang telah selesai dan izin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diterbitkan</w:t>
                        </w:r>
                      </w:p>
                    </w:txbxContent>
                  </v:textbox>
                </v:shape>
                <v:shape id="Textbox 180" o:spid="_x0000_s1026" o:spt="202" type="#_x0000_t202" style="position:absolute;left:0;top:390524;height:381000;width:6115050;" filled="f" stroked="f" coordsize="21600,21600" o:gfxdata="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TVT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6E24B3">
                        <w:pPr>
                          <w:tabs>
                            <w:tab w:val="left" w:pos="2873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 xml:space="preserve">Sedang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18"/>
                          </w:rPr>
                          <w:t>Diproses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>Jumlah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pengajuan yang masih dalam tahap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pemrosesan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74050"/>
        </w:rPr>
        <w:t>Daftar</w:t>
      </w:r>
      <w:r>
        <w:rPr>
          <w:color w:val="374050"/>
          <w:spacing w:val="20"/>
        </w:rPr>
        <w:t xml:space="preserve"> </w:t>
      </w:r>
      <w:r>
        <w:rPr>
          <w:color w:val="374050"/>
        </w:rPr>
        <w:t>Pengajuan</w:t>
      </w:r>
      <w:r>
        <w:rPr>
          <w:color w:val="374050"/>
          <w:spacing w:val="21"/>
        </w:rPr>
        <w:t xml:space="preserve"> </w:t>
      </w:r>
      <w:r>
        <w:rPr>
          <w:color w:val="374050"/>
          <w:spacing w:val="-2"/>
        </w:rPr>
        <w:t>Terbaru</w:t>
      </w:r>
    </w:p>
    <w:p w14:paraId="40188056">
      <w:pPr>
        <w:pStyle w:val="7"/>
        <w:spacing w:before="27"/>
        <w:rPr>
          <w:rFonts w:ascii="Arial"/>
          <w:b/>
          <w:sz w:val="25"/>
        </w:rPr>
      </w:pPr>
    </w:p>
    <w:p w14:paraId="714766FD">
      <w:pPr>
        <w:pStyle w:val="7"/>
        <w:spacing w:line="360" w:lineRule="auto"/>
        <w:ind w:left="584"/>
      </w:pPr>
      <w:r>
        <w:rPr>
          <w:color w:val="1F2937"/>
        </w:rPr>
        <w:t>Menampilkan tabel riwayat pengajuan perizinan Anda, mencakup: No. Registrasi, Jenis Perizinan, Tanggal Pengajuan, Status, dan tombol Detail.</w:t>
      </w:r>
    </w:p>
    <w:p w14:paraId="0F147CB8">
      <w:pPr>
        <w:pStyle w:val="7"/>
        <w:spacing w:before="128"/>
      </w:pPr>
    </w:p>
    <w:p w14:paraId="1F526D3B">
      <w:pPr>
        <w:pStyle w:val="4"/>
        <w:numPr>
          <w:ilvl w:val="0"/>
          <w:numId w:val="4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w:rPr>
          <w:color w:val="374050"/>
        </w:rPr>
        <w:t>Kartu</w:t>
      </w:r>
      <w:r>
        <w:rPr>
          <w:color w:val="374050"/>
          <w:spacing w:val="13"/>
        </w:rPr>
        <w:t xml:space="preserve"> </w:t>
      </w:r>
      <w:r>
        <w:rPr>
          <w:color w:val="374050"/>
        </w:rPr>
        <w:t>Profil</w:t>
      </w:r>
      <w:r>
        <w:rPr>
          <w:color w:val="374050"/>
          <w:spacing w:val="14"/>
        </w:rPr>
        <w:t xml:space="preserve"> </w:t>
      </w:r>
      <w:r>
        <w:rPr>
          <w:color w:val="374050"/>
          <w:spacing w:val="-2"/>
        </w:rPr>
        <w:t>Singkat</w:t>
      </w:r>
    </w:p>
    <w:p w14:paraId="6DA4AC64">
      <w:pPr>
        <w:pStyle w:val="7"/>
        <w:spacing w:before="27"/>
        <w:rPr>
          <w:rFonts w:ascii="Arial"/>
          <w:b/>
          <w:sz w:val="25"/>
        </w:rPr>
      </w:pPr>
    </w:p>
    <w:p w14:paraId="642C47DC">
      <w:pPr>
        <w:pStyle w:val="7"/>
        <w:spacing w:line="360" w:lineRule="auto"/>
        <w:ind w:left="584"/>
      </w:pPr>
      <w:r>
        <w:rPr>
          <w:color w:val="1F2937"/>
        </w:rPr>
        <w:t>Di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sisi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kanan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dashboard,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ditampilkan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ringkasan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profil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Anda: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Nama,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NIK,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Email,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No.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Telepon,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Status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Akun beserta tautan ke halaman profil lengkap.</w:t>
      </w:r>
    </w:p>
    <w:p w14:paraId="121C50BC">
      <w:pPr>
        <w:pStyle w:val="7"/>
        <w:spacing w:before="128"/>
      </w:pPr>
    </w:p>
    <w:p w14:paraId="57B99C37">
      <w:pPr>
        <w:pStyle w:val="4"/>
        <w:numPr>
          <w:ilvl w:val="0"/>
          <w:numId w:val="4"/>
        </w:numPr>
        <w:tabs>
          <w:tab w:val="left" w:pos="895"/>
        </w:tabs>
        <w:spacing w:before="1" w:after="0" w:line="240" w:lineRule="auto"/>
        <w:ind w:left="895" w:right="0" w:hanging="311"/>
        <w:jc w:val="left"/>
      </w:pPr>
      <w:r>
        <w:rPr>
          <w:color w:val="374050"/>
        </w:rPr>
        <w:t>Navigasi</w:t>
      </w:r>
      <w:r>
        <w:rPr>
          <w:color w:val="374050"/>
          <w:spacing w:val="21"/>
        </w:rPr>
        <w:t xml:space="preserve"> </w:t>
      </w:r>
      <w:r>
        <w:rPr>
          <w:color w:val="374050"/>
          <w:spacing w:val="-4"/>
        </w:rPr>
        <w:t>Utama</w:t>
      </w:r>
    </w:p>
    <w:p w14:paraId="6AB82696">
      <w:pPr>
        <w:pStyle w:val="7"/>
        <w:spacing w:before="26"/>
        <w:rPr>
          <w:rFonts w:ascii="Arial"/>
          <w:b/>
          <w:sz w:val="25"/>
        </w:rPr>
      </w:pPr>
    </w:p>
    <w:p w14:paraId="420CB3D6">
      <w:pPr>
        <w:pStyle w:val="7"/>
        <w:spacing w:line="360" w:lineRule="auto"/>
        <w:ind w:left="584"/>
      </w:pPr>
      <w:r>
        <w:rPr>
          <w:color w:val="1F2937"/>
        </w:rPr>
        <w:t>Menu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navigasi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terletak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di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bagian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atas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(header)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mobile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tersedia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di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bagian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bawah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layar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(bottom navigation bar):</w:t>
      </w:r>
    </w:p>
    <w:p w14:paraId="3849FB69">
      <w:pPr>
        <w:pStyle w:val="10"/>
        <w:numPr>
          <w:ilvl w:val="0"/>
          <w:numId w:val="5"/>
        </w:numPr>
        <w:tabs>
          <w:tab w:val="left" w:pos="884"/>
        </w:tabs>
        <w:spacing w:before="181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 xml:space="preserve">Dashboard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Beranda</w:t>
      </w:r>
    </w:p>
    <w:p w14:paraId="2409A114">
      <w:pPr>
        <w:pStyle w:val="10"/>
        <w:numPr>
          <w:ilvl w:val="0"/>
          <w:numId w:val="5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Ajukan</w:t>
      </w:r>
      <w:r>
        <w:rPr>
          <w:b/>
          <w:color w:val="1F2937"/>
          <w:spacing w:val="-1"/>
          <w:sz w:val="20"/>
        </w:rPr>
        <w:t xml:space="preserve"> </w:t>
      </w:r>
      <w:r>
        <w:rPr>
          <w:b/>
          <w:color w:val="1F2937"/>
          <w:sz w:val="20"/>
        </w:rPr>
        <w:t xml:space="preserve">Izin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Membuat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pengajuan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pacing w:val="-4"/>
          <w:sz w:val="20"/>
        </w:rPr>
        <w:t>baru</w:t>
      </w:r>
    </w:p>
    <w:p w14:paraId="6ADB5A85">
      <w:pPr>
        <w:pStyle w:val="10"/>
        <w:numPr>
          <w:ilvl w:val="0"/>
          <w:numId w:val="5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Tracking</w:t>
      </w:r>
      <w:r>
        <w:rPr>
          <w:b/>
          <w:color w:val="1F2937"/>
          <w:spacing w:val="-4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4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Memantau</w:t>
      </w:r>
      <w:r>
        <w:rPr>
          <w:rFonts w:ascii="Arial MT" w:hAnsi="Arial MT"/>
          <w:color w:val="1F2937"/>
          <w:spacing w:val="-4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status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pengajuan</w:t>
      </w:r>
    </w:p>
    <w:p w14:paraId="3DF80B5B">
      <w:pPr>
        <w:pStyle w:val="10"/>
        <w:numPr>
          <w:ilvl w:val="0"/>
          <w:numId w:val="5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Dokumen</w:t>
      </w:r>
      <w:r>
        <w:rPr>
          <w:b/>
          <w:color w:val="1F2937"/>
          <w:spacing w:val="-1"/>
          <w:sz w:val="20"/>
        </w:rPr>
        <w:t xml:space="preserve"> </w:t>
      </w:r>
      <w:r>
        <w:rPr>
          <w:b/>
          <w:color w:val="1F2937"/>
          <w:sz w:val="20"/>
        </w:rPr>
        <w:t xml:space="preserve">Saya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Mengelola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dokumen</w:t>
      </w:r>
    </w:p>
    <w:p w14:paraId="737767A9">
      <w:pPr>
        <w:pStyle w:val="10"/>
        <w:spacing w:after="0" w:line="240" w:lineRule="auto"/>
        <w:jc w:val="left"/>
        <w:rPr>
          <w:rFonts w:ascii="Arial MT" w:hAnsi="Arial MT"/>
          <w:sz w:val="20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301BD26E">
      <w:pPr>
        <w:pStyle w:val="7"/>
      </w:pPr>
    </w:p>
    <w:p w14:paraId="09DEE19C">
      <w:pPr>
        <w:pStyle w:val="7"/>
        <w:spacing w:before="150"/>
      </w:pPr>
    </w:p>
    <w:p w14:paraId="205BDE6C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181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3329E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">
                <o:lock v:ext="edit" aspectratio="f"/>
                <v:shape id="Image 182" o:spid="_x0000_s1026" o:spt="75" type="#_x0000_t75" style="position:absolute;left:0;top:0;height:266699;width:609599;" filled="f" o:preferrelative="t" stroked="f" coordsize="21600,21600" o:gfxdata="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U/h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" o:title=""/>
                  <o:lock v:ext="edit" aspectratio="f"/>
                </v:shape>
                <v:shape id="Textbox 183" o:spid="_x0000_s1026" o:spt="202" type="#_x0000_t202" style="position:absolute;left:0;top:0;height:266700;width:609600;" filled="f" stroked="f" coordsize="21600,21600" o:gfxdata="UEsDBAoAAAAAAIdO4kAAAAAAAAAAAAAAAAAEAAAAZHJzL1BLAwQUAAAACACHTuJAOoHLT7wAAADc&#10;AAAADwAAAGRycy9kb3ducmV2LnhtbEVPS2sCMRC+F/wPYYTeamIF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By0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63329E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FDF3872">
      <w:pPr>
        <w:pStyle w:val="2"/>
        <w:rPr>
          <w:b w:val="0"/>
        </w:rPr>
      </w:pPr>
      <w:r>
        <w:rPr>
          <w:b w:val="0"/>
          <w:color w:val="91400D"/>
          <w:spacing w:val="-4"/>
        </w:rPr>
        <w:t>Ajukan</w:t>
      </w:r>
      <w:r>
        <w:rPr>
          <w:b w:val="0"/>
          <w:color w:val="91400D"/>
          <w:spacing w:val="-31"/>
        </w:rPr>
        <w:t xml:space="preserve"> </w:t>
      </w:r>
      <w:r>
        <w:rPr>
          <w:b w:val="0"/>
          <w:color w:val="91400D"/>
          <w:spacing w:val="-4"/>
        </w:rPr>
        <w:t>Izin</w:t>
      </w:r>
    </w:p>
    <w:p w14:paraId="72087C50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184" name="Imag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3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401320</wp:posOffset>
                </wp:positionV>
                <wp:extent cx="828675" cy="266700"/>
                <wp:effectExtent l="0" t="0" r="0" b="0"/>
                <wp:wrapTopAndBottom/>
                <wp:docPr id="185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266700"/>
                          <a:chOff x="0" y="0"/>
                          <a:chExt cx="828675" cy="266700"/>
                        </a:xfrm>
                      </wpg:grpSpPr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8286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05DF5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 xml:space="preserve">Ajukan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4"/>
                                  <w:sz w:val="18"/>
                                </w:rPr>
                                <w:t>Izin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1.6pt;height:21pt;width:65.25pt;mso-position-horizontal-relative:page;mso-wrap-distance-bottom:0pt;mso-wrap-distance-top:0pt;z-index:-251617280;mso-width-relative:page;mso-height-relative:page;" coordsize="828675,266700" o:gfxdata="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">
                <o:lock v:ext="edit" aspectratio="f"/>
                <v:shape id="Image 186" o:spid="_x0000_s1026" o:spt="75" type="#_x0000_t75" style="position:absolute;left:0;top:0;height:266699;width:828674;" filled="f" o:preferrelative="t" stroked="f" coordsize="21600,21600" o:gfxdata="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ZY4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Textbox 187" o:spid="_x0000_s1026" o:spt="202" type="#_x0000_t202" style="position:absolute;left:0;top:0;height:266700;width:828675;" filled="f" stroked="f" coordsize="21600,21600" o:gfxdata="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6zU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C05DF5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 xml:space="preserve">Ajukan 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4"/>
                            <w:sz w:val="18"/>
                          </w:rPr>
                          <w:t>Izin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A829A51">
      <w:pPr>
        <w:pStyle w:val="7"/>
        <w:spacing w:before="53"/>
        <w:rPr>
          <w:rFonts w:ascii="Arial Black"/>
        </w:rPr>
      </w:pPr>
    </w:p>
    <w:p w14:paraId="5A71BA75">
      <w:pPr>
        <w:pStyle w:val="7"/>
        <w:spacing w:before="397" w:line="360" w:lineRule="auto"/>
        <w:ind w:left="584" w:right="396"/>
      </w:pPr>
      <w:r>
        <w:rPr>
          <w:color w:val="1F2937"/>
        </w:rPr>
        <w:t>Menu ini digunakan untuk mengajukan permohonan perizinan baru. Anda akan dipandu melalui beberapa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tahapan mulai dari pemilihan jenis izin hingga pengiriman formulir.</w:t>
      </w:r>
    </w:p>
    <w:p w14:paraId="0E95D8F2">
      <w:pPr>
        <w:pStyle w:val="7"/>
      </w:pPr>
    </w:p>
    <w:p w14:paraId="05F052A3">
      <w:pPr>
        <w:pStyle w:val="7"/>
        <w:spacing w:before="108"/>
      </w:pPr>
    </w:p>
    <w:p w14:paraId="727D930C">
      <w:pPr>
        <w:pStyle w:val="3"/>
        <w:numPr>
          <w:ilvl w:val="1"/>
          <w:numId w:val="6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Memilih Jenis </w:t>
      </w:r>
      <w:r>
        <w:rPr>
          <w:color w:val="1F2937"/>
          <w:spacing w:val="-2"/>
        </w:rPr>
        <w:t>Perizinan</w:t>
      </w:r>
    </w:p>
    <w:p w14:paraId="54512FF5">
      <w:pPr>
        <w:pStyle w:val="7"/>
        <w:rPr>
          <w:rFonts w:ascii="Arial"/>
          <w:b/>
          <w:sz w:val="18"/>
        </w:rPr>
      </w:pPr>
    </w:p>
    <w:p w14:paraId="2247D1CC">
      <w:pPr>
        <w:pStyle w:val="7"/>
        <w:rPr>
          <w:rFonts w:ascii="Arial"/>
          <w:b/>
          <w:sz w:val="18"/>
        </w:rPr>
      </w:pPr>
    </w:p>
    <w:p w14:paraId="398F98A7">
      <w:pPr>
        <w:pStyle w:val="7"/>
        <w:rPr>
          <w:rFonts w:ascii="Arial"/>
          <w:b/>
          <w:sz w:val="18"/>
        </w:rPr>
      </w:pPr>
    </w:p>
    <w:p w14:paraId="11AC35D2">
      <w:pPr>
        <w:pStyle w:val="7"/>
        <w:rPr>
          <w:rFonts w:ascii="Arial"/>
          <w:b/>
          <w:sz w:val="18"/>
        </w:rPr>
      </w:pPr>
    </w:p>
    <w:p w14:paraId="4D1CA7BE">
      <w:pPr>
        <w:pStyle w:val="7"/>
        <w:rPr>
          <w:rFonts w:ascii="Arial"/>
          <w:b/>
          <w:sz w:val="18"/>
        </w:rPr>
      </w:pPr>
    </w:p>
    <w:p w14:paraId="105DB7C6">
      <w:pPr>
        <w:pStyle w:val="7"/>
        <w:rPr>
          <w:rFonts w:ascii="Arial"/>
          <w:b/>
          <w:sz w:val="18"/>
        </w:rPr>
      </w:pPr>
    </w:p>
    <w:p w14:paraId="1A5B8EFC">
      <w:pPr>
        <w:pStyle w:val="7"/>
        <w:rPr>
          <w:rFonts w:ascii="Arial"/>
          <w:b/>
          <w:sz w:val="18"/>
        </w:rPr>
      </w:pPr>
    </w:p>
    <w:p w14:paraId="18C62A18">
      <w:pPr>
        <w:pStyle w:val="7"/>
        <w:rPr>
          <w:rFonts w:ascii="Arial"/>
          <w:b/>
          <w:sz w:val="18"/>
        </w:rPr>
      </w:pPr>
    </w:p>
    <w:p w14:paraId="6E1016FB">
      <w:pPr>
        <w:pStyle w:val="7"/>
        <w:rPr>
          <w:rFonts w:ascii="Arial"/>
          <w:b/>
          <w:sz w:val="18"/>
        </w:rPr>
      </w:pPr>
    </w:p>
    <w:p w14:paraId="17F0478D">
      <w:pPr>
        <w:pStyle w:val="7"/>
        <w:rPr>
          <w:rFonts w:ascii="Arial"/>
          <w:b/>
          <w:sz w:val="18"/>
        </w:rPr>
      </w:pPr>
    </w:p>
    <w:p w14:paraId="00708E18">
      <w:pPr>
        <w:pStyle w:val="7"/>
        <w:rPr>
          <w:rFonts w:ascii="Arial"/>
          <w:b/>
          <w:sz w:val="18"/>
        </w:rPr>
      </w:pPr>
    </w:p>
    <w:p w14:paraId="5340DF06">
      <w:pPr>
        <w:pStyle w:val="7"/>
        <w:rPr>
          <w:rFonts w:ascii="Arial"/>
          <w:b/>
          <w:sz w:val="18"/>
        </w:rPr>
      </w:pPr>
    </w:p>
    <w:p w14:paraId="3BD43D73">
      <w:pPr>
        <w:pStyle w:val="7"/>
        <w:rPr>
          <w:rFonts w:ascii="Arial"/>
          <w:b/>
          <w:sz w:val="18"/>
        </w:rPr>
      </w:pPr>
    </w:p>
    <w:p w14:paraId="129F99FC">
      <w:pPr>
        <w:pStyle w:val="7"/>
        <w:rPr>
          <w:rFonts w:ascii="Arial"/>
          <w:b/>
          <w:sz w:val="18"/>
        </w:rPr>
      </w:pPr>
    </w:p>
    <w:p w14:paraId="49DEE9F6">
      <w:pPr>
        <w:pStyle w:val="7"/>
        <w:rPr>
          <w:rFonts w:ascii="Arial"/>
          <w:b/>
          <w:sz w:val="18"/>
        </w:rPr>
      </w:pPr>
    </w:p>
    <w:p w14:paraId="7A59B228">
      <w:pPr>
        <w:pStyle w:val="7"/>
        <w:rPr>
          <w:rFonts w:ascii="Arial"/>
          <w:b/>
          <w:sz w:val="18"/>
        </w:rPr>
      </w:pPr>
    </w:p>
    <w:p w14:paraId="6732E441">
      <w:pPr>
        <w:pStyle w:val="7"/>
        <w:rPr>
          <w:rFonts w:ascii="Arial"/>
          <w:b/>
          <w:sz w:val="18"/>
        </w:rPr>
      </w:pPr>
    </w:p>
    <w:p w14:paraId="34CB2B83">
      <w:pPr>
        <w:pStyle w:val="7"/>
        <w:rPr>
          <w:rFonts w:ascii="Arial"/>
          <w:b/>
          <w:sz w:val="18"/>
        </w:rPr>
      </w:pPr>
    </w:p>
    <w:p w14:paraId="534AA7A1">
      <w:pPr>
        <w:pStyle w:val="7"/>
        <w:rPr>
          <w:rFonts w:ascii="Arial"/>
          <w:b/>
          <w:sz w:val="18"/>
        </w:rPr>
      </w:pPr>
    </w:p>
    <w:p w14:paraId="44E51BF6">
      <w:pPr>
        <w:pStyle w:val="7"/>
        <w:rPr>
          <w:rFonts w:ascii="Arial"/>
          <w:b/>
          <w:sz w:val="18"/>
        </w:rPr>
      </w:pPr>
    </w:p>
    <w:p w14:paraId="4A900732">
      <w:pPr>
        <w:pStyle w:val="7"/>
        <w:rPr>
          <w:rFonts w:ascii="Arial"/>
          <w:b/>
          <w:sz w:val="18"/>
        </w:rPr>
      </w:pPr>
    </w:p>
    <w:p w14:paraId="77FC9B04">
      <w:pPr>
        <w:pStyle w:val="7"/>
        <w:rPr>
          <w:rFonts w:ascii="Arial"/>
          <w:b/>
          <w:sz w:val="18"/>
        </w:rPr>
      </w:pPr>
    </w:p>
    <w:p w14:paraId="478EECA9">
      <w:pPr>
        <w:pStyle w:val="7"/>
        <w:rPr>
          <w:rFonts w:ascii="Arial"/>
          <w:b/>
          <w:sz w:val="18"/>
        </w:rPr>
      </w:pPr>
    </w:p>
    <w:p w14:paraId="6CFC0C07">
      <w:pPr>
        <w:pStyle w:val="7"/>
        <w:rPr>
          <w:rFonts w:ascii="Arial"/>
          <w:b/>
          <w:sz w:val="18"/>
        </w:rPr>
      </w:pPr>
    </w:p>
    <w:p w14:paraId="59B8A4C2">
      <w:pPr>
        <w:pStyle w:val="7"/>
        <w:rPr>
          <w:rFonts w:ascii="Arial"/>
          <w:b/>
          <w:sz w:val="18"/>
        </w:rPr>
      </w:pPr>
    </w:p>
    <w:p w14:paraId="5485E5C0">
      <w:pPr>
        <w:pStyle w:val="7"/>
        <w:rPr>
          <w:rFonts w:ascii="Arial"/>
          <w:b/>
          <w:sz w:val="18"/>
        </w:rPr>
      </w:pPr>
    </w:p>
    <w:p w14:paraId="0610D0D4">
      <w:pPr>
        <w:pStyle w:val="7"/>
        <w:rPr>
          <w:rFonts w:ascii="Arial"/>
          <w:b/>
          <w:sz w:val="18"/>
        </w:rPr>
      </w:pPr>
    </w:p>
    <w:p w14:paraId="35672D7C">
      <w:pPr>
        <w:pStyle w:val="7"/>
        <w:rPr>
          <w:rFonts w:ascii="Arial"/>
          <w:b/>
          <w:sz w:val="18"/>
        </w:rPr>
      </w:pPr>
    </w:p>
    <w:p w14:paraId="378E5E12">
      <w:pPr>
        <w:pStyle w:val="7"/>
        <w:rPr>
          <w:rFonts w:ascii="Arial"/>
          <w:b/>
          <w:sz w:val="18"/>
        </w:rPr>
      </w:pPr>
    </w:p>
    <w:p w14:paraId="71F0220A">
      <w:pPr>
        <w:pStyle w:val="7"/>
        <w:rPr>
          <w:rFonts w:ascii="Arial"/>
          <w:b/>
          <w:sz w:val="18"/>
        </w:rPr>
      </w:pPr>
    </w:p>
    <w:p w14:paraId="555234DC">
      <w:pPr>
        <w:pStyle w:val="7"/>
        <w:rPr>
          <w:rFonts w:ascii="Arial"/>
          <w:b/>
          <w:sz w:val="18"/>
        </w:rPr>
      </w:pPr>
    </w:p>
    <w:p w14:paraId="712673C3">
      <w:pPr>
        <w:pStyle w:val="7"/>
        <w:rPr>
          <w:rFonts w:ascii="Arial"/>
          <w:b/>
          <w:sz w:val="18"/>
        </w:rPr>
      </w:pPr>
    </w:p>
    <w:p w14:paraId="49A7D8B8">
      <w:pPr>
        <w:pStyle w:val="7"/>
        <w:rPr>
          <w:rFonts w:ascii="Arial"/>
          <w:b/>
          <w:sz w:val="18"/>
        </w:rPr>
      </w:pPr>
    </w:p>
    <w:p w14:paraId="6F96A8C7">
      <w:pPr>
        <w:pStyle w:val="7"/>
        <w:rPr>
          <w:rFonts w:ascii="Arial"/>
          <w:b/>
          <w:sz w:val="18"/>
        </w:rPr>
      </w:pPr>
    </w:p>
    <w:p w14:paraId="0568F19E">
      <w:pPr>
        <w:pStyle w:val="7"/>
        <w:rPr>
          <w:rFonts w:ascii="Arial"/>
          <w:b/>
          <w:sz w:val="18"/>
        </w:rPr>
      </w:pPr>
    </w:p>
    <w:p w14:paraId="17E55810">
      <w:pPr>
        <w:pStyle w:val="7"/>
        <w:rPr>
          <w:rFonts w:ascii="Arial"/>
          <w:b/>
          <w:sz w:val="18"/>
        </w:rPr>
      </w:pPr>
    </w:p>
    <w:p w14:paraId="0A900B84">
      <w:pPr>
        <w:pStyle w:val="7"/>
        <w:rPr>
          <w:rFonts w:ascii="Arial"/>
          <w:b/>
          <w:sz w:val="18"/>
        </w:rPr>
      </w:pPr>
    </w:p>
    <w:p w14:paraId="1DFD050B">
      <w:pPr>
        <w:pStyle w:val="7"/>
        <w:rPr>
          <w:rFonts w:ascii="Arial"/>
          <w:b/>
          <w:sz w:val="18"/>
        </w:rPr>
      </w:pPr>
    </w:p>
    <w:p w14:paraId="68C10426">
      <w:pPr>
        <w:pStyle w:val="7"/>
        <w:rPr>
          <w:rFonts w:ascii="Arial"/>
          <w:b/>
          <w:sz w:val="18"/>
        </w:rPr>
      </w:pPr>
    </w:p>
    <w:p w14:paraId="27CEAC50">
      <w:pPr>
        <w:pStyle w:val="7"/>
        <w:rPr>
          <w:rFonts w:ascii="Arial"/>
          <w:b/>
          <w:sz w:val="18"/>
        </w:rPr>
      </w:pPr>
    </w:p>
    <w:p w14:paraId="6FCD400C">
      <w:pPr>
        <w:pStyle w:val="7"/>
        <w:rPr>
          <w:rFonts w:ascii="Arial"/>
          <w:b/>
          <w:sz w:val="18"/>
        </w:rPr>
      </w:pPr>
    </w:p>
    <w:p w14:paraId="0CE64A37">
      <w:pPr>
        <w:pStyle w:val="7"/>
        <w:spacing w:before="83"/>
        <w:rPr>
          <w:rFonts w:ascii="Arial"/>
          <w:b/>
          <w:sz w:val="18"/>
        </w:rPr>
      </w:pPr>
    </w:p>
    <w:p w14:paraId="08DB4480">
      <w:pPr>
        <w:spacing w:before="0"/>
        <w:ind w:left="0" w:right="0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-5447030</wp:posOffset>
                </wp:positionV>
                <wp:extent cx="6650990" cy="6022975"/>
                <wp:effectExtent l="0" t="0" r="0" b="0"/>
                <wp:wrapNone/>
                <wp:docPr id="188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6022975"/>
                          <a:chOff x="0" y="0"/>
                          <a:chExt cx="6650990" cy="602297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267842" y="20950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650990" cy="602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6022975">
                                <a:moveTo>
                                  <a:pt x="6650735" y="6022847"/>
                                </a:moveTo>
                                <a:lnTo>
                                  <a:pt x="0" y="6022847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30504"/>
                                </a:lnTo>
                                <a:lnTo>
                                  <a:pt x="382142" y="230504"/>
                                </a:lnTo>
                                <a:lnTo>
                                  <a:pt x="370883" y="231048"/>
                                </a:lnTo>
                                <a:lnTo>
                                  <a:pt x="328207" y="244016"/>
                                </a:lnTo>
                                <a:lnTo>
                                  <a:pt x="293743" y="272328"/>
                                </a:lnTo>
                                <a:lnTo>
                                  <a:pt x="272736" y="311674"/>
                                </a:lnTo>
                                <a:lnTo>
                                  <a:pt x="267842" y="344804"/>
                                </a:lnTo>
                                <a:lnTo>
                                  <a:pt x="267842" y="5602604"/>
                                </a:lnTo>
                                <a:lnTo>
                                  <a:pt x="276543" y="5646344"/>
                                </a:lnTo>
                                <a:lnTo>
                                  <a:pt x="301320" y="5683426"/>
                                </a:lnTo>
                                <a:lnTo>
                                  <a:pt x="338402" y="5708203"/>
                                </a:lnTo>
                                <a:lnTo>
                                  <a:pt x="382142" y="5716904"/>
                                </a:lnTo>
                                <a:lnTo>
                                  <a:pt x="6650735" y="5716904"/>
                                </a:lnTo>
                                <a:lnTo>
                                  <a:pt x="6650735" y="6022847"/>
                                </a:lnTo>
                                <a:close/>
                              </a:path>
                              <a:path w="6650990" h="6022975">
                                <a:moveTo>
                                  <a:pt x="6650735" y="5716904"/>
                                </a:moveTo>
                                <a:lnTo>
                                  <a:pt x="6268592" y="5716904"/>
                                </a:lnTo>
                                <a:lnTo>
                                  <a:pt x="6279852" y="5716360"/>
                                </a:lnTo>
                                <a:lnTo>
                                  <a:pt x="6290895" y="5714729"/>
                                </a:lnTo>
                                <a:lnTo>
                                  <a:pt x="6332105" y="5697658"/>
                                </a:lnTo>
                                <a:lnTo>
                                  <a:pt x="6363647" y="5666117"/>
                                </a:lnTo>
                                <a:lnTo>
                                  <a:pt x="6380717" y="5624906"/>
                                </a:lnTo>
                                <a:lnTo>
                                  <a:pt x="6382892" y="5602604"/>
                                </a:lnTo>
                                <a:lnTo>
                                  <a:pt x="6382892" y="344804"/>
                                </a:lnTo>
                                <a:lnTo>
                                  <a:pt x="6374191" y="301063"/>
                                </a:lnTo>
                                <a:lnTo>
                                  <a:pt x="6349414" y="263982"/>
                                </a:lnTo>
                                <a:lnTo>
                                  <a:pt x="6312332" y="239205"/>
                                </a:lnTo>
                                <a:lnTo>
                                  <a:pt x="6268592" y="230504"/>
                                </a:lnTo>
                                <a:lnTo>
                                  <a:pt x="6650735" y="230504"/>
                                </a:lnTo>
                                <a:lnTo>
                                  <a:pt x="6650735" y="5716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72605" y="235262"/>
                            <a:ext cx="6105525" cy="547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5476875">
                                <a:moveTo>
                                  <a:pt x="0" y="53673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7"/>
                                </a:lnTo>
                                <a:lnTo>
                                  <a:pt x="701" y="95222"/>
                                </a:lnTo>
                                <a:lnTo>
                                  <a:pt x="2104" y="88171"/>
                                </a:lnTo>
                                <a:lnTo>
                                  <a:pt x="3507" y="81111"/>
                                </a:lnTo>
                                <a:lnTo>
                                  <a:pt x="5585" y="74255"/>
                                </a:lnTo>
                                <a:lnTo>
                                  <a:pt x="8337" y="67605"/>
                                </a:lnTo>
                                <a:lnTo>
                                  <a:pt x="11090" y="60954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76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51"/>
                                </a:lnTo>
                                <a:lnTo>
                                  <a:pt x="32082" y="32072"/>
                                </a:lnTo>
                                <a:lnTo>
                                  <a:pt x="37168" y="26984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5"/>
                                </a:lnTo>
                                <a:lnTo>
                                  <a:pt x="60974" y="11078"/>
                                </a:lnTo>
                                <a:lnTo>
                                  <a:pt x="67619" y="832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6"/>
                                </a:lnTo>
                                <a:lnTo>
                                  <a:pt x="6017356" y="2111"/>
                                </a:lnTo>
                                <a:lnTo>
                                  <a:pt x="6024410" y="3507"/>
                                </a:lnTo>
                                <a:lnTo>
                                  <a:pt x="6056842" y="18454"/>
                                </a:lnTo>
                                <a:lnTo>
                                  <a:pt x="6062822" y="22444"/>
                                </a:lnTo>
                                <a:lnTo>
                                  <a:pt x="6068355" y="26984"/>
                                </a:lnTo>
                                <a:lnTo>
                                  <a:pt x="6073441" y="32072"/>
                                </a:lnTo>
                                <a:lnTo>
                                  <a:pt x="6078527" y="37151"/>
                                </a:lnTo>
                                <a:lnTo>
                                  <a:pt x="6083068" y="42685"/>
                                </a:lnTo>
                                <a:lnTo>
                                  <a:pt x="6087064" y="48667"/>
                                </a:lnTo>
                                <a:lnTo>
                                  <a:pt x="6091059" y="54647"/>
                                </a:lnTo>
                                <a:lnTo>
                                  <a:pt x="6094433" y="60954"/>
                                </a:lnTo>
                                <a:lnTo>
                                  <a:pt x="6097185" y="67605"/>
                                </a:lnTo>
                                <a:lnTo>
                                  <a:pt x="6099938" y="74255"/>
                                </a:lnTo>
                                <a:lnTo>
                                  <a:pt x="6102015" y="81111"/>
                                </a:lnTo>
                                <a:lnTo>
                                  <a:pt x="6103419" y="88162"/>
                                </a:lnTo>
                                <a:lnTo>
                                  <a:pt x="6104822" y="95222"/>
                                </a:lnTo>
                                <a:lnTo>
                                  <a:pt x="6105524" y="102347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5367337"/>
                                </a:lnTo>
                                <a:lnTo>
                                  <a:pt x="6105524" y="5374527"/>
                                </a:lnTo>
                                <a:lnTo>
                                  <a:pt x="6104822" y="5381643"/>
                                </a:lnTo>
                                <a:lnTo>
                                  <a:pt x="6103419" y="5388694"/>
                                </a:lnTo>
                                <a:lnTo>
                                  <a:pt x="6102015" y="5395753"/>
                                </a:lnTo>
                                <a:lnTo>
                                  <a:pt x="6099938" y="5402599"/>
                                </a:lnTo>
                                <a:lnTo>
                                  <a:pt x="6097185" y="5409250"/>
                                </a:lnTo>
                                <a:lnTo>
                                  <a:pt x="6094433" y="5415901"/>
                                </a:lnTo>
                                <a:lnTo>
                                  <a:pt x="6091059" y="5422207"/>
                                </a:lnTo>
                                <a:lnTo>
                                  <a:pt x="6087064" y="5428179"/>
                                </a:lnTo>
                                <a:lnTo>
                                  <a:pt x="6083068" y="5434160"/>
                                </a:lnTo>
                                <a:lnTo>
                                  <a:pt x="6056842" y="5458400"/>
                                </a:lnTo>
                                <a:lnTo>
                                  <a:pt x="6050862" y="5462391"/>
                                </a:lnTo>
                                <a:lnTo>
                                  <a:pt x="6017356" y="5474753"/>
                                </a:lnTo>
                                <a:lnTo>
                                  <a:pt x="6010302" y="5476158"/>
                                </a:lnTo>
                                <a:lnTo>
                                  <a:pt x="6003179" y="5476865"/>
                                </a:lnTo>
                                <a:lnTo>
                                  <a:pt x="5995987" y="5476874"/>
                                </a:lnTo>
                                <a:lnTo>
                                  <a:pt x="109537" y="5476874"/>
                                </a:lnTo>
                                <a:lnTo>
                                  <a:pt x="67619" y="5468521"/>
                                </a:lnTo>
                                <a:lnTo>
                                  <a:pt x="48681" y="5458400"/>
                                </a:lnTo>
                                <a:lnTo>
                                  <a:pt x="42701" y="5454410"/>
                                </a:lnTo>
                                <a:lnTo>
                                  <a:pt x="18460" y="5428179"/>
                                </a:lnTo>
                                <a:lnTo>
                                  <a:pt x="14464" y="5422207"/>
                                </a:lnTo>
                                <a:lnTo>
                                  <a:pt x="2104" y="5388694"/>
                                </a:lnTo>
                                <a:lnTo>
                                  <a:pt x="701" y="5381643"/>
                                </a:lnTo>
                                <a:lnTo>
                                  <a:pt x="0" y="5374527"/>
                                </a:lnTo>
                                <a:lnTo>
                                  <a:pt x="0" y="5367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77367" y="5316853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0"/>
                                </a:lnTo>
                                <a:lnTo>
                                  <a:pt x="55334" y="378142"/>
                                </a:lnTo>
                                <a:lnTo>
                                  <a:pt x="23741" y="352189"/>
                                </a:lnTo>
                                <a:lnTo>
                                  <a:pt x="4486" y="316122"/>
                                </a:lnTo>
                                <a:lnTo>
                                  <a:pt x="0" y="285754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4"/>
                                </a:lnTo>
                                <a:lnTo>
                                  <a:pt x="6088024" y="325848"/>
                                </a:lnTo>
                                <a:lnTo>
                                  <a:pt x="6065311" y="359840"/>
                                </a:lnTo>
                                <a:lnTo>
                                  <a:pt x="6031320" y="382553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40029"/>
                            <a:ext cx="6095999" cy="5086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-428.9pt;height:474.25pt;width:523.7pt;mso-position-horizontal-relative:page;z-index:-251644928;mso-width-relative:page;mso-height-relative:page;" coordsize="6650990,6022975" o:gfxdata="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">
                <o:lock v:ext="edit" aspectratio="f"/>
                <v:shape id="Graphic 189" o:spid="_x0000_s1026" o:spt="100" style="position:absolute;left:267842;top:20950;height:19050;width:6115050;" fillcolor="#E4E7EB" filled="t" stroked="f" coordsize="6115050,19050" o:gfxdata="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5cqe8AAAA&#10;3AAAAA8AAAAAAAAAAQAgAAAAIgAAAGRycy9kb3ducmV2LnhtbFBLAQIUABQAAAAIAIdO4kAzLwWe&#10;OwAAADkAAAAQAAAAAAAAAAEAIAAAAAsBAABkcnMvc2hhcGV4bWwueG1sUEsFBgAAAAAGAAYAWwEA&#10;ALUDAAAAAA==&#10;" path="m6115049,19049l0,19049,0,0,6115049,0,6115049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0;top:0;height:6022975;width:6650990;" fillcolor="#000000" filled="t" stroked="f" coordsize="6650990,6022975" o:gfxdata="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/9UK/&#10;AAAA3AAAAA8AAAAAAAAAAQAgAAAAIgAAAGRycy9kb3ducmV2LnhtbFBLAQIUABQAAAAIAIdO4kAz&#10;LwWeOwAAADkAAAAQAAAAAAAAAAEAIAAAAA4BAABkcnMvc2hhcGV4bWwueG1sUEsFBgAAAAAGAAYA&#10;WwEAALgDAAAAAA==&#10;" path="m6650735,6022847l0,6022847,0,0,6650735,0,6650735,230504,382142,230504,370883,231048,328207,244016,293743,272328,272736,311674,267842,344804,267842,5602604,276543,5646344,301320,5683426,338402,5708203,382142,5716904,6650735,5716904,6650735,6022847xem6650735,5716904l6268592,5716904,6279852,5716360,6290895,5714729,6332105,5697658,6363647,5666117,6380717,5624906,6382892,5602604,6382892,344804,6374191,301063,6349414,263982,6312332,239205,6268592,230504,6650735,230504,6650735,5716904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272605;top:235262;height:5476875;width:6105525;" filled="f" stroked="t" coordsize="6105525,5476875" o:gfxdata="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2vR1ugAAANwA&#10;AAAPAAAAAAAAAAEAIAAAACIAAABkcnMvZG93bnJldi54bWxQSwECFAAUAAAACACHTuJAMy8FnjsA&#10;AAA5AAAAEAAAAAAAAAABACAAAAAJAQAAZHJzL3NoYXBleG1sLnhtbFBLBQYAAAAABgAGAFsBAACz&#10;AwAAAAA=&#10;" path="m0,5367337l0,109537,0,102347,701,95222,2104,88171,3507,81111,5585,74255,8337,67605,11090,60954,14464,54647,18460,48676,22456,42685,26997,37151,32082,32072,37168,26984,42701,22444,48681,18454,54661,14455,60974,11078,67619,8324,74264,5580,81113,3507,88167,2102,95221,697,102345,0,109537,0,5995987,0,6003179,0,6010302,706,6017356,2111,6024410,3507,6056842,18454,6062822,22444,6068355,26984,6073441,32072,6078527,37151,6083068,42685,6087064,48667,6091059,54647,6094433,60954,6097185,67605,6099938,74255,6102015,81111,6103419,88162,6104822,95222,6105524,102347,6105524,109537,6105524,5367337,6105524,5374527,6104822,5381643,6103419,5388694,6102015,5395753,6099938,5402599,6097185,5409250,6094433,5415901,6091059,5422207,6087064,5428179,6083068,5434160,6056842,5458400,6050862,5462391,6017356,5474753,6010302,5476158,6003179,5476865,5995987,5476874,109537,5476874,67619,5468521,48681,5458400,42701,5454410,18460,5428179,14464,5422207,2104,5388694,701,5381643,0,5374527,0,536733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277367;top:5316853;height:390525;width:6096000;" fillcolor="#F9FAFA" filled="t" stroked="f" coordsize="6096000,390525" o:gfxdata="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duSavQAA&#10;ANwAAAAPAAAAAAAAAAEAIAAAACIAAABkcnMvZG93bnJldi54bWxQSwECFAAUAAAACACHTuJAMy8F&#10;njsAAAA5AAAAEAAAAAAAAAABACAAAAAMAQAAZHJzL3NoYXBleG1sLnhtbFBLBQYAAAAABgAGAFsB&#10;AAC2AwAAAAA=&#10;" path="m5991224,390524l104775,390524,94453,390030,55334,378142,23741,352189,4486,316122,0,285754,0,0,6095999,0,6095999,285754,6088024,325848,6065311,359840,6031320,382553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93" o:spid="_x0000_s1026" o:spt="75" type="#_x0000_t75" style="position:absolute;left:277368;top:240029;height:5086344;width:6095999;" filled="f" o:preferrelative="t" stroked="f" coordsize="21600,21600" o:gfxdata="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Dol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/>
          <w:i/>
          <w:color w:val="6A7280"/>
          <w:sz w:val="18"/>
        </w:rPr>
        <w:t xml:space="preserve">Gambar 5.1 — Halaman Pilih Jenis </w:t>
      </w:r>
      <w:r>
        <w:rPr>
          <w:rFonts w:ascii="Arial" w:hAnsi="Arial"/>
          <w:i/>
          <w:color w:val="6A7280"/>
          <w:spacing w:val="-2"/>
          <w:sz w:val="18"/>
        </w:rPr>
        <w:t>Perizinan</w:t>
      </w:r>
    </w:p>
    <w:p w14:paraId="3EB54306">
      <w:pPr>
        <w:spacing w:after="0"/>
        <w:jc w:val="center"/>
        <w:rPr>
          <w:rFonts w:ascii="Arial" w:hAnsi="Arial"/>
          <w:i/>
          <w:sz w:val="18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5851057B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447675"/>
                <wp:effectExtent l="9525" t="0" r="0" b="9525"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52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43"/>
                                </a:lnTo>
                                <a:lnTo>
                                  <a:pt x="6053228" y="435089"/>
                                </a:lnTo>
                                <a:lnTo>
                                  <a:pt x="6017959" y="447052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-12" y="3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2C14E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menu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Ajukan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Izin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navigasi.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5.25pt;width:481.5pt;" coordsize="6115050,447675" o:gfxdata="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">
                <o:lock v:ext="edit" aspectratio="f"/>
                <v:shape id="Graphic 195" o:spid="_x0000_s1026" o:spt="100" style="position:absolute;left:14287;top:0;height:447675;width:6101080;" fillcolor="#F9FAFA" filled="t" stroked="f" coordsize="6101080,447675" o:gfxdata="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PfaW8AAAA&#10;3AAAAA8AAAAAAAAAAQAgAAAAIgAAAGRycy9kb3ducmV2LnhtbFBLAQIUABQAAAAIAIdO4kAzLwWe&#10;OwAAADkAAAAQAAAAAAAAAAEAIAAAAAsBAABkcnMvc2hhcGV4bWwueG1sUEsFBgAAAAAGAAYAWwEA&#10;ALUDAAAAAA==&#10;" path="m6011765,447665l75646,447665,70381,447052,31561,428141,8197,394645,0,358676,0,352424,0,88990,10691,47523,40402,12566,75646,0,6011765,0,6053228,12566,6088182,47523,6100761,88990,6100761,358676,6088182,400143,6053228,435089,6017959,447052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-12;top:3;height:447675;width:409575;" fillcolor="#D97705" filled="t" stroked="f" coordsize="409575,447675" o:gfxdata="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qVNFLsAAADc&#10;AAAADwAAAAAAAAABACAAAAAiAAAAZHJzL2Rvd25yZXYueG1sUEsBAhQAFAAAAAgAh07iQDMvBZ47&#10;AAAAOQAAABAAAAAAAAAAAQAgAAAACgEAAGRycy9zaGFwZXhtbC54bWxQSwUGAAAAAAYABgBbAQAA&#10;tAMAAAAA&#10;" path="m95250,0l50304,11264,16040,42329,457,85877,0,95250,0,352425,11264,397383,42329,431647,85877,447230,95250,447675,88684,447230,82245,445871,48107,419785,31432,380034,28575,352425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7" o:spid="_x0000_s1026" o:spt="202" type="#_x0000_t202" style="position:absolute;left:0;top:0;height:447675;width:6115050;" filled="f" stroked="f" coordsize="21600,21600" o:gfxdata="UEsDBAoAAAAAAIdO4kAAAAAAAAAAAAAAAAAEAAAAZHJzL1BLAwQUAAAACACHTuJAwGNbkb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Z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jW5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A2C14E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menu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Ajukan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Izin </w:t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navigasi.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9A6031F">
      <w:pPr>
        <w:pStyle w:val="7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66675</wp:posOffset>
                </wp:positionV>
                <wp:extent cx="6115050" cy="438150"/>
                <wp:effectExtent l="0" t="0" r="0" b="0"/>
                <wp:wrapTopAndBottom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14287" y="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35"/>
                                </a:lnTo>
                                <a:lnTo>
                                  <a:pt x="31561" y="418616"/>
                                </a:lnTo>
                                <a:lnTo>
                                  <a:pt x="8197" y="385120"/>
                                </a:lnTo>
                                <a:lnTo>
                                  <a:pt x="0" y="3491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99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9"/>
                                </a:lnTo>
                                <a:lnTo>
                                  <a:pt x="6100761" y="349151"/>
                                </a:lnTo>
                                <a:lnTo>
                                  <a:pt x="6088182" y="390608"/>
                                </a:lnTo>
                                <a:lnTo>
                                  <a:pt x="6053228" y="425564"/>
                                </a:lnTo>
                                <a:lnTo>
                                  <a:pt x="6017959" y="437535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-12" y="3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6D41C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menampilkan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daftar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semua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jenis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perizinan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tersedia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dalam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bentuk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kartu.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5.25pt;height:34.5pt;width:481.5pt;mso-position-horizontal-relative:page;mso-wrap-distance-bottom:0pt;mso-wrap-distance-top:0pt;z-index:-251616256;mso-width-relative:page;mso-height-relative:page;" coordsize="6115050,438150" o:gfxdata="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">
                <o:lock v:ext="edit" aspectratio="f"/>
                <v:shape id="Graphic 199" o:spid="_x0000_s1026" o:spt="100" style="position:absolute;left:14287;top:0;height:438150;width:6101080;" fillcolor="#F9FAFA" filled="t" stroked="f" coordsize="6101080,438150" o:gfxdata="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IAl57sAAADc&#10;AAAADwAAAAAAAAABACAAAAAiAAAAZHJzL2Rvd25yZXYueG1sUEsBAhQAFAAAAAgAh07iQDMvBZ47&#10;AAAAOQAAABAAAAAAAAAAAQAgAAAACgEAAGRycy9zaGFwZXhtbC54bWxQSwUGAAAAAAYABgBbAQAA&#10;tAMAAAAA&#10;" path="m6011765,438149l75646,438149,70381,437535,31561,418616,8197,385120,0,349151,0,342899,0,88999,10691,47523,40402,12566,75646,0,6011765,0,6053228,12566,6088182,47523,6100761,88999,6100761,349151,6088182,390608,6053228,425564,6017959,437535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-12;top:3;height:438150;width:409575;" fillcolor="#D97705" filled="t" stroked="f" coordsize="409575,438150" o:gfxdata="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t4uNvQAA&#10;ANwAAAAPAAAAAAAAAAEAIAAAACIAAABkcnMvZG93bnJldi54bWxQSwECFAAUAAAACACHTuJAMy8F&#10;njsAAAA5AAAAEAAAAAAAAAABACAAAAAMAQAAZHJzL3NoYXBleG1sLnhtbFBLBQYAAAAABgAGAFsB&#10;AAC2AwAAAAA=&#10;" path="m95250,0l50304,11264,16040,42329,457,85877,0,95250,0,342900,11264,387858,42329,422122,85877,437705,95250,438150,88684,437705,82245,436346,48107,410260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1" o:spid="_x0000_s1026" o:spt="202" type="#_x0000_t202" style="position:absolute;left:0;top:0;height:438150;width:6115050;" filled="f" stroked="f" coordsize="21600,21600" o:gfxdata="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+mS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C6D41C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menampilkan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daftar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semua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jenis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perizinan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tersedia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dalam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bentuk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kartu.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  <w:sz w:val="7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581025</wp:posOffset>
                </wp:positionV>
                <wp:extent cx="6115050" cy="447675"/>
                <wp:effectExtent l="0" t="0" r="0" b="0"/>
                <wp:wrapTopAndBottom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52"/>
                                </a:lnTo>
                                <a:lnTo>
                                  <a:pt x="31561" y="428131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43"/>
                                </a:lnTo>
                                <a:lnTo>
                                  <a:pt x="6053228" y="435080"/>
                                </a:lnTo>
                                <a:lnTo>
                                  <a:pt x="6017959" y="447052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-12" y="3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68D98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Gunakan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kolom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pencarian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bagian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atas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mencari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jenis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izin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tertentu.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5.75pt;height:35.25pt;width:481.5pt;mso-position-horizontal-relative:page;mso-wrap-distance-bottom:0pt;mso-wrap-distance-top:0pt;z-index:-251616256;mso-width-relative:page;mso-height-relative:page;" coordsize="6115050,447675" o:gfxdata="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">
                <o:lock v:ext="edit" aspectratio="f"/>
                <v:shape id="Graphic 203" o:spid="_x0000_s1026" o:spt="100" style="position:absolute;left:14287;top:0;height:447675;width:6101080;" fillcolor="#F9FAFA" filled="t" stroked="f" coordsize="6101080,447675" o:gfxdata="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xbSxvQAA&#10;ANwAAAAPAAAAAAAAAAEAIAAAACIAAABkcnMvZG93bnJldi54bWxQSwECFAAUAAAACACHTuJAMy8F&#10;njsAAAA5AAAAEAAAAAAAAAABACAAAAAMAQAAZHJzL3NoYXBleG1sLnhtbFBLBQYAAAAABgAGAFsB&#10;AAC2AwAAAAA=&#10;" path="m6011765,447665l75646,447665,70381,447052,31561,428131,8197,394645,0,358676,0,352424,0,88990,10691,47523,40402,12575,75646,0,6011765,0,6053228,12575,6088182,47523,6100761,88990,6100761,358676,6088182,400143,6053228,435080,6017959,447052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-12;top:3;height:447675;width:409575;" fillcolor="#D97705" filled="t" stroked="f" coordsize="409575,447675" o:gfxdata="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SCA74A&#10;AADcAAAADwAAAAAAAAABACAAAAAiAAAAZHJzL2Rvd25yZXYueG1sUEsBAhQAFAAAAAgAh07iQDMv&#10;BZ47AAAAOQAAABAAAAAAAAAAAQAgAAAADQEAAGRycy9zaGFwZXhtbC54bWxQSwUGAAAAAAYABgBb&#10;AQAAtwMAAAAA&#10;" path="m95250,0l50304,11264,16040,42329,457,85877,0,95250,0,352425,11264,397383,42329,431647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5" o:spid="_x0000_s1026" o:spt="202" type="#_x0000_t202" style="position:absolute;left:0;top:0;height:447675;width:6115050;" filled="f" stroked="f" coordsize="21600,21600" o:gfxdata="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KU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668D98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Gunakan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kolom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pencarian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bagian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atas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mencari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jenis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izin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tertentu.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  <w:sz w:val="7"/>
        </w:rP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1104900</wp:posOffset>
                </wp:positionV>
                <wp:extent cx="6115050" cy="476250"/>
                <wp:effectExtent l="0" t="0" r="0" b="0"/>
                <wp:wrapTopAndBottom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14287" y="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0"/>
                                </a:moveTo>
                                <a:lnTo>
                                  <a:pt x="75646" y="476240"/>
                                </a:lnTo>
                                <a:lnTo>
                                  <a:pt x="70381" y="475627"/>
                                </a:lnTo>
                                <a:lnTo>
                                  <a:pt x="31561" y="456716"/>
                                </a:lnTo>
                                <a:lnTo>
                                  <a:pt x="8197" y="423220"/>
                                </a:lnTo>
                                <a:lnTo>
                                  <a:pt x="0" y="387259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87259"/>
                                </a:lnTo>
                                <a:lnTo>
                                  <a:pt x="6088182" y="428708"/>
                                </a:lnTo>
                                <a:lnTo>
                                  <a:pt x="6053228" y="463664"/>
                                </a:lnTo>
                                <a:lnTo>
                                  <a:pt x="6017959" y="475627"/>
                                </a:lnTo>
                                <a:lnTo>
                                  <a:pt x="6011765" y="47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4"/>
                                </a:lnTo>
                                <a:lnTo>
                                  <a:pt x="16037" y="433932"/>
                                </a:lnTo>
                                <a:lnTo>
                                  <a:pt x="453" y="390387"/>
                                </a:lnTo>
                                <a:lnTo>
                                  <a:pt x="0" y="381004"/>
                                </a:lnTo>
                                <a:lnTo>
                                  <a:pt x="0" y="95254"/>
                                </a:lnTo>
                                <a:lnTo>
                                  <a:pt x="11259" y="50307"/>
                                </a:lnTo>
                                <a:lnTo>
                                  <a:pt x="42321" y="16041"/>
                                </a:lnTo>
                                <a:lnTo>
                                  <a:pt x="85866" y="457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7"/>
                                </a:lnTo>
                                <a:lnTo>
                                  <a:pt x="82239" y="1816"/>
                                </a:lnTo>
                                <a:lnTo>
                                  <a:pt x="48103" y="27902"/>
                                </a:lnTo>
                                <a:lnTo>
                                  <a:pt x="31429" y="67645"/>
                                </a:lnTo>
                                <a:lnTo>
                                  <a:pt x="28575" y="95254"/>
                                </a:lnTo>
                                <a:lnTo>
                                  <a:pt x="28575" y="381004"/>
                                </a:lnTo>
                                <a:lnTo>
                                  <a:pt x="36456" y="425950"/>
                                </a:lnTo>
                                <a:lnTo>
                                  <a:pt x="58200" y="460216"/>
                                </a:lnTo>
                                <a:lnTo>
                                  <a:pt x="88681" y="475801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181099" y="114299"/>
                            <a:ext cx="5715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47650">
                                <a:moveTo>
                                  <a:pt x="518102" y="247640"/>
                                </a:moveTo>
                                <a:lnTo>
                                  <a:pt x="53397" y="247640"/>
                                </a:lnTo>
                                <a:lnTo>
                                  <a:pt x="49681" y="247277"/>
                                </a:lnTo>
                                <a:lnTo>
                                  <a:pt x="14085" y="228256"/>
                                </a:lnTo>
                                <a:lnTo>
                                  <a:pt x="0" y="194249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518102" y="0"/>
                                </a:lnTo>
                                <a:lnTo>
                                  <a:pt x="557414" y="19375"/>
                                </a:lnTo>
                                <a:lnTo>
                                  <a:pt x="571499" y="53392"/>
                                </a:lnTo>
                                <a:lnTo>
                                  <a:pt x="571499" y="194249"/>
                                </a:lnTo>
                                <a:lnTo>
                                  <a:pt x="552107" y="233557"/>
                                </a:lnTo>
                                <a:lnTo>
                                  <a:pt x="521818" y="247277"/>
                                </a:lnTo>
                                <a:lnTo>
                                  <a:pt x="518102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42875" y="10477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F849F">
                              <w:pPr>
                                <w:spacing w:before="17" w:line="240" w:lineRule="auto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15D560F">
                              <w:pPr>
                                <w:tabs>
                                  <w:tab w:val="left" w:pos="824"/>
                                  <w:tab w:val="left" w:pos="2008"/>
                                  <w:tab w:val="left" w:pos="2814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Ajukan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kartu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jenis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izin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ingin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diajukan.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87pt;height:37.5pt;width:481.5pt;mso-position-horizontal-relative:page;mso-wrap-distance-bottom:0pt;mso-wrap-distance-top:0pt;z-index:-251615232;mso-width-relative:page;mso-height-relative:page;" coordsize="6115050,476250" o:gfxdata="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C5ITCA2wAAAAwBAAAPAAAAAAAAAAEA&#10;IAAAACIAAABkcnMvZG93bnJldi54bWxQSwECFAAUAAAACACHTuJANzsH6UcGAAAiHAAADgAAAAAA&#10;AAABACAAAAAqAQAAZHJzL2Uyb0RvYy54bWxQSwUGAAAAAAYABgBZAQAA4wkAAAAA&#10;">
                <o:lock v:ext="edit" aspectratio="f"/>
                <v:shape id="Graphic 207" o:spid="_x0000_s1026" o:spt="100" style="position:absolute;left:14287;top:0;height:476250;width:6101080;" fillcolor="#F9FAFA" filled="t" stroked="f" coordsize="6101080,476250" o:gfxdata="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GTEq/&#10;AAAA3AAAAA8AAAAAAAAAAQAgAAAAIgAAAGRycy9kb3ducmV2LnhtbFBLAQIUABQAAAAIAIdO4kAz&#10;LwWeOwAAADkAAAAQAAAAAAAAAAEAIAAAAA4BAABkcnMvc2hhcGV4bWwueG1sUEsFBgAAAAAGAAYA&#10;WwEAALgDAAAAAA==&#10;" path="m6011765,476240l75646,476240,70381,475627,31561,456716,8197,423220,0,387259,0,380999,0,88990,10691,47513,40402,12566,75646,0,6011765,0,6053228,12566,6088182,47513,6100761,88990,6100761,387259,6088182,428708,6053228,463664,6017959,475627,6011765,476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0;top:0;height:476250;width:95250;" fillcolor="#D97705" filled="t" stroked="f" coordsize="95250,476250" o:gfxdata="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NPKRLgAAADcAAAA&#10;DwAAAAAAAAABACAAAAAiAAAAZHJzL2Rvd25yZXYueG1sUEsBAhQAFAAAAAgAh07iQDMvBZ47AAAA&#10;OQAAABAAAAAAAAAAAQAgAAAABwEAAGRycy9zaGFwZXhtbC54bWxQSwUGAAAAAAYABgBbAQAAsQMA&#10;AAAA&#10;" path="m95250,476249l50303,464994,16037,433932,453,390387,0,381004,0,95254,11259,50307,42321,16041,85866,457,95250,0,88681,457,82239,1816,48103,27902,31429,67645,28575,95254,28575,381004,36456,425950,58200,460216,88681,475801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1181099;top:114299;height:247650;width:571500;" fillcolor="#FEF2C7" filled="t" stroked="f" coordsize="571500,247650" o:gfxdata="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NPIrsAAADc&#10;AAAADwAAAAAAAAABACAAAAAiAAAAZHJzL2Rvd25yZXYueG1sUEsBAhQAFAAAAAgAh07iQDMvBZ47&#10;AAAAOQAAABAAAAAAAAAAAQAgAAAACgEAAGRycy9zaGFwZXhtbC54bWxQSwUGAAAAAAYABgBbAQAA&#10;tAMAAAAA&#10;" path="m518102,247640l53397,247640,49681,247277,14085,228256,0,194249,0,190499,0,53392,19392,14073,53397,0,518102,0,557414,19375,571499,53392,571499,194249,552107,233557,521818,247277,518102,2476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142875;top:104779;height:266700;width:266700;" fillcolor="#D97705" filled="t" stroked="f" coordsize="266700,266700" o:gfxdata="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qKKTtwAAANwAAAAP&#10;AAAAAAAAAAEAIAAAACIAAABkcnMvZG93bnJldi54bWxQSwECFAAUAAAACACHTuJAMy8FnjsAAAA5&#10;AAAAEAAAAAAAAAABACAAAAAGAQAAZHJzL3NoYXBleG1sLnhtbFBLBQYAAAAABgAGAFsBAACwAwAA&#10;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1" o:spid="_x0000_s1026" o:spt="202" type="#_x0000_t202" style="position:absolute;left:0;top:0;height:476250;width:6115050;" filled="f" stroked="f" coordsize="21600,21600" o:gfxdata="UEsDBAoAAAAAAIdO4kAAAAAAAAAAAAAAAAAEAAAAZHJzL1BLAwQUAAAACACHTuJAljAEWL8AAADc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Mvg7k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wB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EF849F">
                        <w:pPr>
                          <w:spacing w:before="17" w:line="240" w:lineRule="auto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15D560F">
                        <w:pPr>
                          <w:tabs>
                            <w:tab w:val="left" w:pos="824"/>
                            <w:tab w:val="left" w:pos="2008"/>
                            <w:tab w:val="left" w:pos="2814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8"/>
                          </w:rPr>
                          <w:t>Ajukan</w:t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kartu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jenis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izin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ingin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diajukan.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  <w:sz w:val="7"/>
        </w:rP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1733550</wp:posOffset>
                </wp:positionV>
                <wp:extent cx="6115050" cy="990600"/>
                <wp:effectExtent l="0" t="0" r="0" b="0"/>
                <wp:wrapTopAndBottom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90"/>
                                </a:moveTo>
                                <a:lnTo>
                                  <a:pt x="71196" y="990590"/>
                                </a:lnTo>
                                <a:lnTo>
                                  <a:pt x="66241" y="989976"/>
                                </a:lnTo>
                                <a:lnTo>
                                  <a:pt x="29705" y="971056"/>
                                </a:lnTo>
                                <a:lnTo>
                                  <a:pt x="7715" y="937552"/>
                                </a:lnTo>
                                <a:lnTo>
                                  <a:pt x="0" y="901601"/>
                                </a:lnTo>
                                <a:lnTo>
                                  <a:pt x="0" y="895349"/>
                                </a:lnTo>
                                <a:lnTo>
                                  <a:pt x="0" y="88990"/>
                                </a:lnTo>
                                <a:lnTo>
                                  <a:pt x="10062" y="47504"/>
                                </a:lnTo>
                                <a:lnTo>
                                  <a:pt x="38025" y="12557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66"/>
                                </a:lnTo>
                                <a:lnTo>
                                  <a:pt x="6083420" y="47513"/>
                                </a:lnTo>
                                <a:lnTo>
                                  <a:pt x="6095998" y="88990"/>
                                </a:lnTo>
                                <a:lnTo>
                                  <a:pt x="6095998" y="901601"/>
                                </a:lnTo>
                                <a:lnTo>
                                  <a:pt x="6083420" y="943049"/>
                                </a:lnTo>
                                <a:lnTo>
                                  <a:pt x="6048466" y="978005"/>
                                </a:lnTo>
                                <a:lnTo>
                                  <a:pt x="6013197" y="989976"/>
                                </a:lnTo>
                                <a:lnTo>
                                  <a:pt x="6007003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432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79" y="989743"/>
                                </a:moveTo>
                                <a:lnTo>
                                  <a:pt x="42321" y="974133"/>
                                </a:lnTo>
                                <a:lnTo>
                                  <a:pt x="11259" y="939867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9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7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4"/>
                                </a:lnTo>
                                <a:lnTo>
                                  <a:pt x="86379" y="989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310CF0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sz w:val="23"/>
                                </w:rPr>
                                <w:t>ℹ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21"/>
                                </w:rPr>
                                <w:t>Informasi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21"/>
                                </w:rPr>
                                <w:t>Jenis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4"/>
                                  <w:sz w:val="21"/>
                                </w:rPr>
                                <w:t>Izin</w:t>
                              </w:r>
                            </w:p>
                            <w:p w14:paraId="22F7D11C">
                              <w:pPr>
                                <w:spacing w:before="169" w:line="362" w:lineRule="auto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Setiap kartu menampilkan: Nama Perizinan, Nama OPD (instansi terkait), dan SLA (estimasi waktu penyelesaian dalam hari kerja).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36.5pt;height:78pt;width:481.5pt;mso-position-horizontal-relative:page;mso-wrap-distance-bottom:0pt;mso-wrap-distance-top:0pt;z-index:-251615232;mso-width-relative:page;mso-height-relative:page;" coordsize="6115050,990600" o:gfxdata="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Q/171dsAAAAMAQAADwAAAAAAAAABACAAAAAiAAAAZHJzL2Rvd25yZXYueG1s&#10;UEsBAhQAFAAAAAgAh07iQHjUHaBoBAAArg8AAA4AAAAAAAAAAQAgAAAAKgEAAGRycy9lMm9Eb2Mu&#10;eG1sUEsFBgAAAAAGAAYAWQEAAAQIAAAAAA==&#10;">
                <o:lock v:ext="edit" aspectratio="f"/>
                <v:shape id="Graphic 213" o:spid="_x0000_s1026" o:spt="100" style="position:absolute;left:19049;top:0;height:990600;width:6096000;" fillcolor="#FEF2C7" filled="t" stroked="f" coordsize="6096000,990600" o:gfxdata="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nJIhb4A&#10;AADcAAAADwAAAAAAAAABACAAAAAiAAAAZHJzL2Rvd25yZXYueG1sUEsBAhQAFAAAAAgAh07iQDMv&#10;BZ47AAAAOQAAABAAAAAAAAAAAQAgAAAADQEAAGRycy9zaGFwZXhtbC54bWxQSwUGAAAAAAYABgBb&#10;AQAAtwMAAAAA&#10;" path="m6007003,990590l71196,990590,66241,989976,29705,971056,7715,937552,0,901601,0,895349,0,88990,10062,47504,38025,12557,71196,0,6007003,0,6048466,12566,6083420,47513,6095998,88990,6095998,901601,6083420,943049,6048466,978005,6013197,989976,6007003,9905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0;top:432;height:989965;width:86995;" fillcolor="#D97705" filled="t" stroked="f" coordsize="86995,989965" o:gfxdata="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xyEF&#10;wAAAANwAAAAPAAAAAAAAAAEAIAAAACIAAABkcnMvZG93bnJldi54bWxQSwECFAAUAAAACACHTuJA&#10;My8FnjsAAAA5AAAAEAAAAAAAAAABACAAAAAPAQAAZHJzL3NoYXBleG1sLnhtbFBLBQYAAAAABgAG&#10;AFsBAAC5AwAAAAA=&#10;" path="m86379,989743l42321,974133,11259,939867,0,894921,0,94821,11259,49875,42321,15609,86379,0,80381,1988,73379,6821,47722,41893,38371,85438,38100,94821,38100,894921,44855,939867,63493,974133,80381,987754,86379,9897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5" o:spid="_x0000_s1026" o:spt="202" type="#_x0000_t202" style="position:absolute;left:0;top:0;height:990600;width:6115050;" filled="f" stroked="f" coordsize="21600,21600" o:gfxdata="UEsDBAoAAAAAAIdO4kAAAAAAAAAAAAAAAAAEAAAAZHJzL1BLAwQUAAAACACHTuJA6QsCW7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QsC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310CF0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sz w:val="23"/>
                          </w:rPr>
                          <w:t>ℹ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z w:val="21"/>
                          </w:rPr>
                          <w:t>Informasi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z w:val="21"/>
                          </w:rPr>
                          <w:t>Jenis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4"/>
                            <w:sz w:val="21"/>
                          </w:rPr>
                          <w:t>Izin</w:t>
                        </w:r>
                      </w:p>
                      <w:p w14:paraId="22F7D11C">
                        <w:pPr>
                          <w:spacing w:before="169" w:line="362" w:lineRule="auto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Setiap kartu menampilkan: Nama Perizinan, Nama OPD (instansi terkait), dan SLA (estimasi waktu penyelesaian dalam hari kerja).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78C45C1">
      <w:pPr>
        <w:pStyle w:val="7"/>
        <w:spacing w:before="4"/>
        <w:rPr>
          <w:rFonts w:ascii="Arial"/>
          <w:i/>
          <w:sz w:val="8"/>
        </w:rPr>
      </w:pPr>
    </w:p>
    <w:p w14:paraId="0CD2B91F">
      <w:pPr>
        <w:pStyle w:val="7"/>
        <w:spacing w:before="4"/>
        <w:rPr>
          <w:rFonts w:ascii="Arial"/>
          <w:i/>
          <w:sz w:val="8"/>
        </w:rPr>
      </w:pPr>
    </w:p>
    <w:p w14:paraId="69270893">
      <w:pPr>
        <w:pStyle w:val="7"/>
        <w:spacing w:before="9"/>
        <w:rPr>
          <w:rFonts w:ascii="Arial"/>
          <w:i/>
          <w:sz w:val="18"/>
        </w:rPr>
      </w:pPr>
    </w:p>
    <w:p w14:paraId="2618A150">
      <w:pPr>
        <w:pStyle w:val="7"/>
        <w:spacing w:before="241"/>
        <w:rPr>
          <w:rFonts w:ascii="Arial"/>
          <w:i/>
          <w:sz w:val="33"/>
        </w:rPr>
      </w:pPr>
    </w:p>
    <w:p w14:paraId="0B655755">
      <w:pPr>
        <w:pStyle w:val="3"/>
        <w:numPr>
          <w:ilvl w:val="1"/>
          <w:numId w:val="6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Mengisi Formulir </w:t>
      </w:r>
      <w:r>
        <w:rPr>
          <w:color w:val="1F2937"/>
          <w:spacing w:val="-2"/>
        </w:rPr>
        <w:t>Pengajuan</w:t>
      </w:r>
    </w:p>
    <w:p w14:paraId="3A46D2AF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216" name="Graphic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6" o:spid="_x0000_s1026" o:spt="100" style="position:absolute;left:0pt;margin-left:65.2pt;margin-top:11.5pt;height:1.5pt;width:481.5pt;mso-position-horizontal-relative:page;mso-wrap-distance-bottom:0pt;mso-wrap-distance-top:0pt;z-index:-251614208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klD&#10;EdYAAAAKAQAADwAAAAAAAAABACAAAAAiAAAAZHJzL2Rvd25yZXYueG1sUEsBAhQAFAAAAAgAh07i&#10;QFiidgA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222F90">
      <w:pPr>
        <w:pStyle w:val="7"/>
        <w:spacing w:before="277" w:line="343" w:lineRule="auto"/>
        <w:ind w:left="584" w:right="396"/>
      </w:pPr>
      <w:r>
        <w:rPr>
          <w:color w:val="1F2937"/>
        </w:rPr>
        <w:t>Setelah memilih jenis izin, Anda akan diarahkan ke halaman formulir pengajuan yang terdiri dari beberapa</w:t>
      </w:r>
      <w:r>
        <w:rPr>
          <w:color w:val="1F2937"/>
          <w:spacing w:val="40"/>
        </w:rPr>
        <w:t xml:space="preserve"> </w:t>
      </w:r>
      <w:r>
        <w:rPr>
          <w:color w:val="1F2937"/>
          <w:spacing w:val="-2"/>
        </w:rPr>
        <w:t>bagian:</w:t>
      </w:r>
    </w:p>
    <w:p w14:paraId="7DE3969D">
      <w:pPr>
        <w:pStyle w:val="7"/>
        <w:spacing w:before="160"/>
      </w:pPr>
    </w:p>
    <w:p w14:paraId="2F968A19">
      <w:pPr>
        <w:pStyle w:val="4"/>
        <w:numPr>
          <w:ilvl w:val="0"/>
          <w:numId w:val="7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w:rPr>
          <w:color w:val="374050"/>
        </w:rPr>
        <w:t>Data</w:t>
      </w:r>
      <w:r>
        <w:rPr>
          <w:color w:val="374050"/>
          <w:spacing w:val="17"/>
        </w:rPr>
        <w:t xml:space="preserve"> </w:t>
      </w:r>
      <w:r>
        <w:rPr>
          <w:color w:val="374050"/>
        </w:rPr>
        <w:t>Pemohon</w:t>
      </w:r>
      <w:r>
        <w:rPr>
          <w:color w:val="374050"/>
          <w:spacing w:val="18"/>
        </w:rPr>
        <w:t xml:space="preserve"> </w:t>
      </w:r>
      <w:r>
        <w:rPr>
          <w:color w:val="374050"/>
          <w:spacing w:val="-2"/>
        </w:rPr>
        <w:t>(Otomatis)</w:t>
      </w:r>
    </w:p>
    <w:p w14:paraId="6DA7A19E">
      <w:pPr>
        <w:pStyle w:val="7"/>
        <w:spacing w:before="27"/>
        <w:rPr>
          <w:rFonts w:ascii="Arial"/>
          <w:b/>
          <w:sz w:val="25"/>
        </w:rPr>
      </w:pPr>
    </w:p>
    <w:p w14:paraId="47E751BF">
      <w:pPr>
        <w:pStyle w:val="7"/>
        <w:spacing w:line="360" w:lineRule="auto"/>
        <w:ind w:left="584" w:right="396"/>
      </w:pPr>
      <w:r>
        <w:rPr>
          <w:color w:val="1F2937"/>
        </w:rPr>
        <w:t>Bagian ini terisi otomatis dari profil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Anda: Nama, NIK,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Alamat, Email, dan No. Telepon. Pastikan data sudah benar sebelum melanjutkan.</w:t>
      </w:r>
    </w:p>
    <w:p w14:paraId="2F10D75C">
      <w:pPr>
        <w:pStyle w:val="7"/>
        <w:spacing w:before="128"/>
      </w:pPr>
    </w:p>
    <w:p w14:paraId="2D371E74">
      <w:pPr>
        <w:pStyle w:val="4"/>
        <w:numPr>
          <w:ilvl w:val="0"/>
          <w:numId w:val="7"/>
        </w:numPr>
        <w:tabs>
          <w:tab w:val="left" w:pos="909"/>
        </w:tabs>
        <w:spacing w:before="1" w:after="0" w:line="240" w:lineRule="auto"/>
        <w:ind w:left="909" w:right="0" w:hanging="325"/>
        <w:jc w:val="left"/>
      </w:pPr>
      <w:r>
        <w:rPr>
          <w:color w:val="374050"/>
        </w:rPr>
        <w:t>Data</w:t>
      </w:r>
      <w:r>
        <w:rPr>
          <w:color w:val="374050"/>
          <w:spacing w:val="11"/>
        </w:rPr>
        <w:t xml:space="preserve"> </w:t>
      </w:r>
      <w:r>
        <w:rPr>
          <w:color w:val="374050"/>
          <w:spacing w:val="-2"/>
        </w:rPr>
        <w:t>Perizinan</w:t>
      </w:r>
    </w:p>
    <w:p w14:paraId="60064612">
      <w:pPr>
        <w:pStyle w:val="7"/>
        <w:spacing w:before="26"/>
        <w:rPr>
          <w:rFonts w:ascii="Arial"/>
          <w:b/>
          <w:sz w:val="25"/>
        </w:rPr>
      </w:pPr>
    </w:p>
    <w:p w14:paraId="0B903793">
      <w:pPr>
        <w:pStyle w:val="7"/>
        <w:spacing w:before="1"/>
        <w:ind w:left="584"/>
      </w:pPr>
      <w:r>
        <w:rPr>
          <w:color w:val="1F2937"/>
        </w:rPr>
        <w:t>Isi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seluruh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field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disediakan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sesuai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jenis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perizinan.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Field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dapat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berupa:</w:t>
      </w:r>
    </w:p>
    <w:p w14:paraId="5654D436">
      <w:pPr>
        <w:pStyle w:val="7"/>
        <w:spacing w:before="64"/>
      </w:pPr>
    </w:p>
    <w:p w14:paraId="36512F47">
      <w:pPr>
        <w:pStyle w:val="10"/>
        <w:numPr>
          <w:ilvl w:val="0"/>
          <w:numId w:val="8"/>
        </w:numPr>
        <w:tabs>
          <w:tab w:val="left" w:pos="884"/>
        </w:tabs>
        <w:spacing w:before="1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Teks</w:t>
      </w:r>
      <w:r>
        <w:rPr>
          <w:b/>
          <w:color w:val="1F2937"/>
          <w:spacing w:val="-2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Input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data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singkat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(nama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usaha,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lokasi,</w:t>
      </w:r>
      <w:r>
        <w:rPr>
          <w:rFonts w:ascii="Arial MT" w:hAnsi="Arial MT"/>
          <w:color w:val="1F2937"/>
          <w:spacing w:val="-2"/>
          <w:sz w:val="20"/>
        </w:rPr>
        <w:t xml:space="preserve"> dll.)</w:t>
      </w:r>
    </w:p>
    <w:p w14:paraId="34E8FF59">
      <w:pPr>
        <w:pStyle w:val="10"/>
        <w:numPr>
          <w:ilvl w:val="0"/>
          <w:numId w:val="8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 xml:space="preserve">Angka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Input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numerik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(luas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lahan,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jumlah,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dll.)</w:t>
      </w:r>
    </w:p>
    <w:p w14:paraId="1E90561C">
      <w:pPr>
        <w:pStyle w:val="10"/>
        <w:numPr>
          <w:ilvl w:val="0"/>
          <w:numId w:val="8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Tanggal</w:t>
      </w:r>
      <w:r>
        <w:rPr>
          <w:b/>
          <w:color w:val="1F2937"/>
          <w:spacing w:val="-2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Pemilih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tanggal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(tanggal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mulai,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masa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berlaku,</w:t>
      </w:r>
      <w:r>
        <w:rPr>
          <w:rFonts w:ascii="Arial MT" w:hAnsi="Arial MT"/>
          <w:color w:val="1F2937"/>
          <w:spacing w:val="-2"/>
          <w:sz w:val="20"/>
        </w:rPr>
        <w:t xml:space="preserve"> dll.)</w:t>
      </w:r>
    </w:p>
    <w:p w14:paraId="3607D3D4">
      <w:pPr>
        <w:pStyle w:val="10"/>
        <w:numPr>
          <w:ilvl w:val="0"/>
          <w:numId w:val="8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 xml:space="preserve">Pilihan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Dropdown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atau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radio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button</w:t>
      </w:r>
    </w:p>
    <w:p w14:paraId="29F1D40D">
      <w:pPr>
        <w:pStyle w:val="10"/>
        <w:numPr>
          <w:ilvl w:val="0"/>
          <w:numId w:val="8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Textarea</w:t>
      </w:r>
      <w:r>
        <w:rPr>
          <w:b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4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Input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teks</w:t>
      </w:r>
      <w:r>
        <w:rPr>
          <w:rFonts w:ascii="Arial MT" w:hAnsi="Arial MT"/>
          <w:color w:val="1F2937"/>
          <w:spacing w:val="-4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panjang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(keterangan,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deskripsi)</w:t>
      </w:r>
    </w:p>
    <w:p w14:paraId="69FDB02A">
      <w:pPr>
        <w:pStyle w:val="7"/>
        <w:spacing w:before="63"/>
      </w:pPr>
      <w: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200660</wp:posOffset>
                </wp:positionV>
                <wp:extent cx="6115050" cy="1257300"/>
                <wp:effectExtent l="0" t="0" r="0" b="0"/>
                <wp:wrapTopAndBottom/>
                <wp:docPr id="217" name="Group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257300"/>
                          <a:chOff x="0" y="0"/>
                          <a:chExt cx="6115050" cy="125730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19049" y="0"/>
                            <a:ext cx="60960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57300">
                                <a:moveTo>
                                  <a:pt x="6007003" y="1257299"/>
                                </a:moveTo>
                                <a:lnTo>
                                  <a:pt x="71196" y="1257299"/>
                                </a:lnTo>
                                <a:lnTo>
                                  <a:pt x="66241" y="1256685"/>
                                </a:lnTo>
                                <a:lnTo>
                                  <a:pt x="29705" y="1237775"/>
                                </a:lnTo>
                                <a:lnTo>
                                  <a:pt x="7715" y="1204260"/>
                                </a:lnTo>
                                <a:lnTo>
                                  <a:pt x="0" y="1168291"/>
                                </a:lnTo>
                                <a:lnTo>
                                  <a:pt x="0" y="1162049"/>
                                </a:lnTo>
                                <a:lnTo>
                                  <a:pt x="0" y="88990"/>
                                </a:lnTo>
                                <a:lnTo>
                                  <a:pt x="10062" y="47513"/>
                                </a:lnTo>
                                <a:lnTo>
                                  <a:pt x="38025" y="12566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66"/>
                                </a:lnTo>
                                <a:lnTo>
                                  <a:pt x="6083420" y="47513"/>
                                </a:lnTo>
                                <a:lnTo>
                                  <a:pt x="6095998" y="88990"/>
                                </a:lnTo>
                                <a:lnTo>
                                  <a:pt x="6095998" y="1168291"/>
                                </a:lnTo>
                                <a:lnTo>
                                  <a:pt x="6083420" y="1209758"/>
                                </a:lnTo>
                                <a:lnTo>
                                  <a:pt x="6048466" y="1244714"/>
                                </a:lnTo>
                                <a:lnTo>
                                  <a:pt x="6013197" y="1256685"/>
                                </a:lnTo>
                                <a:lnTo>
                                  <a:pt x="6007003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432"/>
                            <a:ext cx="8699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256665">
                                <a:moveTo>
                                  <a:pt x="86380" y="1256442"/>
                                </a:moveTo>
                                <a:lnTo>
                                  <a:pt x="42322" y="1240833"/>
                                </a:lnTo>
                                <a:lnTo>
                                  <a:pt x="11259" y="1206566"/>
                                </a:lnTo>
                                <a:lnTo>
                                  <a:pt x="0" y="11616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7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161621"/>
                                </a:lnTo>
                                <a:lnTo>
                                  <a:pt x="44855" y="1206566"/>
                                </a:lnTo>
                                <a:lnTo>
                                  <a:pt x="63493" y="1240833"/>
                                </a:lnTo>
                                <a:lnTo>
                                  <a:pt x="80381" y="1254453"/>
                                </a:lnTo>
                                <a:lnTo>
                                  <a:pt x="86380" y="1256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611505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E6FB5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w w:val="90"/>
                                  <w:sz w:val="23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21"/>
                                </w:rPr>
                                <w:t>Perhatian</w:t>
                              </w:r>
                            </w:p>
                            <w:p w14:paraId="0639BA9E">
                              <w:pPr>
                                <w:spacing w:before="169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Field</w:t>
                              </w:r>
                              <w:r>
                                <w:rPr>
                                  <w:color w:val="91400D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bertanda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bintang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pacing w:val="-10"/>
                                  <w:sz w:val="19"/>
                                </w:rPr>
                                <w:t>(</w:t>
                              </w:r>
                            </w:p>
                            <w:p w14:paraId="5DE88AF7">
                              <w:pPr>
                                <w:spacing w:before="107"/>
                                <w:ind w:left="36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0000"/>
                                  <w:spacing w:val="-10"/>
                                  <w:sz w:val="21"/>
                                </w:rPr>
                                <w:t>*</w:t>
                              </w:r>
                            </w:p>
                            <w:p w14:paraId="4B8A5352">
                              <w:pPr>
                                <w:spacing w:before="183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wajib</w:t>
                              </w:r>
                              <w:r>
                                <w:rPr>
                                  <w:color w:val="91400D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diisi.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Formulir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dapat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dikirim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field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wajib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91400D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pacing w:val="-2"/>
                                  <w:sz w:val="19"/>
                                </w:rPr>
                                <w:t>kosong.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5.8pt;height:99pt;width:481.5pt;mso-position-horizontal-relative:page;mso-wrap-distance-bottom:0pt;mso-wrap-distance-top:0pt;z-index:-251614208;mso-width-relative:page;mso-height-relative:page;" coordsize="6115050,1257300" o:gfxdata="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ZRZRftoAAAALAQAADwAAAAAAAAABACAAAAAiAAAAZHJzL2Rvd25yZXYueG1sUEsB&#10;AhQAFAAAAAgAh07iQHTE0gZmBAAAyg8AAA4AAAAAAAAAAQAgAAAAKQEAAGRycy9lMm9Eb2MueG1s&#10;UEsFBgAAAAAGAAYAWQEAAAEIAAAAAA==&#10;">
                <o:lock v:ext="edit" aspectratio="f"/>
                <v:shape id="Graphic 218" o:spid="_x0000_s1026" o:spt="100" style="position:absolute;left:19049;top:0;height:1257300;width:6096000;" fillcolor="#FFFAEB" filled="t" stroked="f" coordsize="6096000,1257300" o:gfxdata="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r42u8AAAA&#10;3AAAAA8AAAAAAAAAAQAgAAAAIgAAAGRycy9kb3ducmV2LnhtbFBLAQIUABQAAAAIAIdO4kAzLwWe&#10;OwAAADkAAAAQAAAAAAAAAAEAIAAAAAsBAABkcnMvc2hhcGV4bWwueG1sUEsFBgAAAAAGAAYAWwEA&#10;ALUDAAAAAA==&#10;" path="m6007003,1257299l71196,1257299,66241,1256685,29705,1237775,7715,1204260,0,1168291,0,1162049,0,88990,10062,47513,38025,12566,71196,0,6007003,0,6048466,12566,6083420,47513,6095998,88990,6095998,1168291,6083420,1209758,6048466,1244714,6013197,1256685,6007003,1257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0;top:432;height:1256665;width:86995;" fillcolor="#F59D0A" filled="t" stroked="f" coordsize="86995,1256665" o:gfxdata="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Pm+a/&#10;AAAA3AAAAA8AAAAAAAAAAQAgAAAAIgAAAGRycy9kb3ducmV2LnhtbFBLAQIUABQAAAAIAIdO4kAz&#10;LwWeOwAAADkAAAAQAAAAAAAAAAEAIAAAAA4BAABkcnMvc2hhcGV4bWwueG1sUEsFBgAAAAAGAAYA&#10;WwEAALgDAAAAAA==&#10;" path="m86380,1256442l42322,1240833,11259,1206566,0,1161621,0,94821,11259,49874,42321,15608,86379,0,80381,1988,73379,6821,47722,41892,38371,85437,38100,94821,38100,1161621,44855,1206566,63493,1240833,80381,1254453,86380,12564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0" o:spid="_x0000_s1026" o:spt="202" type="#_x0000_t202" style="position:absolute;left:0;top:0;height:1257300;width:6115050;" filled="f" stroked="f" coordsize="21600,21600" o:gfxdata="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Brf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2E6FB5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w w:val="90"/>
                            <w:sz w:val="23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21"/>
                          </w:rPr>
                          <w:t>Perhatian</w:t>
                        </w:r>
                      </w:p>
                      <w:p w14:paraId="0639BA9E">
                        <w:pPr>
                          <w:spacing w:before="169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Field</w:t>
                        </w:r>
                        <w:r>
                          <w:rPr>
                            <w:color w:val="91400D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bertanda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bintang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pacing w:val="-10"/>
                            <w:sz w:val="19"/>
                          </w:rPr>
                          <w:t>(</w:t>
                        </w:r>
                      </w:p>
                      <w:p w14:paraId="5DE88AF7">
                        <w:pPr>
                          <w:spacing w:before="107"/>
                          <w:ind w:left="36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0000"/>
                            <w:spacing w:val="-10"/>
                            <w:sz w:val="21"/>
                          </w:rPr>
                          <w:t>*</w:t>
                        </w:r>
                      </w:p>
                      <w:p w14:paraId="4B8A5352">
                        <w:pPr>
                          <w:spacing w:before="183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)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wajib</w:t>
                        </w:r>
                        <w:r>
                          <w:rPr>
                            <w:color w:val="91400D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diisi.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Formulir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tidak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dapat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dikirim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jika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ada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field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wajib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yang</w:t>
                        </w:r>
                        <w:r>
                          <w:rPr>
                            <w:color w:val="91400D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pacing w:val="-2"/>
                            <w:sz w:val="19"/>
                          </w:rPr>
                          <w:t>kosong.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A9A15E9">
      <w:pPr>
        <w:pStyle w:val="7"/>
        <w:spacing w:after="0"/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4B377D6E">
      <w:pPr>
        <w:pStyle w:val="3"/>
        <w:numPr>
          <w:ilvl w:val="1"/>
          <w:numId w:val="6"/>
        </w:numPr>
        <w:tabs>
          <w:tab w:val="left" w:pos="1134"/>
        </w:tabs>
        <w:spacing w:before="90" w:after="0" w:line="240" w:lineRule="auto"/>
        <w:ind w:left="1134" w:right="0" w:hanging="550"/>
        <w:jc w:val="left"/>
      </w:pPr>
      <w:r>
        <w:rPr>
          <w:color w:val="1F2937"/>
        </w:rPr>
        <w:t xml:space="preserve">Mengunggah Dokumen </w:t>
      </w:r>
      <w:r>
        <w:rPr>
          <w:color w:val="1F2937"/>
          <w:spacing w:val="-2"/>
        </w:rPr>
        <w:t>Persyaratan</w:t>
      </w:r>
    </w:p>
    <w:p w14:paraId="70798B3E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1" o:spid="_x0000_s1026" o:spt="100" style="position:absolute;left:0pt;margin-left:65.2pt;margin-top:10.75pt;height:1.5pt;width:481.5pt;mso-position-horizontal-relative:page;mso-wrap-distance-bottom:0pt;mso-wrap-distance-top:0pt;z-index:-251613184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JzarYA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6115050" cy="447675"/>
                <wp:effectExtent l="0" t="0" r="0" b="0"/>
                <wp:wrapTopAndBottom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14287" y="8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2"/>
                                </a:lnTo>
                                <a:lnTo>
                                  <a:pt x="31561" y="428122"/>
                                </a:lnTo>
                                <a:lnTo>
                                  <a:pt x="8197" y="394626"/>
                                </a:lnTo>
                                <a:lnTo>
                                  <a:pt x="0" y="358666"/>
                                </a:lnTo>
                                <a:lnTo>
                                  <a:pt x="0" y="352415"/>
                                </a:lnTo>
                                <a:lnTo>
                                  <a:pt x="0" y="88980"/>
                                </a:lnTo>
                                <a:lnTo>
                                  <a:pt x="10691" y="47504"/>
                                </a:lnTo>
                                <a:lnTo>
                                  <a:pt x="40402" y="1255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6"/>
                                </a:lnTo>
                                <a:lnTo>
                                  <a:pt x="6088182" y="47494"/>
                                </a:lnTo>
                                <a:lnTo>
                                  <a:pt x="6100761" y="88980"/>
                                </a:lnTo>
                                <a:lnTo>
                                  <a:pt x="6100761" y="358666"/>
                                </a:lnTo>
                                <a:lnTo>
                                  <a:pt x="6088182" y="400114"/>
                                </a:lnTo>
                                <a:lnTo>
                                  <a:pt x="6053228" y="435061"/>
                                </a:lnTo>
                                <a:lnTo>
                                  <a:pt x="6017959" y="447042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2" y="3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3A65C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Scroll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ke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bagian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"Dokumen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Persyaratan"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formulir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pengajuan.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35.25pt;width:481.5pt;mso-position-horizontal-relative:page;mso-wrap-distance-bottom:0pt;mso-wrap-distance-top:0pt;z-index:-251613184;mso-width-relative:page;mso-height-relative:page;" coordsize="6115050,447675" o:gfxdata="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DHnWxB2gAAAAsBAAAPAAAAAAAAAAEAIAAAACIAAABkcnMvZG93bnJldi54bWxQ&#10;SwECFAAUAAAACACHTuJAj7OXR4UFAAA9FQAADgAAAAAAAAABACAAAAApAQAAZHJzL2Uyb0RvYy54&#10;bWxQSwUGAAAAAAYABgBZAQAAIAkAAAAA&#10;">
                <o:lock v:ext="edit" aspectratio="f"/>
                <v:shape id="Graphic 223" o:spid="_x0000_s1026" o:spt="100" style="position:absolute;left:14287;top:8;height:447675;width:6101080;" fillcolor="#F9FAFA" filled="t" stroked="f" coordsize="6101080,447675" o:gfxdata="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Do0b4A&#10;AADcAAAADwAAAAAAAAABACAAAAAiAAAAZHJzL2Rvd25yZXYueG1sUEsBAhQAFAAAAAgAh07iQDMv&#10;BZ47AAAAOQAAABAAAAAAAAAAAQAgAAAADQEAAGRycy9zaGFwZXhtbC54bWxQSwUGAAAAAAYABgBb&#10;AQAAtwMAAAAA&#10;" path="m6011765,447655l75646,447655,70381,447042,31561,428122,8197,394626,0,358666,0,352415,0,88980,10691,47504,40402,12556,75646,0,6011765,0,6053228,12556,6088182,47494,6100761,88980,6100761,358666,6088182,400114,6053228,435061,6017959,447042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-12;top:3;height:447675;width:409575;" fillcolor="#D97705" filled="t" stroked="f" coordsize="409575,447675" o:gfxdata="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HeY74A&#10;AADcAAAADwAAAAAAAAABACAAAAAiAAAAZHJzL2Rvd25yZXYueG1sUEsBAhQAFAAAAAgAh07iQDMv&#10;BZ47AAAAOQAAABAAAAAAAAAAAQAgAAAADQEAAGRycy9zaGFwZXhtbC54bWxQSwUGAAAAAAYABgBb&#10;AQAAtwMAAAAA&#10;" path="m95250,0l50304,11264,16040,42329,457,85877,0,95262,0,352437,11264,397383,42329,431647,85877,447230,95250,447675,88684,447230,82245,445871,48107,419785,31432,380034,28575,352437,28575,95262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5" o:spid="_x0000_s1026" o:spt="202" type="#_x0000_t202" style="position:absolute;left:0;top:0;height:447675;width:6115050;" filled="f" stroked="f" coordsize="21600,21600" o:gfxdata="UEsDBAoAAAAAAIdO4kAAAAAAAAAAAAAAAAAEAAAAZHJzL1BLAwQUAAAACACHTuJAJ2fI5r8AAADc&#10;AAAADwAAAGRycy9kb3ducmV2LnhtbEWPT2sCMRTE7wW/Q3iCt5q4oN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nyO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E3A65C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Scroll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ke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bagian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"Dokumen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Persyaratan"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formulir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pengajuan.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831850</wp:posOffset>
                </wp:positionV>
                <wp:extent cx="6115050" cy="447675"/>
                <wp:effectExtent l="0" t="0" r="0" b="0"/>
                <wp:wrapTopAndBottom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52"/>
                                </a:lnTo>
                                <a:lnTo>
                                  <a:pt x="31561" y="428131"/>
                                </a:lnTo>
                                <a:lnTo>
                                  <a:pt x="8197" y="394635"/>
                                </a:lnTo>
                                <a:lnTo>
                                  <a:pt x="0" y="35866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66"/>
                                </a:lnTo>
                                <a:lnTo>
                                  <a:pt x="6088182" y="400124"/>
                                </a:lnTo>
                                <a:lnTo>
                                  <a:pt x="6053228" y="435080"/>
                                </a:lnTo>
                                <a:lnTo>
                                  <a:pt x="6017959" y="447052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-12" y="4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A3C3A2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tombol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Pilih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File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setiap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dokumen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diminta.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5.5pt;height:35.25pt;width:481.5pt;mso-position-horizontal-relative:page;mso-wrap-distance-bottom:0pt;mso-wrap-distance-top:0pt;z-index:-251612160;mso-width-relative:page;mso-height-relative:page;" coordsize="6115050,447675" o:gfxdata="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CZHsVO2QAAAAwBAAAPAAAAAAAAAAEAIAAAACIAAABkcnMvZG93bnJl&#10;di54bWxQSwECFAAUAAAACACHTuJAt5k3fowFAAA7FQAADgAAAAAAAAABACAAAAAoAQAAZHJzL2Uy&#10;b0RvYy54bWxQSwUGAAAAAAYABgBZAQAAJgkAAAAA&#10;">
                <o:lock v:ext="edit" aspectratio="f"/>
                <v:shape id="Graphic 227" o:spid="_x0000_s1026" o:spt="100" style="position:absolute;left:14287;top:0;height:447675;width:6101080;" fillcolor="#F9FAFA" filled="t" stroked="f" coordsize="6101080,447675" o:gfxdata="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0vu0r4A&#10;AADcAAAADwAAAAAAAAABACAAAAAiAAAAZHJzL2Rvd25yZXYueG1sUEsBAhQAFAAAAAgAh07iQDMv&#10;BZ47AAAAOQAAABAAAAAAAAAAAQAgAAAADQEAAGRycy9zaGFwZXhtbC54bWxQSwUGAAAAAAYABgBb&#10;AQAAtwMAAAAA&#10;" path="m6011765,447665l75646,447665,70381,447052,31561,428131,8197,394635,0,358666,0,352424,0,88990,10691,47513,40402,12566,75646,0,6011765,0,6053228,12566,6088182,47513,6100761,88990,6100761,358666,6088182,400124,6053228,435080,6017959,447052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-12;top:4;height:447675;width:409575;" fillcolor="#D97705" filled="t" stroked="f" coordsize="409575,447675" o:gfxdata="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zUZrsAAADc&#10;AAAADwAAAAAAAAABACAAAAAiAAAAZHJzL2Rvd25yZXYueG1sUEsBAhQAFAAAAAgAh07iQDMvBZ47&#10;AAAAOQAAABAAAAAAAAAAAQAgAAAACgEAAGRycy9zaGFwZXhtbC54bWxQSwUGAAAAAAYABgBbAQAA&#10;tAMAAAAA&#10;" path="m95250,0l50304,11264,16040,42329,457,85877,0,95262,0,352437,11264,397383,42329,431647,85877,447230,95250,447675,88684,447230,82245,445871,48107,419785,31432,380034,28575,352437,28575,95262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9" o:spid="_x0000_s1026" o:spt="202" type="#_x0000_t202" style="position:absolute;left:0;top:0;height:447675;width:6115050;" filled="f" stroked="f" coordsize="21600,21600" o:gfxdata="UEsDBAoAAAAAAIdO4kAAAAAAAAAAAAAAAAAEAAAAZHJzL1BLAwQUAAAACACHTuJApirC47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5Yt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rC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A3C3A2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tombol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Pilih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File </w:t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setiap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dokumen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diminta.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1355725</wp:posOffset>
                </wp:positionV>
                <wp:extent cx="6115050" cy="438150"/>
                <wp:effectExtent l="0" t="0" r="0" b="0"/>
                <wp:wrapTopAndBottom/>
                <wp:docPr id="230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14287" y="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0"/>
                                </a:moveTo>
                                <a:lnTo>
                                  <a:pt x="75646" y="438140"/>
                                </a:lnTo>
                                <a:lnTo>
                                  <a:pt x="70381" y="437527"/>
                                </a:lnTo>
                                <a:lnTo>
                                  <a:pt x="31561" y="418606"/>
                                </a:lnTo>
                                <a:lnTo>
                                  <a:pt x="8197" y="385120"/>
                                </a:lnTo>
                                <a:lnTo>
                                  <a:pt x="0" y="349159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49159"/>
                                </a:lnTo>
                                <a:lnTo>
                                  <a:pt x="6088182" y="390608"/>
                                </a:lnTo>
                                <a:lnTo>
                                  <a:pt x="6053228" y="425555"/>
                                </a:lnTo>
                                <a:lnTo>
                                  <a:pt x="6017959" y="437527"/>
                                </a:lnTo>
                                <a:lnTo>
                                  <a:pt x="6011765" y="438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-12" y="4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A308C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Pilih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dari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perangkat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Anda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(format: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JPG,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PNG,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atau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PDF).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6.75pt;height:34.5pt;width:481.5pt;mso-position-horizontal-relative:page;mso-wrap-distance-bottom:0pt;mso-wrap-distance-top:0pt;z-index:-251612160;mso-width-relative:page;mso-height-relative:page;" coordsize="6115050,438150" o:gfxdata="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">
                <o:lock v:ext="edit" aspectratio="f"/>
                <v:shape id="Graphic 231" o:spid="_x0000_s1026" o:spt="100" style="position:absolute;left:14287;top:0;height:438150;width:6101080;" fillcolor="#F9FAFA" filled="t" stroked="f" coordsize="6101080,438150" o:gfxdata="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tRenvQAA&#10;ANwAAAAPAAAAAAAAAAEAIAAAACIAAABkcnMvZG93bnJldi54bWxQSwECFAAUAAAACACHTuJAMy8F&#10;njsAAAA5AAAAEAAAAAAAAAABACAAAAAMAQAAZHJzL3NoYXBleG1sLnhtbFBLBQYAAAAABgAGAFsB&#10;AAC2AwAAAAA=&#10;" path="m6011765,438140l75646,438140,70381,437527,31561,418606,8197,385120,0,349159,0,342899,0,88990,10691,47513,40402,12566,75646,0,6011765,0,6053228,12566,6088182,47513,6100761,88990,6100761,349159,6088182,390608,6053228,425555,6017959,437527,6011765,4381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-12;top:4;height:438150;width:409575;" fillcolor="#D97705" filled="t" stroked="f" coordsize="409575,438150" o:gfxdata="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Fety/&#10;AAAA3AAAAA8AAAAAAAAAAQAgAAAAIgAAAGRycy9kb3ducmV2LnhtbFBLAQIUABQAAAAIAIdO4kAz&#10;LwWeOwAAADkAAAAQAAAAAAAAAAEAIAAAAA4BAABkcnMvc2hhcGV4bWwueG1sUEsFBgAAAAAGAAYA&#10;WwEAALgDAAAAAA==&#10;" path="m95250,0l50304,11264,16040,42329,457,85877,0,95262,0,342912,11264,387858,42329,422122,85877,437705,95250,438150,88684,437705,82245,436346,48107,410260,31432,370509,28575,342912,28575,95262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3" o:spid="_x0000_s1026" o:spt="202" type="#_x0000_t202" style="position:absolute;left:0;top:0;height:438150;width:6115050;" filled="f" stroked="f" coordsize="21600,21600" o:gfxdata="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tj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DA308C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Pilih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file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dari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perangkat</w:t>
                        </w:r>
                        <w:r>
                          <w:rPr>
                            <w:color w:val="1F293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Anda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(format: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JPG,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PNG,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atau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PDF).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1870075</wp:posOffset>
                </wp:positionV>
                <wp:extent cx="6115050" cy="447675"/>
                <wp:effectExtent l="0" t="0" r="0" b="0"/>
                <wp:wrapTopAndBottom/>
                <wp:docPr id="234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31"/>
                                </a:lnTo>
                                <a:lnTo>
                                  <a:pt x="8197" y="39463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57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7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33"/>
                                </a:lnTo>
                                <a:lnTo>
                                  <a:pt x="6053228" y="435080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-12" y="4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E8DAD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Pastikan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terbaca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jelas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ukuran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tidak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melebihi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batas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maksimal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(2MB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file).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7.25pt;height:35.25pt;width:481.5pt;mso-position-horizontal-relative:page;mso-wrap-distance-bottom:0pt;mso-wrap-distance-top:0pt;z-index:-251611136;mso-width-relative:page;mso-height-relative:page;" coordsize="6115050,447675" o:gfxdata="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">
                <o:lock v:ext="edit" aspectratio="f"/>
                <v:shape id="Graphic 235" o:spid="_x0000_s1026" o:spt="100" style="position:absolute;left:14287;top:0;height:447675;width:6101080;" fillcolor="#F9FAFA" filled="t" stroked="f" coordsize="6101080,447675" o:gfxdata="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xD474A&#10;AADcAAAADwAAAAAAAAABACAAAAAiAAAAZHJzL2Rvd25yZXYueG1sUEsBAhQAFAAAAAgAh07iQDMv&#10;BZ47AAAAOQAAABAAAAAAAAAAAQAgAAAADQEAAGRycy9zaGFwZXhtbC54bWxQSwUGAAAAAAYABgBb&#10;AQAAtwMAAAAA&#10;" path="m6011765,447665l75646,447665,70381,447060,31561,428131,8197,394635,0,358676,0,352424,0,88990,10691,47523,40402,12557,75646,0,6011765,0,6053228,12557,6088182,47523,6100761,88990,6100761,358676,6088182,400133,6053228,435080,6017959,447060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-12;top:4;height:447675;width:409575;" fillcolor="#D97705" filled="t" stroked="f" coordsize="409575,447675" o:gfxdata="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5nNSvQAA&#10;ANwAAAAPAAAAAAAAAAEAIAAAACIAAABkcnMvZG93bnJldi54bWxQSwECFAAUAAAACACHTuJAMy8F&#10;njsAAAA5AAAAEAAAAAAAAAABACAAAAAMAQAAZHJzL3NoYXBleG1sLnhtbFBLBQYAAAAABgAGAFsB&#10;AAC2AwAAAAA=&#10;" path="m95250,0l50304,11264,16040,42329,457,85877,0,95262,0,352437,11264,397383,42329,431647,85877,447230,95250,447675,88684,447230,82245,445871,48107,419785,31432,380034,28575,352437,28575,95262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7" o:spid="_x0000_s1026" o:spt="202" type="#_x0000_t202" style="position:absolute;left:0;top:0;height:447675;width:6115050;" filled="f" stroked="f" coordsize="21600,21600" o:gfxdata="UEsDBAoAAAAAAIdO4kAAAAAAAAAAAAAAAAAEAAAAZHJzL1BLAwQUAAAACACHTuJAPSBl1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gZ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7E8DAD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Pastikan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file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terbaca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dengan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jelas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ukuran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tidak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melebihi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batas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maksimal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(2MB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per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file).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2470150</wp:posOffset>
                </wp:positionV>
                <wp:extent cx="6115050" cy="1257300"/>
                <wp:effectExtent l="0" t="0" r="0" b="0"/>
                <wp:wrapTopAndBottom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257300"/>
                          <a:chOff x="0" y="0"/>
                          <a:chExt cx="6115050" cy="12573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19049" y="0"/>
                            <a:ext cx="60960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57300">
                                <a:moveTo>
                                  <a:pt x="6007003" y="1257290"/>
                                </a:moveTo>
                                <a:lnTo>
                                  <a:pt x="71196" y="1257290"/>
                                </a:lnTo>
                                <a:lnTo>
                                  <a:pt x="66241" y="1256685"/>
                                </a:lnTo>
                                <a:lnTo>
                                  <a:pt x="29705" y="1237756"/>
                                </a:lnTo>
                                <a:lnTo>
                                  <a:pt x="7715" y="1204260"/>
                                </a:lnTo>
                                <a:lnTo>
                                  <a:pt x="0" y="1168301"/>
                                </a:lnTo>
                                <a:lnTo>
                                  <a:pt x="0" y="1162049"/>
                                </a:lnTo>
                                <a:lnTo>
                                  <a:pt x="0" y="88990"/>
                                </a:lnTo>
                                <a:lnTo>
                                  <a:pt x="10062" y="47523"/>
                                </a:lnTo>
                                <a:lnTo>
                                  <a:pt x="38025" y="12575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75"/>
                                </a:lnTo>
                                <a:lnTo>
                                  <a:pt x="6083420" y="47523"/>
                                </a:lnTo>
                                <a:lnTo>
                                  <a:pt x="6095998" y="88990"/>
                                </a:lnTo>
                                <a:lnTo>
                                  <a:pt x="6095998" y="1168301"/>
                                </a:lnTo>
                                <a:lnTo>
                                  <a:pt x="6083420" y="1209758"/>
                                </a:lnTo>
                                <a:lnTo>
                                  <a:pt x="6048466" y="1244704"/>
                                </a:lnTo>
                                <a:lnTo>
                                  <a:pt x="6013197" y="1256685"/>
                                </a:lnTo>
                                <a:lnTo>
                                  <a:pt x="6007003" y="125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433"/>
                            <a:ext cx="8699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256665">
                                <a:moveTo>
                                  <a:pt x="86379" y="1256442"/>
                                </a:moveTo>
                                <a:lnTo>
                                  <a:pt x="42321" y="1240833"/>
                                </a:lnTo>
                                <a:lnTo>
                                  <a:pt x="11259" y="1206567"/>
                                </a:lnTo>
                                <a:lnTo>
                                  <a:pt x="0" y="11616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161621"/>
                                </a:lnTo>
                                <a:lnTo>
                                  <a:pt x="44855" y="1206567"/>
                                </a:lnTo>
                                <a:lnTo>
                                  <a:pt x="63493" y="1240833"/>
                                </a:lnTo>
                                <a:lnTo>
                                  <a:pt x="80381" y="1254454"/>
                                </a:lnTo>
                                <a:lnTo>
                                  <a:pt x="86379" y="1256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611505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6A54A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55E45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055E45"/>
                                  <w:spacing w:val="4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4"/>
                                  <w:sz w:val="21"/>
                                </w:rPr>
                                <w:t>Tips</w:t>
                              </w:r>
                            </w:p>
                            <w:p w14:paraId="774989EF">
                              <w:pPr>
                                <w:spacing w:before="169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5E45"/>
                                  <w:sz w:val="19"/>
                                </w:rPr>
                                <w:t>Anda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dapat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mengunggah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dokumen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umum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(KTP,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Pas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Foto)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terlebih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dahulu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melalui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pacing w:val="-4"/>
                                  <w:sz w:val="19"/>
                                </w:rPr>
                                <w:t>menu</w:t>
                              </w:r>
                            </w:p>
                            <w:p w14:paraId="5087B686">
                              <w:pPr>
                                <w:spacing w:before="107"/>
                                <w:ind w:left="36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5E45"/>
                                  <w:sz w:val="21"/>
                                </w:rPr>
                                <w:t xml:space="preserve">Dokumen </w:t>
                              </w:r>
                              <w:r>
                                <w:rPr>
                                  <w:rFonts w:ascii="Arial"/>
                                  <w:b/>
                                  <w:color w:val="055E45"/>
                                  <w:spacing w:val="-4"/>
                                  <w:sz w:val="21"/>
                                </w:rPr>
                                <w:t>Saya</w:t>
                              </w:r>
                            </w:p>
                            <w:p w14:paraId="2D2DEFA1">
                              <w:pPr>
                                <w:spacing w:before="183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5E45"/>
                                  <w:sz w:val="19"/>
                                </w:rPr>
                                <w:t>agar</w:t>
                              </w:r>
                              <w:r>
                                <w:rPr>
                                  <w:color w:val="055E45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otomatis</w:t>
                              </w:r>
                              <w:r>
                                <w:rPr>
                                  <w:color w:val="055E45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terlampir</w:t>
                              </w:r>
                              <w:r>
                                <w:rPr>
                                  <w:color w:val="055E45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055E45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setiap</w:t>
                              </w:r>
                              <w:r>
                                <w:rPr>
                                  <w:color w:val="055E45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pacing w:val="-2"/>
                                  <w:sz w:val="19"/>
                                </w:rPr>
                                <w:t>pengajuan.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94.5pt;height:99pt;width:481.5pt;mso-position-horizontal-relative:page;mso-wrap-distance-bottom:0pt;mso-wrap-distance-top:0pt;z-index:-251611136;mso-width-relative:page;mso-height-relative:page;" coordsize="6115050,1257300" o:gfxdata="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P3gN9toA&#10;AAAMAQAADwAAAAAAAAABACAAAAAiAAAAZHJzL2Rvd25yZXYueG1sUEsBAhQAFAAAAAgAh07iQGD8&#10;PSBXBAAAyg8AAA4AAAAAAAAAAQAgAAAAKQEAAGRycy9lMm9Eb2MueG1sUEsFBgAAAAAGAAYAWQEA&#10;APIHAAAAAA==&#10;">
                <o:lock v:ext="edit" aspectratio="f"/>
                <v:shape id="Graphic 239" o:spid="_x0000_s1026" o:spt="100" style="position:absolute;left:19049;top:0;height:1257300;width:6096000;" fillcolor="#ECFDF5" filled="t" stroked="f" coordsize="6096000,1257300" o:gfxdata="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47fC74A&#10;AADcAAAADwAAAAAAAAABACAAAAAiAAAAZHJzL2Rvd25yZXYueG1sUEsBAhQAFAAAAAgAh07iQDMv&#10;BZ47AAAAOQAAABAAAAAAAAAAAQAgAAAADQEAAGRycy9zaGFwZXhtbC54bWxQSwUGAAAAAAYABgBb&#10;AQAAtwMAAAAA&#10;" path="m6007003,1257290l71196,1257290,66241,1256685,29705,1237756,7715,1204260,0,1168301,0,1162049,0,88990,10062,47523,38025,12575,71196,0,6007003,0,6048466,12575,6083420,47523,6095998,88990,6095998,1168301,6083420,1209758,6048466,1244704,6013197,1256685,6007003,12572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0;top:433;height:1256665;width:86995;" fillcolor="#0FB981" filled="t" stroked="f" coordsize="86995,1256665" o:gfxdata="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QYkXbUAAADcAAAADwAA&#10;AAAAAAABACAAAAAiAAAAZHJzL2Rvd25yZXYueG1sUEsBAhQAFAAAAAgAh07iQDMvBZ47AAAAOQAA&#10;ABAAAAAAAAAAAQAgAAAABAEAAGRycy9zaGFwZXhtbC54bWxQSwUGAAAAAAYABgBbAQAArgMAAAAA&#10;" path="m86379,1256442l42321,1240833,11259,1206567,0,1161621,0,94821,11259,49875,42321,15608,86379,0,80381,1988,73379,6821,47722,41893,38371,85438,38100,94821,38100,1161621,44855,1206567,63493,1240833,80381,1254454,86379,12564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1" o:spid="_x0000_s1026" o:spt="202" type="#_x0000_t202" style="position:absolute;left:0;top:0;height:1257300;width:6115050;" filled="f" stroked="f" coordsize="21600,21600" o:gfxdata="UEsDBAoAAAAAAIdO4kAAAAAAAAAAAAAAAAAEAAAAZHJzL1BLAwQUAAAACACHTuJAhYMrRb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Mr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D6A54A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055E45"/>
                            <w:sz w:val="23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055E45"/>
                            <w:spacing w:val="4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4"/>
                            <w:sz w:val="21"/>
                          </w:rPr>
                          <w:t>Tips</w:t>
                        </w:r>
                      </w:p>
                      <w:p w14:paraId="774989EF">
                        <w:pPr>
                          <w:spacing w:before="169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5E45"/>
                            <w:sz w:val="19"/>
                          </w:rPr>
                          <w:t>Anda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dapat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mengunggah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dokumen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umum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(KTP,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Pas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Foto)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terlebih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dahulu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melalui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pacing w:val="-4"/>
                            <w:sz w:val="19"/>
                          </w:rPr>
                          <w:t>menu</w:t>
                        </w:r>
                      </w:p>
                      <w:p w14:paraId="5087B686">
                        <w:pPr>
                          <w:spacing w:before="107"/>
                          <w:ind w:left="36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55E45"/>
                            <w:sz w:val="21"/>
                          </w:rPr>
                          <w:t xml:space="preserve">Dokumen </w:t>
                        </w:r>
                        <w:r>
                          <w:rPr>
                            <w:rFonts w:ascii="Arial"/>
                            <w:b/>
                            <w:color w:val="055E45"/>
                            <w:spacing w:val="-4"/>
                            <w:sz w:val="21"/>
                          </w:rPr>
                          <w:t>Saya</w:t>
                        </w:r>
                      </w:p>
                      <w:p w14:paraId="2D2DEFA1">
                        <w:pPr>
                          <w:spacing w:before="183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5E45"/>
                            <w:sz w:val="19"/>
                          </w:rPr>
                          <w:t>agar</w:t>
                        </w:r>
                        <w:r>
                          <w:rPr>
                            <w:color w:val="055E45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otomatis</w:t>
                        </w:r>
                        <w:r>
                          <w:rPr>
                            <w:color w:val="055E45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terlampir</w:t>
                        </w:r>
                        <w:r>
                          <w:rPr>
                            <w:color w:val="055E45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pada</w:t>
                        </w:r>
                        <w:r>
                          <w:rPr>
                            <w:color w:val="055E45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setiap</w:t>
                        </w:r>
                        <w:r>
                          <w:rPr>
                            <w:color w:val="055E45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pacing w:val="-2"/>
                            <w:sz w:val="19"/>
                          </w:rPr>
                          <w:t>pengajuan.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7C36E3">
      <w:pPr>
        <w:pStyle w:val="7"/>
        <w:spacing w:before="9"/>
        <w:rPr>
          <w:rFonts w:ascii="Arial"/>
          <w:b/>
          <w:sz w:val="18"/>
        </w:rPr>
      </w:pPr>
    </w:p>
    <w:p w14:paraId="411EEF38">
      <w:pPr>
        <w:pStyle w:val="7"/>
        <w:spacing w:before="4"/>
        <w:rPr>
          <w:rFonts w:ascii="Arial"/>
          <w:b/>
          <w:sz w:val="8"/>
        </w:rPr>
      </w:pPr>
    </w:p>
    <w:p w14:paraId="15A1F145">
      <w:pPr>
        <w:pStyle w:val="7"/>
        <w:spacing w:before="4"/>
        <w:rPr>
          <w:rFonts w:ascii="Arial"/>
          <w:b/>
          <w:sz w:val="8"/>
        </w:rPr>
      </w:pPr>
    </w:p>
    <w:p w14:paraId="5A6F451F">
      <w:pPr>
        <w:pStyle w:val="7"/>
        <w:spacing w:before="4"/>
        <w:rPr>
          <w:rFonts w:ascii="Arial"/>
          <w:b/>
          <w:sz w:val="8"/>
        </w:rPr>
      </w:pPr>
    </w:p>
    <w:p w14:paraId="0E75A57D">
      <w:pPr>
        <w:pStyle w:val="7"/>
        <w:spacing w:before="9"/>
        <w:rPr>
          <w:rFonts w:ascii="Arial"/>
          <w:b/>
          <w:sz w:val="18"/>
        </w:rPr>
      </w:pPr>
    </w:p>
    <w:p w14:paraId="7EFBF15B">
      <w:pPr>
        <w:pStyle w:val="7"/>
        <w:spacing w:before="241"/>
        <w:rPr>
          <w:rFonts w:ascii="Arial"/>
          <w:b/>
          <w:sz w:val="33"/>
        </w:rPr>
      </w:pPr>
    </w:p>
    <w:p w14:paraId="2FDE59D1">
      <w:pPr>
        <w:pStyle w:val="3"/>
        <w:numPr>
          <w:ilvl w:val="1"/>
          <w:numId w:val="6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Mengirim </w:t>
      </w:r>
      <w:r>
        <w:rPr>
          <w:color w:val="1F2937"/>
          <w:spacing w:val="-2"/>
        </w:rPr>
        <w:t>Pengajuan</w:t>
      </w:r>
    </w:p>
    <w:p w14:paraId="5E855E62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242" name="Graphic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2" o:spid="_x0000_s1026" o:spt="100" style="position:absolute;left:0pt;margin-left:65.2pt;margin-top:10.75pt;height:1.5pt;width:481.5pt;mso-position-horizontal-relative:page;mso-wrap-distance-bottom:0pt;mso-wrap-distance-top:0pt;z-index:-251610112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DmMorE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6115050" cy="447675"/>
                <wp:effectExtent l="0" t="0" r="0" b="0"/>
                <wp:wrapTopAndBottom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52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3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33"/>
                                </a:lnTo>
                                <a:lnTo>
                                  <a:pt x="6053228" y="435089"/>
                                </a:lnTo>
                                <a:lnTo>
                                  <a:pt x="6017959" y="447052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-12" y="4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85EFB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Periksa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kembali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seluruh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telah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diisi.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35.25pt;width:481.5pt;mso-position-horizontal-relative:page;mso-wrap-distance-bottom:0pt;mso-wrap-distance-top:0pt;z-index:-251610112;mso-width-relative:page;mso-height-relative:page;" coordsize="6115050,447675" o:gfxdata="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DHnWxB2gAAAAsBAAAPAAAAAAAAAAEAIAAAACIAAABkcnMvZG93bnJl&#10;di54bWxQSwECFAAUAAAACACHTuJA9u5CDIsFAAA9FQAADgAAAAAAAAABACAAAAApAQAAZHJzL2Uy&#10;b0RvYy54bWxQSwUGAAAAAAYABgBZAQAAJgkAAAAA&#10;">
                <o:lock v:ext="edit" aspectratio="f"/>
                <v:shape id="Graphic 244" o:spid="_x0000_s1026" o:spt="100" style="position:absolute;left:14287;top:0;height:447675;width:6101080;" fillcolor="#F9FAFA" filled="t" stroked="f" coordsize="6101080,447675" o:gfxdata="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RpUFvQAA&#10;ANwAAAAPAAAAAAAAAAEAIAAAACIAAABkcnMvZG93bnJldi54bWxQSwECFAAUAAAACACHTuJAMy8F&#10;njsAAAA5AAAAEAAAAAAAAAABACAAAAAMAQAAZHJzL3NoYXBleG1sLnhtbFBLBQYAAAAABgAGAFsB&#10;AAC2AwAAAAA=&#10;" path="m6011765,447665l75646,447665,70381,447052,31561,428141,8197,394635,0,358676,0,352424,0,88990,10691,47523,40402,12566,75646,0,6011765,0,6053228,12566,6088182,47523,6100761,88990,6100761,358676,6088182,400133,6053228,435089,6017959,447052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-12;top:4;height:447675;width:409575;" fillcolor="#D97705" filled="t" stroked="f" coordsize="409575,447675" o:gfxdata="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Mp5YvQAA&#10;ANwAAAAPAAAAAAAAAAEAIAAAACIAAABkcnMvZG93bnJldi54bWxQSwECFAAUAAAACACHTuJAMy8F&#10;njsAAAA5AAAAEAAAAAAAAAABACAAAAAMAQAAZHJzL3NoYXBleG1sLnhtbFBLBQYAAAAABgAGAFsB&#10;AAC2AwAAAAA=&#10;" path="m95250,0l50304,11264,16040,42329,457,85877,0,95262,0,352437,11264,397383,42329,431647,85877,447230,95250,447675,88684,447230,82245,445871,48107,419785,31432,380034,28575,352437,28575,95262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6" o:spid="_x0000_s1026" o:spt="202" type="#_x0000_t202" style="position:absolute;left:0;top:0;height:447675;width:6115050;" filled="f" stroked="f" coordsize="21600,21600" o:gfxdata="UEsDBAoAAAAAAIdO4kAAAAAAAAAAAAAAAAAEAAAAZHJzL1BLAwQUAAAACACHTuJACmqzM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qz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285EFB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Periksa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kembali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seluruh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data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telah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diisi.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831850</wp:posOffset>
                </wp:positionV>
                <wp:extent cx="6115050" cy="447675"/>
                <wp:effectExtent l="0" t="0" r="0" b="0"/>
                <wp:wrapTopAndBottom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52"/>
                                </a:lnTo>
                                <a:lnTo>
                                  <a:pt x="31561" y="428131"/>
                                </a:lnTo>
                                <a:lnTo>
                                  <a:pt x="8197" y="394635"/>
                                </a:lnTo>
                                <a:lnTo>
                                  <a:pt x="0" y="35866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66"/>
                                </a:lnTo>
                                <a:lnTo>
                                  <a:pt x="6088182" y="400124"/>
                                </a:lnTo>
                                <a:lnTo>
                                  <a:pt x="6053228" y="435080"/>
                                </a:lnTo>
                                <a:lnTo>
                                  <a:pt x="6017959" y="447052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-12" y="4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3576C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Centang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kotak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persetujuan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bahwa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diisi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adalah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benar.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5.5pt;height:35.25pt;width:481.5pt;mso-position-horizontal-relative:page;mso-wrap-distance-bottom:0pt;mso-wrap-distance-top:0pt;z-index:-251609088;mso-width-relative:page;mso-height-relative:page;" coordsize="6115050,447675" o:gfxdata="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">
                <o:lock v:ext="edit" aspectratio="f"/>
                <v:shape id="Graphic 248" o:spid="_x0000_s1026" o:spt="100" style="position:absolute;left:14287;top:0;height:447675;width:6101080;" fillcolor="#F9FAFA" filled="t" stroked="f" coordsize="6101080,447675" o:gfxdata="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C58AugAAANwA&#10;AAAPAAAAAAAAAAEAIAAAACIAAABkcnMvZG93bnJldi54bWxQSwECFAAUAAAACACHTuJAMy8FnjsA&#10;AAA5AAAAEAAAAAAAAAABACAAAAAJAQAAZHJzL3NoYXBleG1sLnhtbFBLBQYAAAAABgAGAFsBAACz&#10;AwAAAAA=&#10;" path="m6011765,447665l75646,447665,70381,447052,31561,428131,8197,394635,0,358666,0,352424,0,88990,10691,47513,40402,12566,75646,0,6011765,0,6053228,12566,6088182,47513,6100761,88990,6100761,358666,6088182,400124,6053228,435080,6017959,447052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-12;top:4;height:447675;width:409575;" fillcolor="#D97705" filled="t" stroked="f" coordsize="409575,447675" o:gfxdata="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+UXb4A&#10;AADcAAAADwAAAAAAAAABACAAAAAiAAAAZHJzL2Rvd25yZXYueG1sUEsBAhQAFAAAAAgAh07iQDMv&#10;BZ47AAAAOQAAABAAAAAAAAAAAQAgAAAADQEAAGRycy9zaGFwZXhtbC54bWxQSwUGAAAAAAYABgBb&#10;AQAAtwMAAAAA&#10;" path="m95250,0l50304,11264,16040,42329,457,85877,0,95262,0,352437,11264,397370,42329,431647,85877,447230,95250,447675,88684,447230,82245,445871,48107,419785,31432,380034,28575,352437,28575,95262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0" o:spid="_x0000_s1026" o:spt="202" type="#_x0000_t202" style="position:absolute;left:0;top:0;height:447675;width:6115050;" filled="f" stroked="f" coordsize="21600,21600" o:gfxdata="UEsDBAoAAAAAAIdO4kAAAAAAAAAAAAAAAAAEAAAAZHJzL1BLAwQUAAAACACHTuJAbxYYA7wAAADc&#10;AAAADwAAAGRycy9kb3ducmV2LnhtbEVPW2vCMBR+H/gfwhH2NhOFyV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WGA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B3576C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Centang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kotak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persetujuan </w:t>
                        </w:r>
                        <w:r>
                          <w:rPr>
                            <w:color w:val="1F2937"/>
                            <w:sz w:val="20"/>
                          </w:rPr>
                          <w:t>bahwa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data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diisi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adalah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benar.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1355725</wp:posOffset>
                </wp:positionV>
                <wp:extent cx="6115050" cy="476250"/>
                <wp:effectExtent l="0" t="0" r="0" b="0"/>
                <wp:wrapTopAndBottom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14287" y="9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07"/>
                                </a:lnTo>
                                <a:lnTo>
                                  <a:pt x="31561" y="456697"/>
                                </a:lnTo>
                                <a:lnTo>
                                  <a:pt x="8197" y="423201"/>
                                </a:lnTo>
                                <a:lnTo>
                                  <a:pt x="0" y="387241"/>
                                </a:lnTo>
                                <a:lnTo>
                                  <a:pt x="0" y="380990"/>
                                </a:lnTo>
                                <a:lnTo>
                                  <a:pt x="0" y="8898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04"/>
                                </a:lnTo>
                                <a:lnTo>
                                  <a:pt x="6100761" y="88980"/>
                                </a:lnTo>
                                <a:lnTo>
                                  <a:pt x="6100761" y="387241"/>
                                </a:lnTo>
                                <a:lnTo>
                                  <a:pt x="6088182" y="428699"/>
                                </a:lnTo>
                                <a:lnTo>
                                  <a:pt x="6053228" y="463636"/>
                                </a:lnTo>
                                <a:lnTo>
                                  <a:pt x="6017959" y="475617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4"/>
                                </a:lnTo>
                                <a:lnTo>
                                  <a:pt x="16037" y="433932"/>
                                </a:lnTo>
                                <a:lnTo>
                                  <a:pt x="453" y="390387"/>
                                </a:lnTo>
                                <a:lnTo>
                                  <a:pt x="0" y="381004"/>
                                </a:lnTo>
                                <a:lnTo>
                                  <a:pt x="0" y="95254"/>
                                </a:lnTo>
                                <a:lnTo>
                                  <a:pt x="11259" y="50308"/>
                                </a:lnTo>
                                <a:lnTo>
                                  <a:pt x="42321" y="16041"/>
                                </a:lnTo>
                                <a:lnTo>
                                  <a:pt x="85866" y="458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8"/>
                                </a:lnTo>
                                <a:lnTo>
                                  <a:pt x="82239" y="1817"/>
                                </a:lnTo>
                                <a:lnTo>
                                  <a:pt x="48103" y="27902"/>
                                </a:lnTo>
                                <a:lnTo>
                                  <a:pt x="31429" y="67645"/>
                                </a:lnTo>
                                <a:lnTo>
                                  <a:pt x="28575" y="95254"/>
                                </a:lnTo>
                                <a:lnTo>
                                  <a:pt x="28575" y="381004"/>
                                </a:lnTo>
                                <a:lnTo>
                                  <a:pt x="36456" y="425950"/>
                                </a:lnTo>
                                <a:lnTo>
                                  <a:pt x="58200" y="460216"/>
                                </a:lnTo>
                                <a:lnTo>
                                  <a:pt x="88681" y="475801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181099" y="114309"/>
                            <a:ext cx="10953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47650">
                                <a:moveTo>
                                  <a:pt x="104197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1" y="247268"/>
                                </a:lnTo>
                                <a:lnTo>
                                  <a:pt x="14085" y="228237"/>
                                </a:lnTo>
                                <a:lnTo>
                                  <a:pt x="0" y="194239"/>
                                </a:lnTo>
                                <a:lnTo>
                                  <a:pt x="0" y="190490"/>
                                </a:lnTo>
                                <a:lnTo>
                                  <a:pt x="0" y="53382"/>
                                </a:lnTo>
                                <a:lnTo>
                                  <a:pt x="19392" y="14063"/>
                                </a:lnTo>
                                <a:lnTo>
                                  <a:pt x="53397" y="0"/>
                                </a:lnTo>
                                <a:lnTo>
                                  <a:pt x="1041977" y="0"/>
                                </a:lnTo>
                                <a:lnTo>
                                  <a:pt x="1081289" y="19366"/>
                                </a:lnTo>
                                <a:lnTo>
                                  <a:pt x="1095374" y="53382"/>
                                </a:lnTo>
                                <a:lnTo>
                                  <a:pt x="1095374" y="194239"/>
                                </a:lnTo>
                                <a:lnTo>
                                  <a:pt x="1075982" y="233548"/>
                                </a:lnTo>
                                <a:lnTo>
                                  <a:pt x="1045694" y="247268"/>
                                </a:lnTo>
                                <a:lnTo>
                                  <a:pt x="104197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42875" y="10477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7E721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2ECDFB62">
                              <w:pPr>
                                <w:tabs>
                                  <w:tab w:val="left" w:pos="824"/>
                                  <w:tab w:val="left" w:pos="200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>Kirim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>Pengajuan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6.75pt;height:37.5pt;width:481.5pt;mso-position-horizontal-relative:page;mso-wrap-distance-bottom:0pt;mso-wrap-distance-top:0pt;z-index:-251609088;mso-width-relative:page;mso-height-relative:page;" coordsize="6115050,476250" o:gfxdata="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">
                <o:lock v:ext="edit" aspectratio="f"/>
                <v:shape id="Graphic 252" o:spid="_x0000_s1026" o:spt="100" style="position:absolute;left:14287;top:9;height:476250;width:6101080;" fillcolor="#F9FAFA" filled="t" stroked="f" coordsize="6101080,476250" o:gfxdata="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YLAz74A&#10;AADcAAAADwAAAAAAAAABACAAAAAiAAAAZHJzL2Rvd25yZXYueG1sUEsBAhQAFAAAAAgAh07iQDMv&#10;BZ47AAAAOQAAABAAAAAAAAAAAQAgAAAADQEAAGRycy9zaGFwZXhtbC54bWxQSwUGAAAAAAYABgBb&#10;AQAAtwMAAAAA&#10;" path="m6011765,476230l75646,476230,70381,475607,31561,456697,8197,423201,0,387241,0,380990,0,88980,10691,47513,40402,12566,75646,0,6011765,0,6053228,12566,6088182,47504,6100761,88980,6100761,387241,6088182,428699,6053228,463636,6017959,475617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0;top:0;height:476250;width:95250;" fillcolor="#D97705" filled="t" stroked="f" coordsize="95250,476250" o:gfxdata="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xHcovQAA&#10;ANwAAAAPAAAAAAAAAAEAIAAAACIAAABkcnMvZG93bnJldi54bWxQSwECFAAUAAAACACHTuJAMy8F&#10;njsAAAA5AAAAEAAAAAAAAAABACAAAAAMAQAAZHJzL3NoYXBleG1sLnhtbFBLBQYAAAAABgAGAFsB&#10;AAC2AwAAAAA=&#10;" path="m95250,476249l50303,464994,16037,433932,453,390387,0,381004,0,95254,11259,50308,42321,16041,85866,458,95250,0,88681,458,82239,1817,48103,27902,31429,67645,28575,95254,28575,381004,36456,425950,58200,460216,88681,475801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1181099;top:114309;height:247650;width:1095375;" fillcolor="#FEF2C7" filled="t" stroked="f" coordsize="1095375,247650" o:gfxdata="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vu7+7sAAADc&#10;AAAADwAAAAAAAAABACAAAAAiAAAAZHJzL2Rvd25yZXYueG1sUEsBAhQAFAAAAAgAh07iQDMvBZ47&#10;AAAAOQAAABAAAAAAAAAAAQAgAAAACgEAAGRycy9zaGFwZXhtbC54bWxQSwUGAAAAAAYABgBbAQAA&#10;tAMAAAAA&#10;" path="m1041977,247630l53397,247630,49681,247268,14085,228237,0,194239,0,190490,0,53382,19392,14063,53397,0,1041977,0,1081289,19366,1095374,53382,1095374,194239,1075982,233548,1045694,247268,104197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142875;top:104779;height:266700;width:266700;" fillcolor="#D97705" filled="t" stroked="f" coordsize="266700,266700" o:gfxdata="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tbjL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6" o:spid="_x0000_s1026" o:spt="202" type="#_x0000_t202" style="position:absolute;left:0;top:0;height:476250;width:6115050;" filled="f" stroked="f" coordsize="21600,21600" o:gfxdata="UEsDBAoAAAAAAIdO4kAAAAAAAAAAAAAAAAAEAAAAZHJzL1BLAwQUAAAACACHTuJAj7Ml7L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Ml7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67E721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2ECDFB62">
                        <w:pPr>
                          <w:tabs>
                            <w:tab w:val="left" w:pos="824"/>
                            <w:tab w:val="left" w:pos="200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>Kirim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>Pengajuan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1908175</wp:posOffset>
                </wp:positionV>
                <wp:extent cx="6115050" cy="447675"/>
                <wp:effectExtent l="0" t="0" r="0" b="0"/>
                <wp:wrapTopAndBottom/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35"/>
                                </a:lnTo>
                                <a:lnTo>
                                  <a:pt x="0" y="35866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66"/>
                                </a:lnTo>
                                <a:lnTo>
                                  <a:pt x="6088182" y="400124"/>
                                </a:lnTo>
                                <a:lnTo>
                                  <a:pt x="6053228" y="435080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-12" y="4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942A1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Sistem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menampilkan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konfirmasi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beserta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Registrasi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Anda.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50.25pt;height:35.25pt;width:481.5pt;mso-position-horizontal-relative:page;mso-wrap-distance-bottom:0pt;mso-wrap-distance-top:0pt;z-index:-251608064;mso-width-relative:page;mso-height-relative:page;" coordsize="6115050,447675" o:gfxdata="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">
                <o:lock v:ext="edit" aspectratio="f"/>
                <v:shape id="Graphic 258" o:spid="_x0000_s1026" o:spt="100" style="position:absolute;left:14287;top:0;height:447675;width:6101080;" fillcolor="#F9FAFA" filled="t" stroked="f" coordsize="6101080,447675" o:gfxdata="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IJ3bsAAADc&#10;AAAADwAAAAAAAAABACAAAAAiAAAAZHJzL2Rvd25yZXYueG1sUEsBAhQAFAAAAAgAh07iQDMvBZ47&#10;AAAAOQAAABAAAAAAAAAAAQAgAAAACgEAAGRycy9zaGFwZXhtbC54bWxQSwUGAAAAAAYABgBbAQAA&#10;tAMAAAAA&#10;" path="m6011765,447674l75646,447674,70381,447060,31561,428141,8197,394635,0,358666,0,352424,0,88990,10691,47513,40402,12566,75646,0,6011765,0,6053228,12566,6088182,47513,6100761,88990,6100761,358666,6088182,400124,6053228,435080,6017959,447060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-12;top:4;height:447675;width:409575;" fillcolor="#D97705" filled="t" stroked="f" coordsize="409575,447675" o:gfxdata="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pgKAvQAA&#10;ANwAAAAPAAAAAAAAAAEAIAAAACIAAABkcnMvZG93bnJldi54bWxQSwECFAAUAAAACACHTuJAMy8F&#10;njsAAAA5AAAAEAAAAAAAAAABACAAAAAMAQAAZHJzL3NoYXBleG1sLnhtbFBLBQYAAAAABgAGAFsB&#10;AAC2AwAAAAA=&#10;" path="m95250,0l50304,11264,16040,42329,457,85877,0,95262,0,352425,11264,397370,42329,431647,85877,447230,95250,447675,88684,447230,82245,445871,48107,419785,31432,380034,28575,352425,28575,95262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0" o:spid="_x0000_s1026" o:spt="202" type="#_x0000_t202" style="position:absolute;left:0;top:0;height:447675;width:6115050;" filled="f" stroked="f" coordsize="21600,21600" o:gfxdata="UEsDBAoAAAAAAIdO4kAAAAAAAAAAAAAAAAAEAAAAZHJzL1BLAwQUAAAACACHTuJAoXrSvr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8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rS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3942A1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Sistem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menampilkan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konfirmasi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beserta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No.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Registrasi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Anda.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2432050</wp:posOffset>
                </wp:positionV>
                <wp:extent cx="6115050" cy="438150"/>
                <wp:effectExtent l="0" t="0" r="0" b="0"/>
                <wp:wrapTopAndBottom/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14287" y="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0"/>
                                </a:moveTo>
                                <a:lnTo>
                                  <a:pt x="75646" y="438140"/>
                                </a:lnTo>
                                <a:lnTo>
                                  <a:pt x="70381" y="437527"/>
                                </a:lnTo>
                                <a:lnTo>
                                  <a:pt x="31561" y="418606"/>
                                </a:lnTo>
                                <a:lnTo>
                                  <a:pt x="8197" y="385110"/>
                                </a:lnTo>
                                <a:lnTo>
                                  <a:pt x="0" y="3491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49151"/>
                                </a:lnTo>
                                <a:lnTo>
                                  <a:pt x="6088182" y="390608"/>
                                </a:lnTo>
                                <a:lnTo>
                                  <a:pt x="6053228" y="425546"/>
                                </a:lnTo>
                                <a:lnTo>
                                  <a:pt x="6017959" y="437527"/>
                                </a:lnTo>
                                <a:lnTo>
                                  <a:pt x="6011765" y="438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-12" y="5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45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05CBA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Simpan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atau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catat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Registrasi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tersebut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keperluan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tracking.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91.5pt;height:34.5pt;width:481.5pt;mso-position-horizontal-relative:page;mso-wrap-distance-bottom:0pt;mso-wrap-distance-top:0pt;z-index:-251608064;mso-width-relative:page;mso-height-relative:page;" coordsize="6115050,438150" o:gfxdata="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BqArfm2wAAAAwBAAAPAAAAAAAAAAEAIAAAACIAAABkcnMvZG93bnJldi54bWxQ&#10;SwECFAAUAAAACACHTuJAKSsk14QFAAA7FQAADgAAAAAAAAABACAAAAAqAQAAZHJzL2Uyb0RvYy54&#10;bWxQSwUGAAAAAAYABgBZAQAAIAkAAAAA&#10;">
                <o:lock v:ext="edit" aspectratio="f"/>
                <v:shape id="Graphic 262" o:spid="_x0000_s1026" o:spt="100" style="position:absolute;left:14287;top:0;height:438150;width:6101080;" fillcolor="#F9FAFA" filled="t" stroked="f" coordsize="6101080,438150" o:gfxdata="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1KbNvQAA&#10;ANwAAAAPAAAAAAAAAAEAIAAAACIAAABkcnMvZG93bnJldi54bWxQSwECFAAUAAAACACHTuJAMy8F&#10;njsAAAA5AAAAEAAAAAAAAAABACAAAAAMAQAAZHJzL3NoYXBleG1sLnhtbFBLBQYAAAAABgAGAFsB&#10;AAC2AwAAAAA=&#10;" path="m6011765,438140l75646,438140,70381,437527,31561,418606,8197,385110,0,349151,0,342899,0,88990,10691,47523,40402,12566,75646,0,6011765,0,6053228,12566,6088182,47513,6100761,88990,6100761,349151,6088182,390608,6053228,425546,6017959,437527,6011765,4381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-12;top:5;height:438150;width:409575;" fillcolor="#D97705" filled="t" stroked="f" coordsize="409575,438150" o:gfxdata="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68Fq/&#10;AAAA3AAAAA8AAAAAAAAAAQAgAAAAIgAAAGRycy9kb3ducmV2LnhtbFBLAQIUABQAAAAIAIdO4kAz&#10;LwWeOwAAADkAAAAQAAAAAAAAAAEAIAAAAA4BAABkcnMvc2hhcGV4bWwueG1sUEsFBgAAAAAGAAYA&#10;WwEAALgDAAAAAA==&#10;" path="m95250,0l50304,11264,16040,42329,457,85877,0,95250,0,342900,11264,387845,42329,422122,85877,437705,95250,438150,88684,437705,82245,436346,48107,410260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4" o:spid="_x0000_s1026" o:spt="202" type="#_x0000_t202" style="position:absolute;left:0;top:0;height:438150;width:6115050;" filled="f" stroked="f" coordsize="21600,21600" o:gfxdata="UEsDBAoAAAAAAIdO4kAAAAAAAAAAAAAAAAAEAAAAZHJzL1BLAwQUAAAACACHTuJA3kHUv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kHU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205CBA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Simpan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atau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catat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No.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Registrasi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tersebut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keperluan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tracking.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3022600</wp:posOffset>
                </wp:positionV>
                <wp:extent cx="6115050" cy="1670685"/>
                <wp:effectExtent l="0" t="0" r="0" b="0"/>
                <wp:wrapTopAndBottom/>
                <wp:docPr id="265" name="Group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670685"/>
                          <a:chOff x="0" y="0"/>
                          <a:chExt cx="6115050" cy="167068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19049" y="0"/>
                            <a:ext cx="6096000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670685">
                                <a:moveTo>
                                  <a:pt x="6095999" y="1670154"/>
                                </a:moveTo>
                                <a:lnTo>
                                  <a:pt x="0" y="1670154"/>
                                </a:lnTo>
                                <a:lnTo>
                                  <a:pt x="0" y="88990"/>
                                </a:lnTo>
                                <a:lnTo>
                                  <a:pt x="10062" y="47523"/>
                                </a:lnTo>
                                <a:lnTo>
                                  <a:pt x="38025" y="12566"/>
                                </a:lnTo>
                                <a:lnTo>
                                  <a:pt x="71196" y="0"/>
                                </a:lnTo>
                                <a:lnTo>
                                  <a:pt x="6007002" y="0"/>
                                </a:lnTo>
                                <a:lnTo>
                                  <a:pt x="6048466" y="12575"/>
                                </a:lnTo>
                                <a:lnTo>
                                  <a:pt x="6083419" y="47523"/>
                                </a:lnTo>
                                <a:lnTo>
                                  <a:pt x="6095998" y="88990"/>
                                </a:lnTo>
                                <a:lnTo>
                                  <a:pt x="6095999" y="1670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433"/>
                            <a:ext cx="86995" cy="167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670050">
                                <a:moveTo>
                                  <a:pt x="38099" y="1669720"/>
                                </a:moveTo>
                                <a:lnTo>
                                  <a:pt x="0" y="1669720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7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8"/>
                                </a:lnTo>
                                <a:lnTo>
                                  <a:pt x="38099" y="94821"/>
                                </a:lnTo>
                                <a:lnTo>
                                  <a:pt x="38099" y="1669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6115050" cy="167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45C05">
                              <w:pPr>
                                <w:spacing w:before="232"/>
                                <w:ind w:left="359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55E45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055E45"/>
                                  <w:spacing w:val="4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4"/>
                                  <w:sz w:val="21"/>
                                </w:rPr>
                                <w:t>Tips</w:t>
                              </w:r>
                            </w:p>
                            <w:p w14:paraId="1EB3BF46">
                              <w:pPr>
                                <w:spacing w:before="169" w:line="362" w:lineRule="auto"/>
                                <w:ind w:left="359" w:right="54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5E45"/>
                                  <w:sz w:val="19"/>
                                </w:rPr>
                                <w:t>Setelah pengajuan berhasil dikirim, Anda akan menerima notifikasi melalui email. Pantau perkembangan pengajuan Anda melalui menu</w:t>
                              </w:r>
                            </w:p>
                            <w:p w14:paraId="48A15748">
                              <w:pPr>
                                <w:spacing w:before="0" w:line="238" w:lineRule="exact"/>
                                <w:ind w:left="359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5E45"/>
                                  <w:spacing w:val="-2"/>
                                  <w:sz w:val="21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5pt;margin-top:238pt;height:131.55pt;width:481.5pt;mso-position-horizontal-relative:page;mso-wrap-distance-bottom:0pt;mso-wrap-distance-top:0pt;z-index:-251607040;mso-width-relative:page;mso-height-relative:page;" coordsize="6115050,1670685" o:gfxdata="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">
                <o:lock v:ext="edit" aspectratio="f"/>
                <v:shape id="Graphic 266" o:spid="_x0000_s1026" o:spt="100" style="position:absolute;left:19049;top:0;height:1670685;width:6096000;" fillcolor="#ECFDF5" filled="t" stroked="f" coordsize="6096000,1670685" o:gfxdata="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JCh3&#10;wAAAANwAAAAPAAAAAAAAAAEAIAAAACIAAABkcnMvZG93bnJldi54bWxQSwECFAAUAAAACACHTuJA&#10;My8FnjsAAAA5AAAAEAAAAAAAAAABACAAAAAPAQAAZHJzL3NoYXBleG1sLnhtbFBLBQYAAAAABgAG&#10;AFsBAAC5AwAAAAA=&#10;" path="m6095999,1670154l0,1670154,0,88990,10062,47523,38025,12566,71196,0,6007002,0,6048466,12575,6083419,47523,6095998,88990,6095999,167015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0;top:433;height:1670050;width:86995;" fillcolor="#0FB981" filled="t" stroked="f" coordsize="86995,1670050" o:gfxdata="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yTTK/&#10;AAAA3AAAAA8AAAAAAAAAAQAgAAAAIgAAAGRycy9kb3ducmV2LnhtbFBLAQIUABQAAAAIAIdO4kAz&#10;LwWeOwAAADkAAAAQAAAAAAAAAAEAIAAAAA4BAABkcnMvc2hhcGV4bWwueG1sUEsFBgAAAAAGAAYA&#10;WwEAALgDAAAAAA==&#10;" path="m38099,1669720l0,1669720,0,94821,11259,49874,42321,15608,86379,0,80381,1987,73379,6821,47722,41892,38371,85438,38099,94821,38099,16697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8" o:spid="_x0000_s1026" o:spt="202" type="#_x0000_t202" style="position:absolute;left:0;top:0;height:1670685;width:6115050;" filled="f" stroked="f" coordsize="21600,21600" o:gfxdata="UEsDBAoAAAAAAIdO4kAAAAAAAAAAAAAAAAAEAAAAZHJzL1BLAwQUAAAACACHTuJAXwzeuL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a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ze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E45C05">
                        <w:pPr>
                          <w:spacing w:before="232"/>
                          <w:ind w:left="359" w:right="0" w:firstLine="0"/>
                          <w:jc w:val="left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055E45"/>
                            <w:sz w:val="23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055E45"/>
                            <w:spacing w:val="4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4"/>
                            <w:sz w:val="21"/>
                          </w:rPr>
                          <w:t>Tips</w:t>
                        </w:r>
                      </w:p>
                      <w:p w14:paraId="1EB3BF46">
                        <w:pPr>
                          <w:spacing w:before="169" w:line="362" w:lineRule="auto"/>
                          <w:ind w:left="359" w:right="54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5E45"/>
                            <w:sz w:val="19"/>
                          </w:rPr>
                          <w:t>Setelah pengajuan berhasil dikirim, Anda akan menerima notifikasi melalui email. Pantau perkembangan pengajuan Anda melalui menu</w:t>
                        </w:r>
                      </w:p>
                      <w:p w14:paraId="48A15748">
                        <w:pPr>
                          <w:spacing w:before="0" w:line="238" w:lineRule="exact"/>
                          <w:ind w:left="359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55E45"/>
                            <w:spacing w:val="-2"/>
                            <w:sz w:val="21"/>
                          </w:rPr>
                          <w:t>Tracking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31425FD">
      <w:pPr>
        <w:pStyle w:val="7"/>
        <w:spacing w:before="9"/>
        <w:rPr>
          <w:rFonts w:ascii="Arial"/>
          <w:b/>
          <w:sz w:val="18"/>
        </w:rPr>
      </w:pPr>
    </w:p>
    <w:p w14:paraId="25829A0A">
      <w:pPr>
        <w:pStyle w:val="7"/>
        <w:spacing w:before="4"/>
        <w:rPr>
          <w:rFonts w:ascii="Arial"/>
          <w:b/>
          <w:sz w:val="8"/>
        </w:rPr>
      </w:pPr>
    </w:p>
    <w:p w14:paraId="2E985C27">
      <w:pPr>
        <w:pStyle w:val="7"/>
        <w:spacing w:before="4"/>
        <w:rPr>
          <w:rFonts w:ascii="Arial"/>
          <w:b/>
          <w:sz w:val="8"/>
        </w:rPr>
      </w:pPr>
    </w:p>
    <w:p w14:paraId="684D268E">
      <w:pPr>
        <w:pStyle w:val="7"/>
        <w:spacing w:before="4"/>
        <w:rPr>
          <w:rFonts w:ascii="Arial"/>
          <w:b/>
          <w:sz w:val="8"/>
        </w:rPr>
      </w:pPr>
    </w:p>
    <w:p w14:paraId="35A46240">
      <w:pPr>
        <w:pStyle w:val="7"/>
        <w:spacing w:before="4"/>
        <w:rPr>
          <w:rFonts w:ascii="Arial"/>
          <w:b/>
          <w:sz w:val="8"/>
        </w:rPr>
      </w:pPr>
    </w:p>
    <w:p w14:paraId="22E9D283">
      <w:pPr>
        <w:pStyle w:val="7"/>
        <w:spacing w:before="9"/>
        <w:rPr>
          <w:rFonts w:ascii="Arial"/>
          <w:b/>
          <w:sz w:val="18"/>
        </w:rPr>
      </w:pPr>
    </w:p>
    <w:p w14:paraId="3B553E76">
      <w:pPr>
        <w:pStyle w:val="7"/>
        <w:spacing w:after="0"/>
        <w:rPr>
          <w:rFonts w:ascii="Arial"/>
          <w:b/>
          <w:sz w:val="18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56FFF3AC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362585"/>
                <wp:effectExtent l="0" t="0" r="0" b="8889"/>
                <wp:docPr id="269" name="Group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362585"/>
                          <a:chOff x="0" y="0"/>
                          <a:chExt cx="6115050" cy="36258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19049" y="6"/>
                            <a:ext cx="60960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61950">
                                <a:moveTo>
                                  <a:pt x="6007003" y="361949"/>
                                </a:moveTo>
                                <a:lnTo>
                                  <a:pt x="71196" y="361949"/>
                                </a:lnTo>
                                <a:lnTo>
                                  <a:pt x="66241" y="361335"/>
                                </a:lnTo>
                                <a:lnTo>
                                  <a:pt x="29705" y="342416"/>
                                </a:lnTo>
                                <a:lnTo>
                                  <a:pt x="7715" y="308910"/>
                                </a:lnTo>
                                <a:lnTo>
                                  <a:pt x="0" y="272951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8" y="272951"/>
                                </a:lnTo>
                                <a:lnTo>
                                  <a:pt x="6083420" y="314408"/>
                                </a:lnTo>
                                <a:lnTo>
                                  <a:pt x="6048466" y="349355"/>
                                </a:lnTo>
                                <a:lnTo>
                                  <a:pt x="6013197" y="361335"/>
                                </a:lnTo>
                                <a:lnTo>
                                  <a:pt x="6007003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8699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361950">
                                <a:moveTo>
                                  <a:pt x="86379" y="361526"/>
                                </a:moveTo>
                                <a:lnTo>
                                  <a:pt x="42321" y="345917"/>
                                </a:lnTo>
                                <a:lnTo>
                                  <a:pt x="11259" y="311650"/>
                                </a:lnTo>
                                <a:lnTo>
                                  <a:pt x="0" y="266704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6704"/>
                                </a:lnTo>
                                <a:lnTo>
                                  <a:pt x="38371" y="276087"/>
                                </a:lnTo>
                                <a:lnTo>
                                  <a:pt x="47722" y="319632"/>
                                </a:lnTo>
                                <a:lnTo>
                                  <a:pt x="73379" y="354704"/>
                                </a:lnTo>
                                <a:lnTo>
                                  <a:pt x="80381" y="359538"/>
                                </a:lnTo>
                                <a:lnTo>
                                  <a:pt x="86379" y="361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228600" y="30791"/>
                            <a:ext cx="476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96AD7">
                              <w:pPr>
                                <w:spacing w:before="0" w:line="217" w:lineRule="exact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5E45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.55pt;width:481.5pt;" coordsize="6115050,362585" o:gfxdata="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0qtFi9UAAAAEAQAADwAAAAAAAAABACAAAAAiAAAAZHJz&#10;L2Rvd25yZXYueG1sUEsBAhQAFAAAAAgAh07iQPVfZL0IBAAAnA0AAA4AAAAAAAAAAQAgAAAAJAEA&#10;AGRycy9lMm9Eb2MueG1sUEsFBgAAAAAGAAYAWQEAAJ4HAAAAAA==&#10;">
                <o:lock v:ext="edit" aspectratio="f"/>
                <v:shape id="Graphic 270" o:spid="_x0000_s1026" o:spt="100" style="position:absolute;left:19049;top:6;height:361950;width:6096000;" fillcolor="#ECFDF5" filled="t" stroked="f" coordsize="6096000,361950" o:gfxdata="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WFRrsAAADc&#10;AAAADwAAAAAAAAABACAAAAAiAAAAZHJzL2Rvd25yZXYueG1sUEsBAhQAFAAAAAgAh07iQDMvBZ47&#10;AAAAOQAAABAAAAAAAAAAAQAgAAAACgEAAGRycy9zaGFwZXhtbC54bWxQSwUGAAAAAAYABgBbAQAA&#10;tAMAAAAA&#10;" path="m6007003,361949l71196,361949,66241,361335,29705,342416,7715,308910,0,272951,0,266699,0,0,6095999,0,6095998,272951,6083420,314408,6048466,349355,6013197,361335,6007003,3619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0;top:0;height:361950;width:86995;" fillcolor="#0FB981" filled="t" stroked="f" coordsize="86995,361950" o:gfxdata="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SL/+bsAAADc&#10;AAAADwAAAAAAAAABACAAAAAiAAAAZHJzL2Rvd25yZXYueG1sUEsBAhQAFAAAAAgAh07iQDMvBZ47&#10;AAAAOQAAABAAAAAAAAAAAQAgAAAACgEAAGRycy9zaGFwZXhtbC54bWxQSwUGAAAAAAYABgBbAQAA&#10;tAMAAAAA&#10;" path="m86379,361526l42321,345917,11259,311650,0,266704,0,0,38100,0,38100,266704,38371,276087,47722,319632,73379,354704,80381,359538,86379,36152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2" o:spid="_x0000_s1026" o:spt="202" type="#_x0000_t202" style="position:absolute;left:228600;top:30791;height:138430;width:47625;" filled="f" stroked="f" coordsize="21600,21600" o:gfxdata="UEsDBAoAAAAAAIdO4kAAAAAAAAAAAAAAAAAEAAAAZHJzL1BLAwQUAAAACACHTuJAuz1/j7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S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1/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E96AD7">
                        <w:pPr>
                          <w:spacing w:before="0" w:line="217" w:lineRule="exact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5E45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BB78DD6">
      <w:pPr>
        <w:spacing w:after="0" w:line="240" w:lineRule="auto"/>
        <w:rPr>
          <w:rFonts w:ascii="Arial"/>
          <w:sz w:val="20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48F97D48">
      <w:pPr>
        <w:pStyle w:val="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8820150</wp:posOffset>
                </wp:positionV>
                <wp:extent cx="6115050" cy="381000"/>
                <wp:effectExtent l="0" t="0" r="0" b="0"/>
                <wp:wrapNone/>
                <wp:docPr id="273" name="Graphic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81000">
                              <a:moveTo>
                                <a:pt x="6115050" y="71183"/>
                              </a:moveTo>
                              <a:lnTo>
                                <a:pt x="6099429" y="29692"/>
                              </a:lnTo>
                              <a:lnTo>
                                <a:pt x="6063399" y="3873"/>
                              </a:lnTo>
                              <a:lnTo>
                                <a:pt x="6043854" y="0"/>
                              </a:lnTo>
                              <a:lnTo>
                                <a:pt x="1504950" y="0"/>
                              </a:lnTo>
                              <a:lnTo>
                                <a:pt x="71208" y="0"/>
                              </a:lnTo>
                              <a:lnTo>
                                <a:pt x="29705" y="15621"/>
                              </a:lnTo>
                              <a:lnTo>
                                <a:pt x="3886" y="51638"/>
                              </a:lnTo>
                              <a:lnTo>
                                <a:pt x="0" y="71183"/>
                              </a:lnTo>
                              <a:lnTo>
                                <a:pt x="0" y="381000"/>
                              </a:lnTo>
                              <a:lnTo>
                                <a:pt x="1504950" y="381000"/>
                              </a:lnTo>
                              <a:lnTo>
                                <a:pt x="6115050" y="381000"/>
                              </a:lnTo>
                              <a:lnTo>
                                <a:pt x="6115050" y="71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3" o:spid="_x0000_s1026" o:spt="100" style="position:absolute;left:0pt;margin-left:65.2pt;margin-top:694.5pt;height:30pt;width:481.5pt;mso-position-horizontal-relative:page;mso-position-vertical-relative:page;z-index:-251643904;mso-width-relative:page;mso-height-relative:page;" fillcolor="#D97705" filled="t" stroked="f" coordsize="6115050,381000" o:gfxdata="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9Ccu12AAAAA4BAAAPAAAAAAAAAAEA&#10;IAAAACIAAABkcnMvZG93bnJldi54bWxQSwECFAAUAAAACACHTuJAbXyWNYECAABRBgAADgAAAAAA&#10;AAABACAAAAAnAQAAZHJzL2Uyb0RvYy54bWxQSwUGAAAAAAYABgBZAQAAGgYAAAAA&#10;" path="m6115050,71183l6099429,29692,6063399,3873,6043854,0,1504950,0,71208,0,29705,15621,3886,51638,0,71183,0,381000,1504950,381000,6115050,381000,6115050,7118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1561A55">
      <w:pPr>
        <w:pStyle w:val="7"/>
        <w:spacing w:before="150"/>
        <w:rPr>
          <w:rFonts w:ascii="Arial"/>
          <w:b/>
        </w:rPr>
      </w:pPr>
    </w:p>
    <w:p w14:paraId="2DAE3861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237E2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">
                <o:lock v:ext="edit" aspectratio="f"/>
                <v:shape id="Image 275" o:spid="_x0000_s1026" o:spt="75" type="#_x0000_t75" style="position:absolute;left:0;top:0;height:266699;width:609599;" filled="f" o:preferrelative="t" stroked="f" coordsize="21600,21600" o:gfxdata="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KcU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Textbox 276" o:spid="_x0000_s1026" o:spt="202" type="#_x0000_t202" style="position:absolute;left:0;top:0;height:266700;width:609600;" filled="f" stroked="f" coordsize="21600,21600" o:gfxdata="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GeY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5237E2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85BD3FE">
      <w:pPr>
        <w:pStyle w:val="2"/>
        <w:rPr>
          <w:b w:val="0"/>
        </w:rPr>
      </w:pPr>
      <w:r>
        <w:rPr>
          <w:b w:val="0"/>
          <w:color w:val="91400D"/>
          <w:spacing w:val="-8"/>
        </w:rPr>
        <w:t>Tracking</w:t>
      </w:r>
      <w:r>
        <w:rPr>
          <w:b w:val="0"/>
          <w:color w:val="91400D"/>
          <w:spacing w:val="-28"/>
        </w:rPr>
        <w:t xml:space="preserve"> </w:t>
      </w:r>
      <w:r>
        <w:rPr>
          <w:b w:val="0"/>
          <w:color w:val="91400D"/>
          <w:spacing w:val="-2"/>
        </w:rPr>
        <w:t>Pengajuan</w:t>
      </w:r>
    </w:p>
    <w:p w14:paraId="6B66587D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277" name="Imag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3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401320</wp:posOffset>
                </wp:positionV>
                <wp:extent cx="695325" cy="266700"/>
                <wp:effectExtent l="0" t="0" r="0" b="0"/>
                <wp:wrapTopAndBottom/>
                <wp:docPr id="278" name="Group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66700"/>
                          <a:chOff x="0" y="0"/>
                          <a:chExt cx="695325" cy="266700"/>
                        </a:xfrm>
                      </wpg:grpSpPr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953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DE460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1.6pt;height:21pt;width:54.75pt;mso-position-horizontal-relative:page;mso-wrap-distance-bottom:0pt;mso-wrap-distance-top:0pt;z-index:-251604992;mso-width-relative:page;mso-height-relative:page;" coordsize="695325,266700" o:gfxdata="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">
                <o:lock v:ext="edit" aspectratio="f"/>
                <v:shape id="Image 279" o:spid="_x0000_s1026" o:spt="75" type="#_x0000_t75" style="position:absolute;left:0;top:0;height:266699;width:695324;" filled="f" o:preferrelative="t" stroked="f" coordsize="21600,21600" o:gfxdata="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ASV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Textbox 280" o:spid="_x0000_s1026" o:spt="202" type="#_x0000_t202" style="position:absolute;left:0;top:0;height:266700;width:695325;" filled="f" stroked="f" coordsize="21600,21600" o:gfxdata="UEsDBAoAAAAAAIdO4kAAAAAAAAAAAAAAAAAEAAAAZHJzL1BLAwQUAAAACACHTuJAEXY0RL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CZpfj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Y0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1DE460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8"/>
                          </w:rPr>
                          <w:t>Tracking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36AE174">
      <w:pPr>
        <w:pStyle w:val="7"/>
        <w:spacing w:before="53"/>
        <w:rPr>
          <w:rFonts w:ascii="Arial Black"/>
        </w:rPr>
      </w:pPr>
    </w:p>
    <w:p w14:paraId="17D08CD6">
      <w:pPr>
        <w:pStyle w:val="7"/>
        <w:spacing w:before="397"/>
        <w:ind w:left="584"/>
      </w:pPr>
      <w:r>
        <w:rPr>
          <w:color w:val="1F2937"/>
        </w:rPr>
        <w:t>Menu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Tracking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memungkinkan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Anda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memantau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status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progress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pengajuan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perizinan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secara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real-</w:t>
      </w:r>
      <w:r>
        <w:rPr>
          <w:color w:val="1F2937"/>
          <w:spacing w:val="-2"/>
        </w:rPr>
        <w:t>time.</w:t>
      </w:r>
    </w:p>
    <w:p w14:paraId="07474A25">
      <w:pPr>
        <w:pStyle w:val="7"/>
      </w:pPr>
    </w:p>
    <w:p w14:paraId="061429F6">
      <w:pPr>
        <w:pStyle w:val="7"/>
      </w:pPr>
    </w:p>
    <w:p w14:paraId="7CC562DB">
      <w:pPr>
        <w:pStyle w:val="7"/>
        <w:spacing w:before="8"/>
      </w:pPr>
    </w:p>
    <w:p w14:paraId="3AC112CC">
      <w:pPr>
        <w:pStyle w:val="3"/>
        <w:numPr>
          <w:ilvl w:val="1"/>
          <w:numId w:val="9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>Daftar</w:t>
      </w:r>
      <w:r>
        <w:rPr>
          <w:color w:val="1F2937"/>
          <w:spacing w:val="-2"/>
        </w:rPr>
        <w:t xml:space="preserve"> Tracking</w:t>
      </w:r>
    </w:p>
    <w:p w14:paraId="2B5C5291">
      <w:pPr>
        <w:pStyle w:val="7"/>
        <w:spacing w:before="8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115570</wp:posOffset>
                </wp:positionV>
                <wp:extent cx="6650990" cy="5223510"/>
                <wp:effectExtent l="0" t="0" r="0" b="0"/>
                <wp:wrapTopAndBottom/>
                <wp:docPr id="281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5223510"/>
                          <a:chOff x="0" y="0"/>
                          <a:chExt cx="6650990" cy="522351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267842" y="21329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6650990" cy="515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5157470">
                                <a:moveTo>
                                  <a:pt x="6650735" y="5157215"/>
                                </a:moveTo>
                                <a:lnTo>
                                  <a:pt x="0" y="5157215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30885"/>
                                </a:lnTo>
                                <a:lnTo>
                                  <a:pt x="382142" y="230885"/>
                                </a:lnTo>
                                <a:lnTo>
                                  <a:pt x="370883" y="231429"/>
                                </a:lnTo>
                                <a:lnTo>
                                  <a:pt x="328207" y="244397"/>
                                </a:lnTo>
                                <a:lnTo>
                                  <a:pt x="293743" y="272709"/>
                                </a:lnTo>
                                <a:lnTo>
                                  <a:pt x="272736" y="312055"/>
                                </a:lnTo>
                                <a:lnTo>
                                  <a:pt x="267842" y="345185"/>
                                </a:lnTo>
                                <a:lnTo>
                                  <a:pt x="267842" y="4736210"/>
                                </a:lnTo>
                                <a:lnTo>
                                  <a:pt x="276543" y="4779949"/>
                                </a:lnTo>
                                <a:lnTo>
                                  <a:pt x="301320" y="4817032"/>
                                </a:lnTo>
                                <a:lnTo>
                                  <a:pt x="338402" y="4841808"/>
                                </a:lnTo>
                                <a:lnTo>
                                  <a:pt x="382142" y="4850510"/>
                                </a:lnTo>
                                <a:lnTo>
                                  <a:pt x="6650735" y="4850510"/>
                                </a:lnTo>
                                <a:lnTo>
                                  <a:pt x="6650735" y="5157215"/>
                                </a:lnTo>
                                <a:close/>
                              </a:path>
                              <a:path w="6650990" h="5157470">
                                <a:moveTo>
                                  <a:pt x="6650735" y="4850510"/>
                                </a:moveTo>
                                <a:lnTo>
                                  <a:pt x="6268592" y="4850510"/>
                                </a:lnTo>
                                <a:lnTo>
                                  <a:pt x="6279852" y="4849966"/>
                                </a:lnTo>
                                <a:lnTo>
                                  <a:pt x="6290895" y="4848334"/>
                                </a:lnTo>
                                <a:lnTo>
                                  <a:pt x="6332105" y="4831264"/>
                                </a:lnTo>
                                <a:lnTo>
                                  <a:pt x="6363647" y="4799723"/>
                                </a:lnTo>
                                <a:lnTo>
                                  <a:pt x="6380717" y="4758512"/>
                                </a:lnTo>
                                <a:lnTo>
                                  <a:pt x="6382892" y="4736210"/>
                                </a:lnTo>
                                <a:lnTo>
                                  <a:pt x="6382892" y="345185"/>
                                </a:lnTo>
                                <a:lnTo>
                                  <a:pt x="6374191" y="301444"/>
                                </a:lnTo>
                                <a:lnTo>
                                  <a:pt x="6349414" y="264363"/>
                                </a:lnTo>
                                <a:lnTo>
                                  <a:pt x="6312332" y="239586"/>
                                </a:lnTo>
                                <a:lnTo>
                                  <a:pt x="6268592" y="230885"/>
                                </a:lnTo>
                                <a:lnTo>
                                  <a:pt x="6650735" y="230885"/>
                                </a:lnTo>
                                <a:lnTo>
                                  <a:pt x="6650735" y="4850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72605" y="235642"/>
                            <a:ext cx="6105525" cy="461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4610100">
                                <a:moveTo>
                                  <a:pt x="0" y="450056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46"/>
                                </a:lnTo>
                                <a:lnTo>
                                  <a:pt x="8337" y="67596"/>
                                </a:lnTo>
                                <a:lnTo>
                                  <a:pt x="11090" y="60944"/>
                                </a:lnTo>
                                <a:lnTo>
                                  <a:pt x="14464" y="54638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72"/>
                                </a:lnTo>
                                <a:lnTo>
                                  <a:pt x="37168" y="26984"/>
                                </a:lnTo>
                                <a:lnTo>
                                  <a:pt x="42701" y="22436"/>
                                </a:lnTo>
                                <a:lnTo>
                                  <a:pt x="48681" y="18445"/>
                                </a:lnTo>
                                <a:lnTo>
                                  <a:pt x="54661" y="14445"/>
                                </a:lnTo>
                                <a:lnTo>
                                  <a:pt x="60974" y="11069"/>
                                </a:lnTo>
                                <a:lnTo>
                                  <a:pt x="67619" y="8315"/>
                                </a:lnTo>
                                <a:lnTo>
                                  <a:pt x="74264" y="5572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697"/>
                                </a:lnTo>
                                <a:lnTo>
                                  <a:pt x="6017356" y="2102"/>
                                </a:lnTo>
                                <a:lnTo>
                                  <a:pt x="6024410" y="3507"/>
                                </a:lnTo>
                                <a:lnTo>
                                  <a:pt x="6056842" y="18445"/>
                                </a:lnTo>
                                <a:lnTo>
                                  <a:pt x="6062822" y="22436"/>
                                </a:lnTo>
                                <a:lnTo>
                                  <a:pt x="6087064" y="48667"/>
                                </a:lnTo>
                                <a:lnTo>
                                  <a:pt x="6091059" y="54638"/>
                                </a:lnTo>
                                <a:lnTo>
                                  <a:pt x="6094433" y="60944"/>
                                </a:lnTo>
                                <a:lnTo>
                                  <a:pt x="6097185" y="67596"/>
                                </a:lnTo>
                                <a:lnTo>
                                  <a:pt x="6099938" y="74246"/>
                                </a:lnTo>
                                <a:lnTo>
                                  <a:pt x="6102015" y="81092"/>
                                </a:lnTo>
                                <a:lnTo>
                                  <a:pt x="6103419" y="88152"/>
                                </a:lnTo>
                                <a:lnTo>
                                  <a:pt x="6104822" y="95212"/>
                                </a:lnTo>
                                <a:lnTo>
                                  <a:pt x="6105524" y="102337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4500562"/>
                                </a:lnTo>
                                <a:lnTo>
                                  <a:pt x="6105524" y="4507752"/>
                                </a:lnTo>
                                <a:lnTo>
                                  <a:pt x="6104822" y="4514868"/>
                                </a:lnTo>
                                <a:lnTo>
                                  <a:pt x="6103419" y="4521919"/>
                                </a:lnTo>
                                <a:lnTo>
                                  <a:pt x="6102015" y="4528969"/>
                                </a:lnTo>
                                <a:lnTo>
                                  <a:pt x="6099938" y="4535816"/>
                                </a:lnTo>
                                <a:lnTo>
                                  <a:pt x="6097185" y="4542456"/>
                                </a:lnTo>
                                <a:lnTo>
                                  <a:pt x="6094433" y="4549098"/>
                                </a:lnTo>
                                <a:lnTo>
                                  <a:pt x="6091059" y="4555414"/>
                                </a:lnTo>
                                <a:lnTo>
                                  <a:pt x="6087064" y="4561395"/>
                                </a:lnTo>
                                <a:lnTo>
                                  <a:pt x="6083068" y="4567376"/>
                                </a:lnTo>
                                <a:lnTo>
                                  <a:pt x="6050862" y="4595597"/>
                                </a:lnTo>
                                <a:lnTo>
                                  <a:pt x="6017356" y="4607978"/>
                                </a:lnTo>
                                <a:lnTo>
                                  <a:pt x="6010302" y="4609383"/>
                                </a:lnTo>
                                <a:lnTo>
                                  <a:pt x="6003179" y="4610090"/>
                                </a:lnTo>
                                <a:lnTo>
                                  <a:pt x="5995987" y="4610099"/>
                                </a:lnTo>
                                <a:lnTo>
                                  <a:pt x="109537" y="4610099"/>
                                </a:lnTo>
                                <a:lnTo>
                                  <a:pt x="102345" y="4610090"/>
                                </a:lnTo>
                                <a:lnTo>
                                  <a:pt x="95221" y="4609383"/>
                                </a:lnTo>
                                <a:lnTo>
                                  <a:pt x="88167" y="4607978"/>
                                </a:lnTo>
                                <a:lnTo>
                                  <a:pt x="81113" y="4606574"/>
                                </a:lnTo>
                                <a:lnTo>
                                  <a:pt x="74264" y="4604490"/>
                                </a:lnTo>
                                <a:lnTo>
                                  <a:pt x="67619" y="4601728"/>
                                </a:lnTo>
                                <a:lnTo>
                                  <a:pt x="60974" y="4598974"/>
                                </a:lnTo>
                                <a:lnTo>
                                  <a:pt x="26997" y="4572911"/>
                                </a:lnTo>
                                <a:lnTo>
                                  <a:pt x="18460" y="4561395"/>
                                </a:lnTo>
                                <a:lnTo>
                                  <a:pt x="14464" y="4555414"/>
                                </a:lnTo>
                                <a:lnTo>
                                  <a:pt x="11090" y="4549098"/>
                                </a:lnTo>
                                <a:lnTo>
                                  <a:pt x="8337" y="4542456"/>
                                </a:lnTo>
                                <a:lnTo>
                                  <a:pt x="5585" y="4535816"/>
                                </a:lnTo>
                                <a:lnTo>
                                  <a:pt x="3507" y="4528969"/>
                                </a:lnTo>
                                <a:lnTo>
                                  <a:pt x="2104" y="4521919"/>
                                </a:lnTo>
                                <a:lnTo>
                                  <a:pt x="701" y="4514868"/>
                                </a:lnTo>
                                <a:lnTo>
                                  <a:pt x="0" y="4507752"/>
                                </a:lnTo>
                                <a:lnTo>
                                  <a:pt x="0" y="4500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77367" y="4450453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1"/>
                                </a:lnTo>
                                <a:lnTo>
                                  <a:pt x="55334" y="378143"/>
                                </a:lnTo>
                                <a:lnTo>
                                  <a:pt x="23741" y="352190"/>
                                </a:lnTo>
                                <a:lnTo>
                                  <a:pt x="4486" y="316124"/>
                                </a:lnTo>
                                <a:lnTo>
                                  <a:pt x="0" y="285755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5"/>
                                </a:lnTo>
                                <a:lnTo>
                                  <a:pt x="6088024" y="325850"/>
                                </a:lnTo>
                                <a:lnTo>
                                  <a:pt x="6065311" y="359841"/>
                                </a:lnTo>
                                <a:lnTo>
                                  <a:pt x="6031320" y="382553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40410"/>
                            <a:ext cx="6095999" cy="4219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Textbox 287"/>
                        <wps:cNvSpPr txBox="1"/>
                        <wps:spPr>
                          <a:xfrm>
                            <a:off x="2173239" y="4572412"/>
                            <a:ext cx="23272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D421C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Gambar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6.1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Halaman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Tracking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 xml:space="preserve"> Pengajuan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255142" y="5056244"/>
                            <a:ext cx="502158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AEA51"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tracking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menampilkan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seluruh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pengajuan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Anda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dalam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bentuk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kartu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berisi: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9.1pt;height:411.3pt;width:523.7pt;mso-position-horizontal-relative:page;mso-wrap-distance-bottom:0pt;mso-wrap-distance-top:0pt;z-index:-251604992;mso-width-relative:page;mso-height-relative:page;" coordsize="6650990,5223510" o:gfxdata="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">
                <o:lock v:ext="edit" aspectratio="f"/>
                <v:shape id="Graphic 282" o:spid="_x0000_s1026" o:spt="100" style="position:absolute;left:267842;top:21329;height:19050;width:6115050;" fillcolor="#E4E7EB" filled="t" stroked="f" coordsize="6115050,19050" o:gfxdata="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7iBqr4A&#10;AADcAAAADwAAAAAAAAABACAAAAAiAAAAZHJzL2Rvd25yZXYueG1sUEsBAhQAFAAAAAgAh07iQDMv&#10;BZ47AAAAOQAAABAAAAAAAAAAAQAgAAAADQEAAGRycy9zaGFwZXhtbC54bWxQSwUGAAAAAAYABgBb&#10;AQAAtwMAAAAA&#10;" path="m6115049,19049l0,19049,0,0,6115049,0,6115049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0;top:0;height:5157470;width:6650990;" fillcolor="#000000" filled="t" stroked="f" coordsize="6650990,5157470" o:gfxdata="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GnKG/&#10;AAAA3AAAAA8AAAAAAAAAAQAgAAAAIgAAAGRycy9kb3ducmV2LnhtbFBLAQIUABQAAAAIAIdO4kAz&#10;LwWeOwAAADkAAAAQAAAAAAAAAAEAIAAAAA4BAABkcnMvc2hhcGV4bWwueG1sUEsFBgAAAAAGAAYA&#10;WwEAALgDAAAAAA==&#10;" path="m6650735,5157215l0,5157215,0,0,6650735,0,6650735,230885,382142,230885,370883,231429,328207,244397,293743,272709,272736,312055,267842,345185,267842,4736210,276543,4779949,301320,4817032,338402,4841808,382142,4850510,6650735,4850510,6650735,5157215xem6650735,4850510l6268592,4850510,6279852,4849966,6290895,4848334,6332105,4831264,6363647,4799723,6380717,4758512,6382892,4736210,6382892,345185,6374191,301444,6349414,264363,6312332,239586,6268592,230885,6650735,230885,6650735,4850510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272605;top:235642;height:4610100;width:6105525;" filled="f" stroked="t" coordsize="6105525,4610100" o:gfxdata="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WVXC8AAAA&#10;3AAAAA8AAAAAAAAAAQAgAAAAIgAAAGRycy9kb3ducmV2LnhtbFBLAQIUABQAAAAIAIdO4kAzLwWe&#10;OwAAADkAAAAQAAAAAAAAAAEAIAAAAAsBAABkcnMvc2hhcGV4bWwueG1sUEsFBgAAAAAGAAYAWwEA&#10;ALUDAAAAAA==&#10;" path="m0,4500562l0,109537,0,102337,701,95212,2104,88162,3507,81101,5585,74246,8337,67596,11090,60944,14464,54638,18460,48667,22456,42685,26997,37160,32082,32072,37168,26984,42701,22436,48681,18445,54661,14445,60974,11069,67619,8315,74264,5572,81113,3507,88167,2102,95221,697,102345,0,109537,0,5995987,0,6003179,0,6010302,697,6017356,2102,6024410,3507,6056842,18445,6062822,22436,6087064,48667,6091059,54638,6094433,60944,6097185,67596,6099938,74246,6102015,81092,6103419,88152,6104822,95212,6105524,102337,6105524,109537,6105524,4500562,6105524,4507752,6104822,4514868,6103419,4521919,6102015,4528969,6099938,4535816,6097185,4542456,6094433,4549098,6091059,4555414,6087064,4561395,6083068,4567376,6050862,4595597,6017356,4607978,6010302,4609383,6003179,4610090,5995987,4610099,109537,4610099,102345,4610090,95221,4609383,88167,4607978,81113,4606574,74264,4604490,67619,4601728,60974,4598974,26997,4572911,18460,4561395,14464,4555414,11090,4549098,8337,4542456,5585,4535816,3507,4528969,2104,4521919,701,4514868,0,4507752,0,450056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277367;top:4450453;height:390525;width:6096000;" fillcolor="#F9FAFA" filled="t" stroked="f" coordsize="6096000,390525" o:gfxdata="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ji0+/&#10;AAAA3AAAAA8AAAAAAAAAAQAgAAAAIgAAAGRycy9kb3ducmV2LnhtbFBLAQIUABQAAAAIAIdO4kAz&#10;LwWeOwAAADkAAAAQAAAAAAAAAAEAIAAAAA4BAABkcnMvc2hhcGV4bWwueG1sUEsFBgAAAAAGAAYA&#10;WwEAALgDAAAAAA==&#10;" path="m5991224,390524l104775,390524,94453,390031,55334,378143,23741,352190,4486,316124,0,285755,0,0,6095999,0,6095999,285755,6088024,325850,6065311,359841,6031320,382553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86" o:spid="_x0000_s1026" o:spt="75" type="#_x0000_t75" style="position:absolute;left:277368;top:240410;height:4219562;width:6095999;" filled="f" o:preferrelative="t" stroked="f" coordsize="21600,21600" o:gfxdata="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I/7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Textbox 287" o:spid="_x0000_s1026" o:spt="202" type="#_x0000_t202" style="position:absolute;left:2173239;top:4572412;height:153670;width:2327275;" filled="f" stroked="f" coordsize="21600,21600" o:gfxdata="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+s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2D421C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Gambar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6.1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Halaman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Tracking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 xml:space="preserve"> Pengajuan</w:t>
                        </w:r>
                      </w:p>
                    </w:txbxContent>
                  </v:textbox>
                </v:shape>
                <v:shape id="Textbox 288" o:spid="_x0000_s1026" o:spt="202" type="#_x0000_t202" style="position:absolute;left:255142;top:5056244;height:167640;width:5021580;" filled="f" stroked="f" coordsize="21600,21600" o:gfxdata="UEsDBAoAAAAAAIdO4kAAAAAAAAAAAAAAAAAEAAAAZHJzL1BLAwQUAAAACACHTuJA7wA4Qr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CZpbT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A4Q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5AEA51"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tracking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menampilkan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seluruh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pengajuan</w:t>
                        </w:r>
                        <w:r>
                          <w:rPr>
                            <w:color w:val="1F293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Anda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dalam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bentuk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kartu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berisi: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B51B98F">
      <w:pPr>
        <w:pStyle w:val="7"/>
        <w:rPr>
          <w:rFonts w:ascii="Arial"/>
          <w:b/>
        </w:rPr>
      </w:pPr>
    </w:p>
    <w:p w14:paraId="2F7FE453">
      <w:pPr>
        <w:pStyle w:val="7"/>
        <w:spacing w:before="34"/>
        <w:rPr>
          <w:rFonts w:ascii="Arial"/>
          <w:b/>
        </w:rPr>
      </w:pPr>
    </w:p>
    <w:tbl>
      <w:tblPr>
        <w:tblStyle w:val="6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5063"/>
      </w:tblGrid>
      <w:tr w14:paraId="08D1F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840" w:type="dxa"/>
          </w:tcPr>
          <w:p w14:paraId="44B348EA">
            <w:pPr>
              <w:pStyle w:val="11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Informasi</w:t>
            </w:r>
          </w:p>
        </w:tc>
        <w:tc>
          <w:tcPr>
            <w:tcW w:w="5063" w:type="dxa"/>
          </w:tcPr>
          <w:p w14:paraId="7042CD3C">
            <w:pPr>
              <w:pStyle w:val="11"/>
              <w:spacing w:line="201" w:lineRule="exact"/>
              <w:ind w:left="5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0A865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840" w:type="dxa"/>
          </w:tcPr>
          <w:p w14:paraId="162F9ED2">
            <w:pPr>
              <w:pStyle w:val="11"/>
              <w:spacing w:before="193" w:line="187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No.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Registrasi</w:t>
            </w:r>
          </w:p>
        </w:tc>
        <w:tc>
          <w:tcPr>
            <w:tcW w:w="5063" w:type="dxa"/>
          </w:tcPr>
          <w:p w14:paraId="6FB26662">
            <w:pPr>
              <w:pStyle w:val="11"/>
              <w:spacing w:before="193" w:line="187" w:lineRule="exact"/>
              <w:ind w:left="579"/>
              <w:rPr>
                <w:sz w:val="18"/>
              </w:rPr>
            </w:pPr>
            <w:r>
              <w:rPr>
                <w:color w:val="1F2937"/>
                <w:sz w:val="18"/>
              </w:rPr>
              <w:t>Nomor unik pengajuan (contoh: REG-20260616-</w:t>
            </w:r>
            <w:r>
              <w:rPr>
                <w:color w:val="1F2937"/>
                <w:spacing w:val="-2"/>
                <w:sz w:val="18"/>
              </w:rPr>
              <w:t>01994)</w:t>
            </w:r>
          </w:p>
        </w:tc>
      </w:tr>
    </w:tbl>
    <w:p w14:paraId="7023F4DB">
      <w:pPr>
        <w:pStyle w:val="7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128270</wp:posOffset>
                </wp:positionV>
                <wp:extent cx="6115050" cy="9525"/>
                <wp:effectExtent l="0" t="0" r="0" b="0"/>
                <wp:wrapTopAndBottom/>
                <wp:docPr id="289" name="Graphic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1504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04950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9" o:spid="_x0000_s1026" o:spt="100" style="position:absolute;left:0pt;margin-left:65.2pt;margin-top:10.1pt;height:0.75pt;width:481.5pt;mso-position-horizontal-relative:page;mso-wrap-distance-bottom:0pt;mso-wrap-distance-top:0pt;z-index:-251603968;mso-width-relative:page;mso-height-relative:page;" fillcolor="#E4E7EB" filled="t" stroked="f" coordsize="6115050,9525" o:gfxdata="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wpn9fWAAAACgEAAA8AAAAAAAAAAQAgAAAAIgAAAGRycy9kb3ducmV2LnhtbFBLAQIUABQA&#10;AAAIAIdO4kB8h/onKwIAADcFAAAOAAAAAAAAAAEAIAAAACUBAABkcnMvZTJvRG9jLnhtbFBLBQYA&#10;AAAABgAGAFkBAADCBQAAAAA=&#10;" path="m6115050,0l1504950,0,0,0,0,9525,1504950,9525,6115050,9525,61150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21A8E4D">
      <w:pPr>
        <w:pStyle w:val="7"/>
        <w:spacing w:after="0"/>
        <w:rPr>
          <w:rFonts w:ascii="Arial"/>
          <w:b/>
          <w:sz w:val="15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2F24E077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781050"/>
                <wp:effectExtent l="9525" t="0" r="0" b="9525"/>
                <wp:docPr id="290" name="Group 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781050"/>
                          <a:chOff x="0" y="0"/>
                          <a:chExt cx="6115050" cy="78105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-12" y="5"/>
                            <a:ext cx="6115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81000">
                                <a:moveTo>
                                  <a:pt x="6115050" y="71183"/>
                                </a:moveTo>
                                <a:lnTo>
                                  <a:pt x="6099429" y="29692"/>
                                </a:lnTo>
                                <a:lnTo>
                                  <a:pt x="6063399" y="3873"/>
                                </a:lnTo>
                                <a:lnTo>
                                  <a:pt x="6043854" y="0"/>
                                </a:lnTo>
                                <a:lnTo>
                                  <a:pt x="1504950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621"/>
                                </a:lnTo>
                                <a:lnTo>
                                  <a:pt x="3886" y="51650"/>
                                </a:lnTo>
                                <a:lnTo>
                                  <a:pt x="0" y="71183"/>
                                </a:lnTo>
                                <a:lnTo>
                                  <a:pt x="0" y="381000"/>
                                </a:lnTo>
                                <a:lnTo>
                                  <a:pt x="1504950" y="381000"/>
                                </a:lnTo>
                                <a:lnTo>
                                  <a:pt x="6115050" y="381000"/>
                                </a:lnTo>
                                <a:lnTo>
                                  <a:pt x="6115050" y="71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-12" y="381005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150495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-12" y="381005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390525"/>
                                </a:moveTo>
                                <a:lnTo>
                                  <a:pt x="1504950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150495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5049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33350" y="125132"/>
                            <a:ext cx="5276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5BA101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Informasi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637853" y="125132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BDF83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390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040E4">
                              <w:pPr>
                                <w:tabs>
                                  <w:tab w:val="left" w:pos="2579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Label status: Dalam Proses, Disetujui &amp; Selesai, Butuh Perbaikan,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Ditolak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1.5pt;width:481.5pt;" coordsize="6115050,781050" o:gfxdata="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B4ZkVr1AAAAAUBAAAPAAAAAAAAAAEAIAAAACIAAABkcnMvZG93bnJldi54&#10;bWxQSwECFAAUAAAACACHTuJARqDcBzgEAACsFAAADgAAAAAAAAABACAAAAAjAQAAZHJzL2Uyb0Rv&#10;Yy54bWxQSwUGAAAAAAYABgBZAQAAzQcAAAAA&#10;">
                <o:lock v:ext="edit" aspectratio="f"/>
                <v:shape id="Graphic 291" o:spid="_x0000_s1026" o:spt="100" style="position:absolute;left:-12;top:5;height:381000;width:6115050;" fillcolor="#D97705" filled="t" stroked="f" coordsize="6115050,381000" o:gfxdata="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HxVr4A&#10;AADcAAAADwAAAAAAAAABACAAAAAiAAAAZHJzL2Rvd25yZXYueG1sUEsBAhQAFAAAAAgAh07iQDMv&#10;BZ47AAAAOQAAABAAAAAAAAAAAQAgAAAADQEAAGRycy9zaGFwZXhtbC54bWxQSwUGAAAAAAYABgBb&#10;AQAAtwMAAAAA&#10;" path="m6115050,71183l6099429,29692,6063399,3873,6043854,0,1504950,0,71208,0,29705,15621,3886,51650,0,71183,0,381000,1504950,381000,6115050,381000,6115050,711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-12;top:381005;height:400050;width:6115050;" fillcolor="#F9FAFA" filled="t" stroked="f" coordsize="6115050,400050" o:gfxdata="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LWNDW/&#10;AAAA3AAAAA8AAAAAAAAAAQAgAAAAIgAAAGRycy9kb3ducmV2LnhtbFBLAQIUABQAAAAIAIdO4kAz&#10;LwWeOwAAADkAAAAQAAAAAAAAAAEAIAAAAA4BAABkcnMvc2hhcGV4bWwueG1sUEsFBgAAAAAGAAYA&#10;WwEAALgDAAAAAA==&#10;" path="m6115050,0l1504950,0,0,0,0,400050,1504950,400050,6115050,400050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-12;top:381005;height:400050;width:6115050;" fillcolor="#E4E7EB" filled="t" stroked="f" coordsize="6115050,400050" o:gfxdata="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0URi&#10;wAAAANwAAAAPAAAAAAAAAAEAIAAAACIAAABkcnMvZG93bnJldi54bWxQSwECFAAUAAAACACHTuJA&#10;My8FnjsAAAA5AAAAEAAAAAAAAAABACAAAAAPAQAAZHJzL3NoYXBleG1sLnhtbFBLBQYAAAAABgAG&#10;AFsBAAC5AwAAAAA=&#10;" path="m6115050,390525l1504950,390525,0,390525,0,400050,1504950,400050,6115050,400050,6115050,390525xem6115050,0l1504950,0,0,0,0,9525,150495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4" o:spid="_x0000_s1026" o:spt="202" type="#_x0000_t202" style="position:absolute;left:133350;top:125132;height:128270;width:527685;" filled="f" stroked="f" coordsize="21600,21600" o:gfxdata="UEsDBAoAAAAAAIdO4kAAAAAAAAAAAAAAAAAEAAAAZHJzL1BLAwQUAAAACACHTuJA65Skmr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UpJ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5BA101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Informasi</w:t>
                        </w:r>
                      </w:p>
                    </w:txbxContent>
                  </v:textbox>
                </v:shape>
                <v:shape id="Textbox 295" o:spid="_x0000_s1026" o:spt="202" type="#_x0000_t202" style="position:absolute;left:1637853;top:125132;height:128270;width:641985;" filled="f" stroked="f" coordsize="21600,21600" o:gfxdata="UEsDBAoAAAAAAIdO4kAAAAAAAAAAAAAAAAAEAAAAZHJzL1BLAwQUAAAACACHTuJAhNgBAb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YAQ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9BDF83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96" o:spid="_x0000_s1026" o:spt="202" type="#_x0000_t202" style="position:absolute;left:0;top:390524;height:381000;width:6115050;" filled="f" stroked="f" coordsize="21600,21600" o:gfxdata="UEsDBAoAAAAAAIdO4kAAAAAAAAAAAAAAAAAEAAAAZHJzL1BLAwQUAAAACACHTuJAdAqfdr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pB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qf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2040E4">
                        <w:pPr>
                          <w:tabs>
                            <w:tab w:val="left" w:pos="2579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18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Label status: Dalam Proses, Disetujui &amp; Selesai, Butuh Perbaikan,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Ditolak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313CA96">
      <w:pPr>
        <w:pStyle w:val="7"/>
        <w:spacing w:before="9"/>
        <w:rPr>
          <w:rFonts w:ascii="Arial"/>
          <w:b/>
          <w:sz w:val="15"/>
        </w:rPr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0"/>
        <w:gridCol w:w="7580"/>
      </w:tblGrid>
      <w:tr w14:paraId="70D1B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50" w:type="dxa"/>
            <w:tcBorders>
              <w:bottom w:val="single" w:color="E4E7EB" w:sz="6" w:space="0"/>
            </w:tcBorders>
          </w:tcPr>
          <w:p w14:paraId="0DB5BB42">
            <w:pPr>
              <w:pStyle w:val="11"/>
              <w:spacing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Jenis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Perizinan</w:t>
            </w:r>
          </w:p>
        </w:tc>
        <w:tc>
          <w:tcPr>
            <w:tcW w:w="7580" w:type="dxa"/>
            <w:tcBorders>
              <w:bottom w:val="single" w:color="E4E7EB" w:sz="6" w:space="0"/>
            </w:tcBorders>
          </w:tcPr>
          <w:p w14:paraId="7ACC7CDE">
            <w:pPr>
              <w:pStyle w:val="11"/>
              <w:spacing w:line="201" w:lineRule="exact"/>
              <w:ind w:left="529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Nama perizinan yang </w:t>
            </w:r>
            <w:r>
              <w:rPr>
                <w:color w:val="1F2937"/>
                <w:spacing w:val="-2"/>
                <w:sz w:val="18"/>
              </w:rPr>
              <w:t>diajukan</w:t>
            </w:r>
          </w:p>
        </w:tc>
      </w:tr>
      <w:tr w14:paraId="5010C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050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521EEA9F">
            <w:pPr>
              <w:pStyle w:val="11"/>
              <w:spacing w:before="19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Tanggal</w:t>
            </w:r>
            <w:r>
              <w:rPr>
                <w:rFonts w:ascii="Arial"/>
                <w:b/>
                <w:color w:val="1F2937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Pengajuan</w:t>
            </w:r>
          </w:p>
        </w:tc>
        <w:tc>
          <w:tcPr>
            <w:tcW w:w="7580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21107EA4">
            <w:pPr>
              <w:pStyle w:val="11"/>
              <w:spacing w:before="191"/>
              <w:ind w:left="529"/>
              <w:rPr>
                <w:sz w:val="18"/>
              </w:rPr>
            </w:pPr>
            <w:r>
              <w:rPr>
                <w:color w:val="1F2937"/>
                <w:sz w:val="18"/>
              </w:rPr>
              <w:t>Tanggal</w:t>
            </w:r>
            <w:r>
              <w:rPr>
                <w:color w:val="1F2937"/>
                <w:spacing w:val="-10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pengajuan</w:t>
            </w:r>
            <w:r>
              <w:rPr>
                <w:color w:val="1F2937"/>
                <w:spacing w:val="-10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dikirimkan</w:t>
            </w:r>
          </w:p>
        </w:tc>
      </w:tr>
      <w:tr w14:paraId="617F2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050" w:type="dxa"/>
            <w:tcBorders>
              <w:top w:val="single" w:color="E4E7EB" w:sz="6" w:space="0"/>
            </w:tcBorders>
          </w:tcPr>
          <w:p w14:paraId="31997DCF">
            <w:pPr>
              <w:pStyle w:val="11"/>
              <w:spacing w:before="191" w:line="187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Tahap</w:t>
            </w:r>
          </w:p>
        </w:tc>
        <w:tc>
          <w:tcPr>
            <w:tcW w:w="7580" w:type="dxa"/>
            <w:tcBorders>
              <w:top w:val="single" w:color="E4E7EB" w:sz="6" w:space="0"/>
            </w:tcBorders>
          </w:tcPr>
          <w:p w14:paraId="1CCF60DE">
            <w:pPr>
              <w:pStyle w:val="11"/>
              <w:spacing w:before="191" w:line="187" w:lineRule="exact"/>
              <w:ind w:left="529"/>
              <w:rPr>
                <w:sz w:val="18"/>
              </w:rPr>
            </w:pPr>
            <w:r>
              <w:rPr>
                <w:color w:val="1F2937"/>
                <w:sz w:val="18"/>
              </w:rPr>
              <w:t>Posisi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saat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ini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dalam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alur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validasi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(contoh: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Tahap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2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dari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pacing w:val="-5"/>
                <w:sz w:val="18"/>
              </w:rPr>
              <w:t>6)</w:t>
            </w:r>
          </w:p>
        </w:tc>
      </w:tr>
    </w:tbl>
    <w:p w14:paraId="5D262049">
      <w:pPr>
        <w:pStyle w:val="7"/>
        <w:spacing w:before="7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128905</wp:posOffset>
                </wp:positionV>
                <wp:extent cx="6115050" cy="409575"/>
                <wp:effectExtent l="0" t="0" r="0" b="0"/>
                <wp:wrapTopAndBottom/>
                <wp:docPr id="297" name="Group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09575"/>
                          <a:chOff x="0" y="0"/>
                          <a:chExt cx="6115050" cy="40957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-12" y="9530"/>
                            <a:ext cx="61150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90525">
                                <a:moveTo>
                                  <a:pt x="611505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1504950" y="390525"/>
                                </a:lnTo>
                                <a:lnTo>
                                  <a:pt x="6115050" y="390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-12" y="5"/>
                            <a:ext cx="61150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9575">
                                <a:moveTo>
                                  <a:pt x="6115050" y="400050"/>
                                </a:moveTo>
                                <a:lnTo>
                                  <a:pt x="150495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504950" y="409575"/>
                                </a:lnTo>
                                <a:lnTo>
                                  <a:pt x="6115050" y="409575"/>
                                </a:lnTo>
                                <a:lnTo>
                                  <a:pt x="6115050" y="400050"/>
                                </a:lnTo>
                                <a:close/>
                              </a:path>
                              <a:path w="6115050" h="409575">
                                <a:moveTo>
                                  <a:pt x="611505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5049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9524"/>
                            <a:ext cx="611505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F812D">
                              <w:pPr>
                                <w:tabs>
                                  <w:tab w:val="left" w:pos="2579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 xml:space="preserve">Progress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5"/>
                                  <w:sz w:val="18"/>
                                </w:rPr>
                                <w:t>Bar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Indikator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visual persentase kemajuan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pengajuan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.15pt;height:32.25pt;width:481.5pt;mso-position-horizontal-relative:page;mso-wrap-distance-bottom:0pt;mso-wrap-distance-top:0pt;z-index:-251602944;mso-width-relative:page;mso-height-relative:page;" coordsize="6115050,409575" o:gfxdata="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DIz&#10;9rnZAAAACgEAAA8AAAAAAAAAAQAgAAAAIgAAAGRycy9kb3ducmV2LnhtbFBLAQIUABQAAAAIAIdO&#10;4kDyTzU7eAMAAOcMAAAOAAAAAAAAAAEAIAAAACgBAABkcnMvZTJvRG9jLnhtbFBLBQYAAAAABgAG&#10;AFkBAAASBwAAAAA=&#10;">
                <o:lock v:ext="edit" aspectratio="f"/>
                <v:shape id="Graphic 298" o:spid="_x0000_s1026" o:spt="100" style="position:absolute;left:-12;top:9530;height:390525;width:6115050;" fillcolor="#F9FAFA" filled="t" stroked="f" coordsize="6115050,390525" o:gfxdata="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u1BprsAAADc&#10;AAAADwAAAAAAAAABACAAAAAiAAAAZHJzL2Rvd25yZXYueG1sUEsBAhQAFAAAAAgAh07iQDMvBZ47&#10;AAAAOQAAABAAAAAAAAAAAQAgAAAACgEAAGRycy9zaGFwZXhtbC54bWxQSwUGAAAAAAYABgBbAQAA&#10;tAMAAAAA&#10;" path="m6115050,0l1504950,0,0,0,0,390525,1504950,390525,6115050,390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9" o:spid="_x0000_s1026" o:spt="100" style="position:absolute;left:-12;top:5;height:409575;width:6115050;" fillcolor="#E4E7EB" filled="t" stroked="f" coordsize="6115050,409575" o:gfxdata="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iaU7&#10;wAAAANwAAAAPAAAAAAAAAAEAIAAAACIAAABkcnMvZG93bnJldi54bWxQSwECFAAUAAAACACHTuJA&#10;My8FnjsAAAA5AAAAEAAAAAAAAAABACAAAAAPAQAAZHJzL3NoYXBleG1sLnhtbFBLBQYAAAAABgAG&#10;AFsBAAC5AwAAAAA=&#10;" path="m6115050,400050l1504950,400050,0,400050,0,409575,1504950,409575,6115050,409575,6115050,400050xem6115050,0l1504950,0,0,0,0,9525,150495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0" o:spid="_x0000_s1026" o:spt="202" type="#_x0000_t202" style="position:absolute;left:0;top:9524;height:390525;width:6115050;" filled="f" stroked="f" coordsize="21600,21600" o:gfxdata="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Q4g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5F812D">
                        <w:pPr>
                          <w:tabs>
                            <w:tab w:val="left" w:pos="2579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 xml:space="preserve">Progress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5"/>
                            <w:sz w:val="18"/>
                          </w:rPr>
                          <w:t>Bar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>Indikator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visual persentase kemajuan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pengajuan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0F78907">
      <w:pPr>
        <w:pStyle w:val="7"/>
        <w:spacing w:before="241"/>
        <w:rPr>
          <w:rFonts w:ascii="Arial"/>
          <w:b/>
          <w:sz w:val="33"/>
        </w:rPr>
      </w:pPr>
    </w:p>
    <w:p w14:paraId="26F96200">
      <w:pPr>
        <w:pStyle w:val="3"/>
        <w:numPr>
          <w:ilvl w:val="1"/>
          <w:numId w:val="9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>Detail</w:t>
      </w:r>
      <w:r>
        <w:rPr>
          <w:color w:val="1F2937"/>
          <w:spacing w:val="-2"/>
        </w:rPr>
        <w:t xml:space="preserve"> Tracking</w:t>
      </w:r>
    </w:p>
    <w:p w14:paraId="2E2E1E67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301" name="Graphic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1" o:spid="_x0000_s1026" o:spt="100" style="position:absolute;left:0pt;margin-left:65.2pt;margin-top:10.75pt;height:1.5pt;width:481.5pt;mso-position-horizontal-relative:page;mso-wrap-distance-bottom:0pt;mso-wrap-distance-top:0pt;z-index:-251601920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KNYt8M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CEB790">
      <w:pPr>
        <w:pStyle w:val="7"/>
        <w:spacing w:before="277"/>
        <w:ind w:left="584"/>
      </w:pPr>
      <w:r>
        <w:rPr>
          <w:color w:val="1F2937"/>
        </w:rPr>
        <w:t>Klik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salah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satu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kartu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pengajuan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melihat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detail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tracking,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mencakup:</w:t>
      </w:r>
    </w:p>
    <w:p w14:paraId="311EDFD8">
      <w:pPr>
        <w:pStyle w:val="7"/>
        <w:spacing w:before="65"/>
      </w:pPr>
    </w:p>
    <w:p w14:paraId="549CD076">
      <w:pPr>
        <w:pStyle w:val="10"/>
        <w:numPr>
          <w:ilvl w:val="2"/>
          <w:numId w:val="9"/>
        </w:numPr>
        <w:tabs>
          <w:tab w:val="left" w:pos="884"/>
        </w:tabs>
        <w:spacing w:before="0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Timeline</w:t>
      </w:r>
      <w:r>
        <w:rPr>
          <w:b/>
          <w:color w:val="1F2937"/>
          <w:spacing w:val="-14"/>
          <w:sz w:val="20"/>
        </w:rPr>
        <w:t xml:space="preserve"> </w:t>
      </w:r>
      <w:r>
        <w:rPr>
          <w:b/>
          <w:color w:val="1F2937"/>
          <w:sz w:val="20"/>
        </w:rPr>
        <w:t>Alur</w:t>
      </w:r>
      <w:r>
        <w:rPr>
          <w:b/>
          <w:color w:val="1F2937"/>
          <w:spacing w:val="-4"/>
          <w:sz w:val="20"/>
        </w:rPr>
        <w:t xml:space="preserve"> </w:t>
      </w:r>
      <w:r>
        <w:rPr>
          <w:b/>
          <w:color w:val="1F2937"/>
          <w:sz w:val="20"/>
        </w:rPr>
        <w:t>Validasi</w:t>
      </w:r>
      <w:r>
        <w:rPr>
          <w:b/>
          <w:color w:val="1F2937"/>
          <w:spacing w:val="-4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7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Tahapan</w:t>
      </w:r>
      <w:r>
        <w:rPr>
          <w:rFonts w:ascii="Arial MT" w:hAnsi="Arial MT"/>
          <w:color w:val="1F2937"/>
          <w:spacing w:val="-5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yang</w:t>
      </w:r>
      <w:r>
        <w:rPr>
          <w:rFonts w:ascii="Arial MT" w:hAnsi="Arial MT"/>
          <w:color w:val="1F2937"/>
          <w:spacing w:val="-4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sudah</w:t>
      </w:r>
      <w:r>
        <w:rPr>
          <w:rFonts w:ascii="Arial MT" w:hAnsi="Arial MT"/>
          <w:color w:val="1F2937"/>
          <w:spacing w:val="-5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dilalui</w:t>
      </w:r>
      <w:r>
        <w:rPr>
          <w:rFonts w:ascii="Arial MT" w:hAnsi="Arial MT"/>
          <w:color w:val="1F2937"/>
          <w:spacing w:val="-5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dan</w:t>
      </w:r>
      <w:r>
        <w:rPr>
          <w:rFonts w:ascii="Arial MT" w:hAnsi="Arial MT"/>
          <w:color w:val="1F2937"/>
          <w:spacing w:val="-4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yang</w:t>
      </w:r>
      <w:r>
        <w:rPr>
          <w:rFonts w:ascii="Arial MT" w:hAnsi="Arial MT"/>
          <w:color w:val="1F2937"/>
          <w:spacing w:val="-5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sedang</w:t>
      </w:r>
      <w:r>
        <w:rPr>
          <w:rFonts w:ascii="Arial MT" w:hAnsi="Arial MT"/>
          <w:color w:val="1F2937"/>
          <w:spacing w:val="-4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berjalan</w:t>
      </w:r>
    </w:p>
    <w:p w14:paraId="552E4F19">
      <w:pPr>
        <w:pStyle w:val="10"/>
        <w:numPr>
          <w:ilvl w:val="2"/>
          <w:numId w:val="9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Keterangan</w:t>
      </w:r>
      <w:r>
        <w:rPr>
          <w:b/>
          <w:color w:val="1F2937"/>
          <w:spacing w:val="-5"/>
          <w:sz w:val="20"/>
        </w:rPr>
        <w:t xml:space="preserve"> </w:t>
      </w:r>
      <w:r>
        <w:rPr>
          <w:b/>
          <w:color w:val="1F2937"/>
          <w:sz w:val="20"/>
        </w:rPr>
        <w:t>Setiap</w:t>
      </w:r>
      <w:r>
        <w:rPr>
          <w:b/>
          <w:color w:val="1F2937"/>
          <w:spacing w:val="-2"/>
          <w:sz w:val="20"/>
        </w:rPr>
        <w:t xml:space="preserve"> </w:t>
      </w:r>
      <w:r>
        <w:rPr>
          <w:b/>
          <w:color w:val="1F2937"/>
          <w:sz w:val="20"/>
        </w:rPr>
        <w:t>Tahap</w:t>
      </w:r>
      <w:r>
        <w:rPr>
          <w:b/>
          <w:color w:val="1F2937"/>
          <w:spacing w:val="-2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Nama</w:t>
      </w:r>
      <w:r>
        <w:rPr>
          <w:rFonts w:ascii="Arial MT" w:hAnsi="Arial MT"/>
          <w:color w:val="1F2937"/>
          <w:spacing w:val="-2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tahap,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penanggung</w:t>
      </w:r>
      <w:r>
        <w:rPr>
          <w:rFonts w:ascii="Arial MT" w:hAnsi="Arial MT"/>
          <w:color w:val="1F2937"/>
          <w:spacing w:val="-2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jawab</w:t>
      </w:r>
      <w:r>
        <w:rPr>
          <w:rFonts w:ascii="Arial MT" w:hAnsi="Arial MT"/>
          <w:color w:val="1F2937"/>
          <w:spacing w:val="-2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(role),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dan</w:t>
      </w:r>
      <w:r>
        <w:rPr>
          <w:rFonts w:ascii="Arial MT" w:hAnsi="Arial MT"/>
          <w:color w:val="1F2937"/>
          <w:spacing w:val="-2"/>
          <w:sz w:val="20"/>
        </w:rPr>
        <w:t xml:space="preserve"> status</w:t>
      </w:r>
    </w:p>
    <w:p w14:paraId="5AEA37E5">
      <w:pPr>
        <w:pStyle w:val="10"/>
        <w:numPr>
          <w:ilvl w:val="2"/>
          <w:numId w:val="9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Catatan</w:t>
      </w:r>
      <w:r>
        <w:rPr>
          <w:b/>
          <w:color w:val="1F2937"/>
          <w:spacing w:val="-3"/>
          <w:sz w:val="20"/>
        </w:rPr>
        <w:t xml:space="preserve"> </w:t>
      </w:r>
      <w:r>
        <w:rPr>
          <w:b/>
          <w:color w:val="1F2937"/>
          <w:sz w:val="20"/>
        </w:rPr>
        <w:t>Verifikator</w:t>
      </w:r>
      <w:r>
        <w:rPr>
          <w:b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Catatan/komentar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dari</w:t>
      </w:r>
      <w:r>
        <w:rPr>
          <w:rFonts w:ascii="Arial MT" w:hAnsi="Arial MT"/>
          <w:color w:val="1F2937"/>
          <w:spacing w:val="-2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petugas</w:t>
      </w:r>
      <w:r>
        <w:rPr>
          <w:rFonts w:ascii="Arial MT" w:hAnsi="Arial MT"/>
          <w:color w:val="1F2937"/>
          <w:spacing w:val="-3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verifikasi</w:t>
      </w:r>
    </w:p>
    <w:p w14:paraId="7FC74A51">
      <w:pPr>
        <w:pStyle w:val="10"/>
        <w:numPr>
          <w:ilvl w:val="2"/>
          <w:numId w:val="9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Riwayat</w:t>
      </w:r>
      <w:r>
        <w:rPr>
          <w:b/>
          <w:color w:val="1F2937"/>
          <w:spacing w:val="-1"/>
          <w:sz w:val="20"/>
        </w:rPr>
        <w:t xml:space="preserve"> </w:t>
      </w:r>
      <w:r>
        <w:rPr>
          <w:b/>
          <w:color w:val="1F2937"/>
          <w:sz w:val="20"/>
        </w:rPr>
        <w:t>Perubahan</w:t>
      </w:r>
      <w:r>
        <w:rPr>
          <w:b/>
          <w:color w:val="1F2937"/>
          <w:spacing w:val="-1"/>
          <w:sz w:val="20"/>
        </w:rPr>
        <w:t xml:space="preserve"> </w:t>
      </w:r>
      <w:r>
        <w:rPr>
          <w:b/>
          <w:color w:val="1F2937"/>
          <w:sz w:val="20"/>
        </w:rPr>
        <w:t xml:space="preserve">Status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Log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perubahan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status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beserta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waktu</w:t>
      </w:r>
    </w:p>
    <w:p w14:paraId="19EF8688">
      <w:pPr>
        <w:pStyle w:val="10"/>
        <w:numPr>
          <w:ilvl w:val="2"/>
          <w:numId w:val="9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Dokumen</w:t>
      </w:r>
      <w:r>
        <w:rPr>
          <w:b/>
          <w:color w:val="1F2937"/>
          <w:spacing w:val="-1"/>
          <w:sz w:val="20"/>
        </w:rPr>
        <w:t xml:space="preserve"> </w:t>
      </w:r>
      <w:r>
        <w:rPr>
          <w:b/>
          <w:color w:val="1F2937"/>
          <w:sz w:val="20"/>
        </w:rPr>
        <w:t>yang</w:t>
      </w:r>
      <w:r>
        <w:rPr>
          <w:b/>
          <w:color w:val="1F2937"/>
          <w:spacing w:val="-1"/>
          <w:sz w:val="20"/>
        </w:rPr>
        <w:t xml:space="preserve"> </w:t>
      </w:r>
      <w:r>
        <w:rPr>
          <w:b/>
          <w:color w:val="1F2937"/>
          <w:sz w:val="20"/>
        </w:rPr>
        <w:t xml:space="preserve">Diunggah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Daftar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dokumen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yang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telah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diupload</w:t>
      </w:r>
    </w:p>
    <w:p w14:paraId="2FA89F5D">
      <w:pPr>
        <w:pStyle w:val="10"/>
        <w:numPr>
          <w:ilvl w:val="2"/>
          <w:numId w:val="9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rFonts w:ascii="Arial MT" w:hAnsi="Arial MT"/>
          <w:sz w:val="20"/>
        </w:rPr>
      </w:pPr>
      <w:r>
        <w:rPr>
          <w:b/>
          <w:color w:val="1F2937"/>
          <w:sz w:val="20"/>
        </w:rPr>
        <w:t>Dokumen</w:t>
      </w:r>
      <w:r>
        <w:rPr>
          <w:b/>
          <w:color w:val="1F2937"/>
          <w:spacing w:val="-1"/>
          <w:sz w:val="20"/>
        </w:rPr>
        <w:t xml:space="preserve"> </w:t>
      </w:r>
      <w:r>
        <w:rPr>
          <w:b/>
          <w:color w:val="1F2937"/>
          <w:sz w:val="20"/>
        </w:rPr>
        <w:t xml:space="preserve">Hasil </w:t>
      </w:r>
      <w:r>
        <w:rPr>
          <w:rFonts w:ascii="Arial MT" w:hAnsi="Arial MT"/>
          <w:color w:val="1F2937"/>
          <w:sz w:val="20"/>
        </w:rPr>
        <w:t>—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Unduh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Surat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Rekomendasi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atau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Surat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Izin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(jika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z w:val="20"/>
        </w:rPr>
        <w:t>sudah</w:t>
      </w:r>
      <w:r>
        <w:rPr>
          <w:rFonts w:ascii="Arial MT" w:hAnsi="Arial MT"/>
          <w:color w:val="1F2937"/>
          <w:spacing w:val="-1"/>
          <w:sz w:val="20"/>
        </w:rPr>
        <w:t xml:space="preserve"> </w:t>
      </w:r>
      <w:r>
        <w:rPr>
          <w:rFonts w:ascii="Arial MT" w:hAnsi="Arial MT"/>
          <w:color w:val="1F2937"/>
          <w:spacing w:val="-2"/>
          <w:sz w:val="20"/>
        </w:rPr>
        <w:t>terbit)</w:t>
      </w:r>
    </w:p>
    <w:p w14:paraId="35D48D77">
      <w:pPr>
        <w:pStyle w:val="7"/>
        <w:spacing w:before="64"/>
      </w:pPr>
      <w: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201930</wp:posOffset>
                </wp:positionV>
                <wp:extent cx="6115050" cy="1504950"/>
                <wp:effectExtent l="0" t="0" r="0" b="0"/>
                <wp:wrapTopAndBottom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504950"/>
                          <a:chOff x="0" y="0"/>
                          <a:chExt cx="6115050" cy="15049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19049" y="0"/>
                            <a:ext cx="60960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504950">
                                <a:moveTo>
                                  <a:pt x="6007003" y="1504949"/>
                                </a:moveTo>
                                <a:lnTo>
                                  <a:pt x="71196" y="1504949"/>
                                </a:lnTo>
                                <a:lnTo>
                                  <a:pt x="66241" y="1504335"/>
                                </a:lnTo>
                                <a:lnTo>
                                  <a:pt x="29705" y="1485416"/>
                                </a:lnTo>
                                <a:lnTo>
                                  <a:pt x="7715" y="1451929"/>
                                </a:lnTo>
                                <a:lnTo>
                                  <a:pt x="0" y="1415951"/>
                                </a:lnTo>
                                <a:lnTo>
                                  <a:pt x="0" y="1409699"/>
                                </a:lnTo>
                                <a:lnTo>
                                  <a:pt x="0" y="88990"/>
                                </a:lnTo>
                                <a:lnTo>
                                  <a:pt x="10062" y="47531"/>
                                </a:lnTo>
                                <a:lnTo>
                                  <a:pt x="38025" y="12557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57"/>
                                </a:lnTo>
                                <a:lnTo>
                                  <a:pt x="6083420" y="47523"/>
                                </a:lnTo>
                                <a:lnTo>
                                  <a:pt x="6095998" y="88990"/>
                                </a:lnTo>
                                <a:lnTo>
                                  <a:pt x="6095998" y="1415951"/>
                                </a:lnTo>
                                <a:lnTo>
                                  <a:pt x="6083420" y="1457418"/>
                                </a:lnTo>
                                <a:lnTo>
                                  <a:pt x="6048466" y="1492354"/>
                                </a:lnTo>
                                <a:lnTo>
                                  <a:pt x="6013197" y="1504335"/>
                                </a:lnTo>
                                <a:lnTo>
                                  <a:pt x="6007003" y="1504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411"/>
                            <a:ext cx="86995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504315">
                                <a:moveTo>
                                  <a:pt x="86379" y="1504093"/>
                                </a:moveTo>
                                <a:lnTo>
                                  <a:pt x="42321" y="1488483"/>
                                </a:lnTo>
                                <a:lnTo>
                                  <a:pt x="11259" y="1454216"/>
                                </a:lnTo>
                                <a:lnTo>
                                  <a:pt x="0" y="140927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409271"/>
                                </a:lnTo>
                                <a:lnTo>
                                  <a:pt x="44855" y="1454216"/>
                                </a:lnTo>
                                <a:lnTo>
                                  <a:pt x="63493" y="1488483"/>
                                </a:lnTo>
                                <a:lnTo>
                                  <a:pt x="80381" y="1502104"/>
                                </a:lnTo>
                                <a:lnTo>
                                  <a:pt x="86379" y="1504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28599" y="1104899"/>
                            <a:ext cx="1019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47650">
                                <a:moveTo>
                                  <a:pt x="96577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0" y="247259"/>
                                </a:lnTo>
                                <a:lnTo>
                                  <a:pt x="14085" y="228246"/>
                                </a:lnTo>
                                <a:lnTo>
                                  <a:pt x="0" y="194257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64"/>
                                </a:lnTo>
                                <a:lnTo>
                                  <a:pt x="53397" y="0"/>
                                </a:lnTo>
                                <a:lnTo>
                                  <a:pt x="965777" y="0"/>
                                </a:lnTo>
                                <a:lnTo>
                                  <a:pt x="1005089" y="19385"/>
                                </a:lnTo>
                                <a:lnTo>
                                  <a:pt x="1019174" y="53392"/>
                                </a:lnTo>
                                <a:lnTo>
                                  <a:pt x="1019174" y="194257"/>
                                </a:lnTo>
                                <a:lnTo>
                                  <a:pt x="999782" y="233548"/>
                                </a:lnTo>
                                <a:lnTo>
                                  <a:pt x="969494" y="247259"/>
                                </a:lnTo>
                                <a:lnTo>
                                  <a:pt x="96577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6115050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C64AAC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-2"/>
                                  <w:sz w:val="23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21"/>
                                </w:rPr>
                                <w:t>Perlu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21"/>
                                </w:rPr>
                                <w:t>Perbaikan</w:t>
                              </w:r>
                            </w:p>
                            <w:p w14:paraId="2E810241">
                              <w:pPr>
                                <w:spacing w:before="169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pengajuan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berubah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pacing w:val="-2"/>
                                  <w:sz w:val="19"/>
                                </w:rPr>
                                <w:t>menjadi</w:t>
                              </w:r>
                            </w:p>
                            <w:p w14:paraId="00AA03B4">
                              <w:pPr>
                                <w:spacing w:before="107"/>
                                <w:ind w:left="36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21"/>
                                </w:rPr>
                                <w:t xml:space="preserve">"Perlu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21"/>
                                </w:rPr>
                                <w:t>Perbaikan"</w:t>
                              </w:r>
                            </w:p>
                            <w:p w14:paraId="24667486">
                              <w:pPr>
                                <w:spacing w:before="183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91400D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klik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Detail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91400D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melihat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catatan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petugas</w:t>
                              </w:r>
                              <w:r>
                                <w:rPr>
                                  <w:color w:val="91400D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tentang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apa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91400D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perlu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diperbaiki.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Kemudian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klik</w:t>
                              </w:r>
                              <w:r>
                                <w:rPr>
                                  <w:color w:val="91400D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pacing w:val="-2"/>
                                  <w:sz w:val="19"/>
                                </w:rPr>
                                <w:t>tombol</w:t>
                              </w:r>
                            </w:p>
                            <w:p w14:paraId="0E19BC00">
                              <w:pPr>
                                <w:tabs>
                                  <w:tab w:val="left" w:pos="2014"/>
                                </w:tabs>
                                <w:spacing w:before="141"/>
                                <w:ind w:left="51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 xml:space="preserve">Edit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Pengajuan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melakukan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koreksi</w:t>
                              </w:r>
                              <w:r>
                                <w:rPr>
                                  <w:color w:val="91400D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mengirim</w:t>
                              </w:r>
                              <w:r>
                                <w:rPr>
                                  <w:color w:val="91400D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pacing w:val="-2"/>
                                  <w:sz w:val="19"/>
                                </w:rPr>
                                <w:t>ulang.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5.9pt;height:118.5pt;width:481.5pt;mso-position-horizontal-relative:page;mso-wrap-distance-bottom:0pt;mso-wrap-distance-top:0pt;z-index:-251601920;mso-width-relative:page;mso-height-relative:page;" coordsize="6115050,1504950" o:gfxdata="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">
                <o:lock v:ext="edit" aspectratio="f"/>
                <v:shape id="Graphic 303" o:spid="_x0000_s1026" o:spt="100" style="position:absolute;left:19049;top:0;height:1504950;width:6096000;" fillcolor="#FFFAEB" filled="t" stroked="f" coordsize="6096000,1504950" o:gfxdata="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ivKYvQAA&#10;ANwAAAAPAAAAAAAAAAEAIAAAACIAAABkcnMvZG93bnJldi54bWxQSwECFAAUAAAACACHTuJAMy8F&#10;njsAAAA5AAAAEAAAAAAAAAABACAAAAAMAQAAZHJzL3NoYXBleG1sLnhtbFBLBQYAAAAABgAGAFsB&#10;AAC2AwAAAAA=&#10;" path="m6007003,1504949l71196,1504949,66241,1504335,29705,1485416,7715,1451929,0,1415951,0,1409699,0,88990,10062,47531,38025,12557,71196,0,6007003,0,6048466,12557,6083420,47523,6095998,88990,6095998,1415951,6083420,1457418,6048466,1492354,6013197,1504335,6007003,15049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0;top:411;height:1504315;width:86995;" fillcolor="#F59D0A" filled="t" stroked="f" coordsize="86995,1504315" o:gfxdata="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Q1ZavQAA&#10;ANwAAAAPAAAAAAAAAAEAIAAAACIAAABkcnMvZG93bnJldi54bWxQSwECFAAUAAAACACHTuJAMy8F&#10;njsAAAA5AAAAEAAAAAAAAAABACAAAAAMAQAAZHJzL3NoYXBleG1sLnhtbFBLBQYAAAAABgAGAFsB&#10;AAC2AwAAAAA=&#10;" path="m86379,1504093l42321,1488483,11259,1454216,0,1409271,0,94821,11259,49874,42321,15608,86379,0,80381,1988,73379,6821,47722,41892,38371,85438,38100,94821,38100,1409271,44855,1454216,63493,1488483,80381,1502104,86379,15040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228599;top:1104899;height:247650;width:1019175;" fillcolor="#FEF2C7" filled="t" stroked="f" coordsize="1019175,247650" o:gfxdata="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67B374A&#10;AADcAAAADwAAAAAAAAABACAAAAAiAAAAZHJzL2Rvd25yZXYueG1sUEsBAhQAFAAAAAgAh07iQDMv&#10;BZ47AAAAOQAAABAAAAAAAAAAAQAgAAAADQEAAGRycy9zaGFwZXhtbC54bWxQSwUGAAAAAAYABgBb&#10;AQAAtwMAAAAA&#10;" path="m965777,247630l53397,247630,49680,247259,14085,228246,0,194257,0,190499,0,53392,19392,14064,53397,0,965777,0,1005089,19385,1019174,53392,1019174,194257,999782,233548,969494,247259,96577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6" o:spid="_x0000_s1026" o:spt="202" type="#_x0000_t202" style="position:absolute;left:0;top:0;height:1504950;width:6115050;" filled="f" stroked="f" coordsize="21600,21600" o:gfxdata="UEsDBAoAAAAAAIdO4kAAAAAAAAAAAAAAAAAEAAAAZHJzL1BLAwQUAAAACACHTuJA6uEFbL4AAADc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EF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C64AAC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spacing w:val="-2"/>
                            <w:sz w:val="23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21"/>
                          </w:rPr>
                          <w:t>Perlu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21"/>
                          </w:rPr>
                          <w:t>Perbaikan</w:t>
                        </w:r>
                      </w:p>
                      <w:p w14:paraId="2E810241">
                        <w:pPr>
                          <w:spacing w:before="169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Jika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status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pengajuan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berubah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pacing w:val="-2"/>
                            <w:sz w:val="19"/>
                          </w:rPr>
                          <w:t>menjadi</w:t>
                        </w:r>
                      </w:p>
                      <w:p w14:paraId="00AA03B4">
                        <w:pPr>
                          <w:spacing w:before="107"/>
                          <w:ind w:left="36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91400D"/>
                            <w:sz w:val="21"/>
                          </w:rPr>
                          <w:t xml:space="preserve">"Perlu 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21"/>
                          </w:rPr>
                          <w:t>Perbaikan"</w:t>
                        </w:r>
                      </w:p>
                      <w:p w14:paraId="24667486">
                        <w:pPr>
                          <w:spacing w:before="183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,</w:t>
                        </w:r>
                        <w:r>
                          <w:rPr>
                            <w:color w:val="91400D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klik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Detail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untuk</w:t>
                        </w:r>
                        <w:r>
                          <w:rPr>
                            <w:color w:val="91400D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melihat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catatan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dari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petugas</w:t>
                        </w:r>
                        <w:r>
                          <w:rPr>
                            <w:color w:val="91400D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tentang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apa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yang</w:t>
                        </w:r>
                        <w:r>
                          <w:rPr>
                            <w:color w:val="91400D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perlu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diperbaiki.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Kemudian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klik</w:t>
                        </w:r>
                        <w:r>
                          <w:rPr>
                            <w:color w:val="91400D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pacing w:val="-2"/>
                            <w:sz w:val="19"/>
                          </w:rPr>
                          <w:t>tombol</w:t>
                        </w:r>
                      </w:p>
                      <w:p w14:paraId="0E19BC00">
                        <w:pPr>
                          <w:tabs>
                            <w:tab w:val="left" w:pos="2014"/>
                          </w:tabs>
                          <w:spacing w:before="141"/>
                          <w:ind w:left="51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 xml:space="preserve">Edit 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8"/>
                          </w:rPr>
                          <w:t>Pengajuan</w:t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ab/>
                        </w:r>
                        <w:r>
                          <w:rPr>
                            <w:color w:val="91400D"/>
                            <w:sz w:val="19"/>
                          </w:rPr>
                          <w:t>untuk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melakukan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koreksi</w:t>
                        </w:r>
                        <w:r>
                          <w:rPr>
                            <w:color w:val="91400D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dan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mengirim</w:t>
                        </w:r>
                        <w:r>
                          <w:rPr>
                            <w:color w:val="91400D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pacing w:val="-2"/>
                            <w:sz w:val="19"/>
                          </w:rPr>
                          <w:t>ulang.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FC5AEE6">
      <w:pPr>
        <w:pStyle w:val="7"/>
        <w:spacing w:after="0"/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10931442">
      <w:pPr>
        <w:pStyle w:val="7"/>
      </w:pPr>
    </w:p>
    <w:p w14:paraId="3197BE7B">
      <w:pPr>
        <w:pStyle w:val="7"/>
        <w:spacing w:before="150"/>
      </w:pPr>
    </w:p>
    <w:p w14:paraId="14551253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307" name="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5E8EC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">
                <o:lock v:ext="edit" aspectratio="f"/>
                <v:shape id="Image 308" o:spid="_x0000_s1026" o:spt="75" type="#_x0000_t75" style="position:absolute;left:0;top:0;height:266699;width:609599;" filled="f" o:preferrelative="t" stroked="f" coordsize="21600,21600" o:gfxdata="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sU6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o:title=""/>
                  <o:lock v:ext="edit" aspectratio="f"/>
                </v:shape>
                <v:shape id="Textbox 309" o:spid="_x0000_s1026" o:spt="202" type="#_x0000_t202" style="position:absolute;left:0;top:0;height:266700;width:609600;" filled="f" stroked="f" coordsize="21600,21600" o:gfxdata="UEsDBAoAAAAAAIdO4kAAAAAAAAAAAAAAAAAEAAAAZHJzL1BLAwQUAAAACACHTuJAm36RHr4AAADc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FNTeJx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6R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75E8EC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30AAC83">
      <w:pPr>
        <w:pStyle w:val="2"/>
        <w:rPr>
          <w:b w:val="0"/>
        </w:rPr>
      </w:pPr>
      <w:r>
        <w:rPr>
          <w:b w:val="0"/>
          <w:color w:val="91400D"/>
          <w:spacing w:val="-5"/>
        </w:rPr>
        <w:t>Dokumen</w:t>
      </w:r>
      <w:r>
        <w:rPr>
          <w:b w:val="0"/>
          <w:color w:val="91400D"/>
          <w:spacing w:val="-28"/>
        </w:rPr>
        <w:t xml:space="preserve"> </w:t>
      </w:r>
      <w:r>
        <w:rPr>
          <w:b w:val="0"/>
          <w:color w:val="91400D"/>
          <w:spacing w:val="-4"/>
        </w:rPr>
        <w:t>Saya</w:t>
      </w:r>
    </w:p>
    <w:p w14:paraId="0CB3CB16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310" name="Imag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3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401320</wp:posOffset>
                </wp:positionV>
                <wp:extent cx="1047750" cy="266700"/>
                <wp:effectExtent l="0" t="0" r="0" b="0"/>
                <wp:wrapTopAndBottom/>
                <wp:docPr id="311" name="Group 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266700"/>
                          <a:chOff x="0" y="0"/>
                          <a:chExt cx="1047750" cy="266700"/>
                        </a:xfrm>
                      </wpg:grpSpPr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4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10477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D4C81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 xml:space="preserve">Dokumen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4"/>
                                  <w:sz w:val="18"/>
                                </w:rPr>
                                <w:t>Saya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1.6pt;height:21pt;width:82.5pt;mso-position-horizontal-relative:page;mso-wrap-distance-bottom:0pt;mso-wrap-distance-top:0pt;z-index:-251599872;mso-width-relative:page;mso-height-relative:page;" coordsize="1047750,266700" o:gfxdata="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">
                <o:lock v:ext="edit" aspectratio="f"/>
                <v:shape id="Image 312" o:spid="_x0000_s1026" o:spt="75" type="#_x0000_t75" style="position:absolute;left:0;top:0;height:266699;width:1047749;" filled="f" o:preferrelative="t" stroked="f" coordsize="21600,21600" o:gfxdata="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Hiu&#10;Q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0" o:title=""/>
                  <o:lock v:ext="edit" aspectratio="f"/>
                </v:shape>
                <v:shape id="Textbox 313" o:spid="_x0000_s1026" o:spt="202" type="#_x0000_t202" style="position:absolute;left:0;top:0;height:266700;width:1047750;" filled="f" stroked="f" coordsize="21600,21600" o:gfxdata="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8w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FD4C81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 xml:space="preserve">Dokumen 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4"/>
                            <w:sz w:val="18"/>
                          </w:rPr>
                          <w:t>Saya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32D1BF3">
      <w:pPr>
        <w:pStyle w:val="7"/>
        <w:spacing w:before="53"/>
        <w:rPr>
          <w:rFonts w:ascii="Arial Black"/>
        </w:rPr>
      </w:pPr>
    </w:p>
    <w:p w14:paraId="65B3B308">
      <w:pPr>
        <w:pStyle w:val="7"/>
        <w:spacing w:before="397" w:line="360" w:lineRule="auto"/>
        <w:ind w:left="584"/>
      </w:pPr>
      <w:r>
        <w:rPr>
          <w:color w:val="1F2937"/>
        </w:rPr>
        <w:t>Menu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Dokumen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Saya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adalah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repositori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dokumen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pribadi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Anda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tersimpan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dalam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sistem.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Dokumen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yang diunggah di sini dapat digunakan kembali pada setiap pengajuan perizinan tanpa harus mengunggah ulang.</w:t>
      </w:r>
    </w:p>
    <w:p w14:paraId="3641B563">
      <w:pPr>
        <w:pStyle w:val="7"/>
        <w:rPr>
          <w:sz w:val="33"/>
        </w:rPr>
      </w:pPr>
    </w:p>
    <w:p w14:paraId="3B3A1CDB">
      <w:pPr>
        <w:pStyle w:val="7"/>
        <w:rPr>
          <w:sz w:val="33"/>
        </w:rPr>
      </w:pPr>
    </w:p>
    <w:p w14:paraId="19FEFE09">
      <w:pPr>
        <w:pStyle w:val="7"/>
        <w:rPr>
          <w:sz w:val="33"/>
        </w:rPr>
      </w:pPr>
    </w:p>
    <w:p w14:paraId="1CCEE688">
      <w:pPr>
        <w:pStyle w:val="7"/>
        <w:rPr>
          <w:sz w:val="33"/>
        </w:rPr>
      </w:pPr>
    </w:p>
    <w:p w14:paraId="7DBF60CD">
      <w:pPr>
        <w:pStyle w:val="7"/>
        <w:rPr>
          <w:sz w:val="33"/>
        </w:rPr>
      </w:pPr>
    </w:p>
    <w:p w14:paraId="043278B7">
      <w:pPr>
        <w:pStyle w:val="7"/>
        <w:rPr>
          <w:sz w:val="33"/>
        </w:rPr>
      </w:pPr>
    </w:p>
    <w:p w14:paraId="6B2D87D8">
      <w:pPr>
        <w:pStyle w:val="7"/>
        <w:rPr>
          <w:sz w:val="33"/>
        </w:rPr>
      </w:pPr>
    </w:p>
    <w:p w14:paraId="6FBC2869">
      <w:pPr>
        <w:pStyle w:val="7"/>
        <w:rPr>
          <w:sz w:val="33"/>
        </w:rPr>
      </w:pPr>
    </w:p>
    <w:p w14:paraId="48EDC875">
      <w:pPr>
        <w:pStyle w:val="7"/>
        <w:rPr>
          <w:sz w:val="33"/>
        </w:rPr>
      </w:pPr>
    </w:p>
    <w:p w14:paraId="0B6C8E83">
      <w:pPr>
        <w:pStyle w:val="7"/>
        <w:rPr>
          <w:sz w:val="33"/>
        </w:rPr>
      </w:pPr>
    </w:p>
    <w:p w14:paraId="1F803FF3">
      <w:pPr>
        <w:pStyle w:val="7"/>
        <w:rPr>
          <w:sz w:val="33"/>
        </w:rPr>
      </w:pPr>
    </w:p>
    <w:p w14:paraId="69A6F58C">
      <w:pPr>
        <w:pStyle w:val="7"/>
        <w:rPr>
          <w:sz w:val="33"/>
        </w:rPr>
      </w:pPr>
    </w:p>
    <w:p w14:paraId="76C85C74">
      <w:pPr>
        <w:pStyle w:val="7"/>
        <w:rPr>
          <w:sz w:val="33"/>
        </w:rPr>
      </w:pPr>
    </w:p>
    <w:p w14:paraId="01609DDB">
      <w:pPr>
        <w:pStyle w:val="7"/>
        <w:rPr>
          <w:sz w:val="33"/>
        </w:rPr>
      </w:pPr>
    </w:p>
    <w:p w14:paraId="4826A716">
      <w:pPr>
        <w:pStyle w:val="7"/>
        <w:rPr>
          <w:sz w:val="33"/>
        </w:rPr>
      </w:pPr>
    </w:p>
    <w:p w14:paraId="2D093800">
      <w:pPr>
        <w:pStyle w:val="7"/>
        <w:spacing w:before="182"/>
        <w:rPr>
          <w:sz w:val="33"/>
        </w:rPr>
      </w:pPr>
    </w:p>
    <w:p w14:paraId="08AAA24B">
      <w:pPr>
        <w:pStyle w:val="3"/>
        <w:numPr>
          <w:ilvl w:val="1"/>
          <w:numId w:val="10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-4041775</wp:posOffset>
                </wp:positionV>
                <wp:extent cx="6650990" cy="3953510"/>
                <wp:effectExtent l="0" t="0" r="0" b="0"/>
                <wp:wrapNone/>
                <wp:docPr id="314" name="Group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953510"/>
                          <a:chOff x="0" y="0"/>
                          <a:chExt cx="6650990" cy="395351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6650990" cy="395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3510">
                                <a:moveTo>
                                  <a:pt x="6650735" y="3953255"/>
                                </a:moveTo>
                                <a:lnTo>
                                  <a:pt x="0" y="3953255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8980"/>
                                </a:lnTo>
                                <a:lnTo>
                                  <a:pt x="382142" y="228980"/>
                                </a:lnTo>
                                <a:lnTo>
                                  <a:pt x="370883" y="229524"/>
                                </a:lnTo>
                                <a:lnTo>
                                  <a:pt x="328207" y="242492"/>
                                </a:lnTo>
                                <a:lnTo>
                                  <a:pt x="293743" y="270804"/>
                                </a:lnTo>
                                <a:lnTo>
                                  <a:pt x="272736" y="310150"/>
                                </a:lnTo>
                                <a:lnTo>
                                  <a:pt x="267842" y="343280"/>
                                </a:lnTo>
                                <a:lnTo>
                                  <a:pt x="267842" y="3534155"/>
                                </a:lnTo>
                                <a:lnTo>
                                  <a:pt x="276543" y="3577896"/>
                                </a:lnTo>
                                <a:lnTo>
                                  <a:pt x="301320" y="3614977"/>
                                </a:lnTo>
                                <a:lnTo>
                                  <a:pt x="338403" y="3639755"/>
                                </a:lnTo>
                                <a:lnTo>
                                  <a:pt x="382142" y="3648455"/>
                                </a:lnTo>
                                <a:lnTo>
                                  <a:pt x="6650735" y="3648455"/>
                                </a:lnTo>
                                <a:lnTo>
                                  <a:pt x="6650735" y="3953255"/>
                                </a:lnTo>
                                <a:close/>
                              </a:path>
                              <a:path w="6650990" h="3953510">
                                <a:moveTo>
                                  <a:pt x="6650735" y="3648455"/>
                                </a:moveTo>
                                <a:lnTo>
                                  <a:pt x="6268592" y="3648455"/>
                                </a:lnTo>
                                <a:lnTo>
                                  <a:pt x="6279852" y="3647912"/>
                                </a:lnTo>
                                <a:lnTo>
                                  <a:pt x="6290895" y="3646280"/>
                                </a:lnTo>
                                <a:lnTo>
                                  <a:pt x="6332105" y="3629210"/>
                                </a:lnTo>
                                <a:lnTo>
                                  <a:pt x="6363647" y="3597668"/>
                                </a:lnTo>
                                <a:lnTo>
                                  <a:pt x="6380717" y="3556458"/>
                                </a:lnTo>
                                <a:lnTo>
                                  <a:pt x="6382892" y="3534155"/>
                                </a:lnTo>
                                <a:lnTo>
                                  <a:pt x="6382892" y="343280"/>
                                </a:lnTo>
                                <a:lnTo>
                                  <a:pt x="6374191" y="299540"/>
                                </a:lnTo>
                                <a:lnTo>
                                  <a:pt x="6349414" y="262458"/>
                                </a:lnTo>
                                <a:lnTo>
                                  <a:pt x="6312332" y="237681"/>
                                </a:lnTo>
                                <a:lnTo>
                                  <a:pt x="6268592" y="228980"/>
                                </a:lnTo>
                                <a:lnTo>
                                  <a:pt x="6650735" y="228980"/>
                                </a:lnTo>
                                <a:lnTo>
                                  <a:pt x="6650735" y="3648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72605" y="233736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47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59"/>
                                </a:lnTo>
                                <a:lnTo>
                                  <a:pt x="14464" y="54635"/>
                                </a:lnTo>
                                <a:lnTo>
                                  <a:pt x="18460" y="48663"/>
                                </a:lnTo>
                                <a:lnTo>
                                  <a:pt x="22456" y="4269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50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58"/>
                                </a:lnTo>
                                <a:lnTo>
                                  <a:pt x="88167" y="2124"/>
                                </a:lnTo>
                                <a:lnTo>
                                  <a:pt x="95221" y="723"/>
                                </a:lnTo>
                                <a:lnTo>
                                  <a:pt x="102345" y="19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19"/>
                                </a:lnTo>
                                <a:lnTo>
                                  <a:pt x="6010302" y="723"/>
                                </a:lnTo>
                                <a:lnTo>
                                  <a:pt x="6017356" y="2124"/>
                                </a:lnTo>
                                <a:lnTo>
                                  <a:pt x="6024410" y="3514"/>
                                </a:lnTo>
                                <a:lnTo>
                                  <a:pt x="6056842" y="18459"/>
                                </a:lnTo>
                                <a:lnTo>
                                  <a:pt x="6062822" y="22450"/>
                                </a:lnTo>
                                <a:lnTo>
                                  <a:pt x="6087064" y="48663"/>
                                </a:lnTo>
                                <a:lnTo>
                                  <a:pt x="6091059" y="54635"/>
                                </a:lnTo>
                                <a:lnTo>
                                  <a:pt x="6094433" y="60959"/>
                                </a:lnTo>
                                <a:lnTo>
                                  <a:pt x="6097185" y="67608"/>
                                </a:lnTo>
                                <a:lnTo>
                                  <a:pt x="6099938" y="74247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613"/>
                                </a:lnTo>
                                <a:lnTo>
                                  <a:pt x="6104822" y="3314718"/>
                                </a:lnTo>
                                <a:lnTo>
                                  <a:pt x="6103419" y="3321767"/>
                                </a:lnTo>
                                <a:lnTo>
                                  <a:pt x="6102015" y="3328815"/>
                                </a:lnTo>
                                <a:lnTo>
                                  <a:pt x="6099938" y="3335664"/>
                                </a:lnTo>
                                <a:lnTo>
                                  <a:pt x="6097185" y="3342303"/>
                                </a:lnTo>
                                <a:lnTo>
                                  <a:pt x="6094433" y="3348951"/>
                                </a:lnTo>
                                <a:lnTo>
                                  <a:pt x="6091059" y="3355276"/>
                                </a:lnTo>
                                <a:lnTo>
                                  <a:pt x="6087064" y="3361248"/>
                                </a:lnTo>
                                <a:lnTo>
                                  <a:pt x="6083068" y="3367239"/>
                                </a:lnTo>
                                <a:lnTo>
                                  <a:pt x="6050862" y="3395471"/>
                                </a:lnTo>
                                <a:lnTo>
                                  <a:pt x="6037904" y="3401596"/>
                                </a:lnTo>
                                <a:lnTo>
                                  <a:pt x="6031260" y="3404349"/>
                                </a:lnTo>
                                <a:lnTo>
                                  <a:pt x="6024410" y="3406435"/>
                                </a:lnTo>
                                <a:lnTo>
                                  <a:pt x="6017356" y="3407825"/>
                                </a:lnTo>
                                <a:lnTo>
                                  <a:pt x="6010302" y="3409244"/>
                                </a:lnTo>
                                <a:lnTo>
                                  <a:pt x="6003179" y="3409949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102345" y="3409949"/>
                                </a:lnTo>
                                <a:lnTo>
                                  <a:pt x="95221" y="3409244"/>
                                </a:lnTo>
                                <a:lnTo>
                                  <a:pt x="88167" y="3407825"/>
                                </a:lnTo>
                                <a:lnTo>
                                  <a:pt x="81113" y="3406435"/>
                                </a:lnTo>
                                <a:lnTo>
                                  <a:pt x="74264" y="3404349"/>
                                </a:lnTo>
                                <a:lnTo>
                                  <a:pt x="67619" y="3401596"/>
                                </a:lnTo>
                                <a:lnTo>
                                  <a:pt x="60974" y="3398843"/>
                                </a:lnTo>
                                <a:lnTo>
                                  <a:pt x="32082" y="3377860"/>
                                </a:lnTo>
                                <a:lnTo>
                                  <a:pt x="26997" y="3372783"/>
                                </a:lnTo>
                                <a:lnTo>
                                  <a:pt x="22456" y="3367239"/>
                                </a:lnTo>
                                <a:lnTo>
                                  <a:pt x="18460" y="3361248"/>
                                </a:lnTo>
                                <a:lnTo>
                                  <a:pt x="14464" y="3355276"/>
                                </a:lnTo>
                                <a:lnTo>
                                  <a:pt x="11090" y="3348951"/>
                                </a:lnTo>
                                <a:lnTo>
                                  <a:pt x="8337" y="3342303"/>
                                </a:lnTo>
                                <a:lnTo>
                                  <a:pt x="5585" y="3335664"/>
                                </a:lnTo>
                                <a:lnTo>
                                  <a:pt x="3507" y="3328815"/>
                                </a:lnTo>
                                <a:lnTo>
                                  <a:pt x="2104" y="3321767"/>
                                </a:lnTo>
                                <a:lnTo>
                                  <a:pt x="701" y="3314718"/>
                                </a:lnTo>
                                <a:lnTo>
                                  <a:pt x="0" y="3307613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77367" y="3238858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57"/>
                                </a:lnTo>
                                <a:lnTo>
                                  <a:pt x="55334" y="387669"/>
                                </a:lnTo>
                                <a:lnTo>
                                  <a:pt x="23741" y="361716"/>
                                </a:lnTo>
                                <a:lnTo>
                                  <a:pt x="4486" y="325649"/>
                                </a:lnTo>
                                <a:lnTo>
                                  <a:pt x="0" y="295281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81"/>
                                </a:lnTo>
                                <a:lnTo>
                                  <a:pt x="6088024" y="335375"/>
                                </a:lnTo>
                                <a:lnTo>
                                  <a:pt x="6065311" y="369367"/>
                                </a:lnTo>
                                <a:lnTo>
                                  <a:pt x="6031320" y="392080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505"/>
                            <a:ext cx="6095999" cy="3009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Textbox 319"/>
                        <wps:cNvSpPr txBox="1"/>
                        <wps:spPr>
                          <a:xfrm>
                            <a:off x="2286646" y="3360832"/>
                            <a:ext cx="21005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DE06F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7.1 — Halaman Dokumen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Saya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-318.25pt;height:311.3pt;width:523.7pt;mso-position-horizontal-relative:page;z-index:-251642880;mso-width-relative:page;mso-height-relative:page;" coordsize="6650990,3953510" o:gfxdata="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">
                <o:lock v:ext="edit" aspectratio="f"/>
                <v:shape id="Graphic 315" o:spid="_x0000_s1026" o:spt="100" style="position:absolute;left:0;top:0;height:3953510;width:6650990;" fillcolor="#000000" filled="t" stroked="f" coordsize="6650990,3953510" o:gfxdata="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pdlq8AAAA&#10;3AAAAA8AAAAAAAAAAQAgAAAAIgAAAGRycy9kb3ducmV2LnhtbFBLAQIUABQAAAAIAIdO4kAzLwWe&#10;OwAAADkAAAAQAAAAAAAAAAEAIAAAAAsBAABkcnMvc2hhcGV4bWwueG1sUEsFBgAAAAAGAAYAWwEA&#10;ALUDAAAAAA==&#10;" path="m6650735,3953255l0,3953255,0,0,6650735,0,6650735,228980,382142,228980,370883,229524,328207,242492,293743,270804,272736,310150,267842,343280,267842,3534155,276543,3577896,301320,3614977,338403,3639755,382142,3648455,6650735,3648455,6650735,3953255xem6650735,3648455l6268592,3648455,6279852,3647912,6290895,3646280,6332105,3629210,6363647,3597668,6380717,3556458,6382892,3534155,6382892,343280,6374191,299540,6349414,262458,6312332,237681,6268592,228980,6650735,228980,6650735,3648455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316" o:spid="_x0000_s1026" o:spt="100" style="position:absolute;left:272605;top:233736;height:3409950;width:6105525;" filled="f" stroked="t" coordsize="6105525,3409950" o:gfxdata="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ALdb4A&#10;AADcAAAADwAAAAAAAAABACAAAAAiAAAAZHJzL2Rvd25yZXYueG1sUEsBAhQAFAAAAAgAh07iQDMv&#10;BZ47AAAAOQAAABAAAAAAAAAAAQAgAAAADQEAAGRycy9zaGFwZXhtbC54bWxQSwUGAAAAAAYABgBb&#10;AQAAtwMAAAAA&#10;" path="m0,3300412l0,109537,0,102336,701,95211,2104,88144,3507,81095,5585,74247,8337,67608,11090,60959,14464,54635,18460,48663,22456,42691,26997,37147,32082,32070,37168,26993,42701,22450,48681,18459,54661,14458,88167,2124,95221,723,102345,19,109537,0,5995987,0,6003179,19,6010302,723,6017356,2124,6024410,3514,6056842,18459,6062822,22450,6087064,48663,6091059,54635,6094433,60959,6097185,67608,6099938,74247,6102015,81095,6103419,88144,6104822,95211,6105524,102336,6105524,109537,6105524,3300412,6105524,3307613,6104822,3314718,6103419,3321767,6102015,3328815,6099938,3335664,6097185,3342303,6094433,3348951,6091059,3355276,6087064,3361248,6083068,3367239,6050862,3395471,6037904,3401596,6031260,3404349,6024410,3406435,6017356,3407825,6010302,3409244,6003179,3409949,5995987,3409949,109537,3409949,102345,3409949,95221,3409244,88167,3407825,81113,3406435,74264,3404349,67619,3401596,60974,3398843,32082,3377860,26997,3372783,22456,3367239,18460,3361248,14464,3355276,11090,3348951,8337,3342303,5585,3335664,3507,3328815,2104,3321767,701,3314718,0,3307613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317" o:spid="_x0000_s1026" o:spt="100" style="position:absolute;left:277367;top:3238858;height:400050;width:6096000;" fillcolor="#F9FAFA" filled="t" stroked="f" coordsize="6096000,400050" o:gfxdata="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M++xL4A&#10;AADcAAAADwAAAAAAAAABACAAAAAiAAAAZHJzL2Rvd25yZXYueG1sUEsBAhQAFAAAAAgAh07iQDMv&#10;BZ47AAAAOQAAABAAAAAAAAAAAQAgAAAADQEAAGRycy9zaGFwZXhtbC54bWxQSwUGAAAAAAYABgBb&#10;AQAAtwMAAAAA&#10;" path="m5991224,400049l104775,400049,94453,399557,55334,387669,23741,361716,4486,325649,0,295281,0,0,6095999,0,6095999,295281,6088024,335375,6065311,369367,6031320,392080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8" o:spid="_x0000_s1026" o:spt="75" type="#_x0000_t75" style="position:absolute;left:277368;top:238505;height:3009871;width:6095999;" filled="f" o:preferrelative="t" stroked="f" coordsize="21600,21600" o:gfxdata="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INfu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1" o:title=""/>
                  <o:lock v:ext="edit" aspectratio="f"/>
                </v:shape>
                <v:shape id="Textbox 319" o:spid="_x0000_s1026" o:spt="202" type="#_x0000_t202" style="position:absolute;left:2286646;top:3360832;height:153670;width:2100580;" filled="f" stroked="f" coordsize="21600,21600" o:gfxdata="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nB8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BDE06F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7.1 — Halaman Dokumen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4"/>
                            <w:sz w:val="18"/>
                          </w:rPr>
                          <w:t>Saya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920115</wp:posOffset>
                </wp:positionV>
                <wp:extent cx="2276475" cy="381000"/>
                <wp:effectExtent l="0" t="0" r="0" b="0"/>
                <wp:wrapNone/>
                <wp:docPr id="320" name="Graphic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 h="381000">
                              <a:moveTo>
                                <a:pt x="2276474" y="380999"/>
                              </a:moveTo>
                              <a:lnTo>
                                <a:pt x="0" y="380999"/>
                              </a:lnTo>
                              <a:lnTo>
                                <a:pt x="0" y="71199"/>
                              </a:lnTo>
                              <a:lnTo>
                                <a:pt x="15621" y="29670"/>
                              </a:lnTo>
                              <a:lnTo>
                                <a:pt x="51661" y="3867"/>
                              </a:lnTo>
                              <a:lnTo>
                                <a:pt x="71196" y="0"/>
                              </a:lnTo>
                              <a:lnTo>
                                <a:pt x="2276474" y="0"/>
                              </a:lnTo>
                              <a:lnTo>
                                <a:pt x="2276474" y="380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0" o:spid="_x0000_s1026" o:spt="100" style="position:absolute;left:0pt;margin-left:65.2pt;margin-top:72.45pt;height:30pt;width:179.25pt;mso-position-horizontal-relative:page;z-index:-251642880;mso-width-relative:page;mso-height-relative:page;" fillcolor="#D97705" filled="t" stroked="f" coordsize="2276475,381000" o:gfxdata="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Olf4LZAAAACwEA&#10;AA8AAAAAAAAAAQAgAAAAIgAAAGRycy9kb3ducmV2LnhtbFBLAQIUABQAAAAIAIdO4kBVDmM1UgIA&#10;AHAFAAAOAAAAAAAAAAEAIAAAACgBAABkcnMvZTJvRG9jLnhtbFBLBQYAAAAABgAGAFkBAADsBQAA&#10;AAA=&#10;" path="m2276474,380999l0,380999,0,71199,15621,29670,51661,3867,71196,0,2276474,0,2276474,380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4447540</wp:posOffset>
                </wp:positionH>
                <wp:positionV relativeFrom="paragraph">
                  <wp:posOffset>920115</wp:posOffset>
                </wp:positionV>
                <wp:extent cx="2495550" cy="381000"/>
                <wp:effectExtent l="0" t="0" r="0" b="0"/>
                <wp:wrapNone/>
                <wp:docPr id="321" name="Graphic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5550" h="381000">
                              <a:moveTo>
                                <a:pt x="2495549" y="380999"/>
                              </a:moveTo>
                              <a:lnTo>
                                <a:pt x="0" y="380999"/>
                              </a:lnTo>
                              <a:lnTo>
                                <a:pt x="0" y="0"/>
                              </a:lnTo>
                              <a:lnTo>
                                <a:pt x="2424353" y="0"/>
                              </a:lnTo>
                              <a:lnTo>
                                <a:pt x="2429307" y="485"/>
                              </a:lnTo>
                              <a:lnTo>
                                <a:pt x="2465844" y="15611"/>
                              </a:lnTo>
                              <a:lnTo>
                                <a:pt x="2491662" y="51663"/>
                              </a:lnTo>
                              <a:lnTo>
                                <a:pt x="2495549" y="380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1" o:spid="_x0000_s1026" o:spt="100" style="position:absolute;left:0pt;margin-left:350.2pt;margin-top:72.45pt;height:30pt;width:196.5pt;mso-position-horizontal-relative:page;z-index:-251641856;mso-width-relative:page;mso-height-relative:page;" fillcolor="#D97705" filled="t" stroked="f" coordsize="2495550,381000" o:gfxdata="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4MJw/Y&#10;AAAADAEAAA8AAAAAAAAAAQAgAAAAIgAAAGRycy9kb3ducmV2LnhtbFBLAQIUABQAAAAIAIdO4kCo&#10;j3/oWQIAAHUFAAAOAAAAAAAAAAEAIAAAACcBAABkcnMvZTJvRG9jLnhtbFBLBQYAAAAABgAGAFkB&#10;AADyBQAAAAA=&#10;" path="m2495549,380999l0,380999,0,0,2424353,0,2429307,485,2465844,15611,2491662,51663,2495549,380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2937"/>
        </w:rPr>
        <w:t xml:space="preserve">Dokumen </w:t>
      </w:r>
      <w:r>
        <w:rPr>
          <w:color w:val="1F2937"/>
          <w:spacing w:val="-4"/>
        </w:rPr>
        <w:t>Umum</w:t>
      </w:r>
    </w:p>
    <w:p w14:paraId="5FEC62B4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322" name="Graphic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2" o:spid="_x0000_s1026" o:spt="100" style="position:absolute;left:0pt;margin-left:65.2pt;margin-top:10.75pt;height:1.5pt;width:481.5pt;mso-position-horizontal-relative:page;mso-wrap-distance-bottom:0pt;mso-wrap-distance-top:0pt;z-index:-251599872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AdmUE8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8FDD5E">
      <w:pPr>
        <w:pStyle w:val="7"/>
        <w:spacing w:before="277"/>
        <w:ind w:left="584"/>
      </w:pPr>
      <w:r>
        <w:rPr>
          <w:color w:val="1F2937"/>
        </w:rPr>
        <w:t>Tab</w:t>
      </w:r>
      <w:r>
        <w:rPr>
          <w:color w:val="1F2937"/>
          <w:spacing w:val="-5"/>
        </w:rPr>
        <w:t xml:space="preserve"> </w:t>
      </w:r>
      <w:r>
        <w:rPr>
          <w:rFonts w:ascii="Arial"/>
          <w:b/>
          <w:color w:val="1F2937"/>
        </w:rPr>
        <w:t>Dokumen</w:t>
      </w:r>
      <w:r>
        <w:rPr>
          <w:rFonts w:ascii="Arial"/>
          <w:b/>
          <w:color w:val="1F2937"/>
          <w:spacing w:val="-3"/>
        </w:rPr>
        <w:t xml:space="preserve"> </w:t>
      </w:r>
      <w:r>
        <w:rPr>
          <w:rFonts w:ascii="Arial"/>
          <w:b/>
          <w:color w:val="1F2937"/>
        </w:rPr>
        <w:t>Umum</w:t>
      </w:r>
      <w:r>
        <w:rPr>
          <w:rFonts w:ascii="Arial"/>
          <w:b/>
          <w:color w:val="1F2937"/>
          <w:spacing w:val="-2"/>
        </w:rPr>
        <w:t xml:space="preserve"> </w:t>
      </w:r>
      <w:r>
        <w:rPr>
          <w:color w:val="1F2937"/>
        </w:rPr>
        <w:t>berisi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dokumen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wajib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diperlukan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semua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jenis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perizinan:</w:t>
      </w:r>
    </w:p>
    <w:p w14:paraId="788EB5A4">
      <w:pPr>
        <w:pStyle w:val="7"/>
        <w:spacing w:before="88"/>
      </w:pPr>
    </w:p>
    <w:tbl>
      <w:tblPr>
        <w:tblStyle w:val="6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25"/>
        <w:gridCol w:w="2115"/>
        <w:gridCol w:w="3028"/>
      </w:tblGrid>
      <w:tr w14:paraId="519BF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425" w:type="dxa"/>
          </w:tcPr>
          <w:p w14:paraId="1C3E1608">
            <w:pPr>
              <w:pStyle w:val="11"/>
              <w:spacing w:before="191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Dokumen</w:t>
            </w:r>
          </w:p>
        </w:tc>
        <w:tc>
          <w:tcPr>
            <w:tcW w:w="2115" w:type="dxa"/>
            <w:shd w:val="clear" w:color="auto" w:fill="D97705"/>
          </w:tcPr>
          <w:p w14:paraId="0697C8CC">
            <w:pPr>
              <w:pStyle w:val="11"/>
              <w:spacing w:before="191"/>
              <w:ind w:left="2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Format</w:t>
            </w:r>
          </w:p>
        </w:tc>
        <w:tc>
          <w:tcPr>
            <w:tcW w:w="3028" w:type="dxa"/>
          </w:tcPr>
          <w:p w14:paraId="76067096">
            <w:pPr>
              <w:pStyle w:val="11"/>
              <w:spacing w:before="191"/>
              <w:ind w:left="2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4262E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3425" w:type="dxa"/>
          </w:tcPr>
          <w:p w14:paraId="3890B255">
            <w:pPr>
              <w:pStyle w:val="11"/>
              <w:spacing w:before="191" w:line="187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>KTP</w:t>
            </w:r>
            <w:r>
              <w:rPr>
                <w:rFonts w:ascii="Arial"/>
                <w:b/>
                <w:color w:val="1F2937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z w:val="18"/>
              </w:rPr>
              <w:t>(Kartu</w:t>
            </w:r>
            <w:r>
              <w:rPr>
                <w:rFonts w:ascii="Arial"/>
                <w:b/>
                <w:color w:val="1F2937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z w:val="18"/>
              </w:rPr>
              <w:t>Tanda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Penduduk)</w:t>
            </w:r>
          </w:p>
        </w:tc>
        <w:tc>
          <w:tcPr>
            <w:tcW w:w="2115" w:type="dxa"/>
          </w:tcPr>
          <w:p w14:paraId="62F53E33">
            <w:pPr>
              <w:pStyle w:val="11"/>
              <w:spacing w:before="191" w:line="187" w:lineRule="exact"/>
              <w:ind w:left="204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JPG, PNG, </w:t>
            </w:r>
            <w:r>
              <w:rPr>
                <w:color w:val="1F2937"/>
                <w:spacing w:val="-5"/>
                <w:sz w:val="18"/>
              </w:rPr>
              <w:t>PDF</w:t>
            </w:r>
          </w:p>
        </w:tc>
        <w:tc>
          <w:tcPr>
            <w:tcW w:w="3028" w:type="dxa"/>
          </w:tcPr>
          <w:p w14:paraId="21EAC748">
            <w:pPr>
              <w:pStyle w:val="11"/>
              <w:spacing w:before="191" w:line="187" w:lineRule="exact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>Scan/foto KTP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yang masih </w:t>
            </w:r>
            <w:r>
              <w:rPr>
                <w:color w:val="1F2937"/>
                <w:spacing w:val="-2"/>
                <w:sz w:val="18"/>
              </w:rPr>
              <w:t>berlaku</w:t>
            </w:r>
          </w:p>
        </w:tc>
      </w:tr>
    </w:tbl>
    <w:p w14:paraId="7EE0808F">
      <w:pPr>
        <w:pStyle w:val="7"/>
        <w:spacing w:before="10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137795</wp:posOffset>
                </wp:positionV>
                <wp:extent cx="6115050" cy="400050"/>
                <wp:effectExtent l="0" t="0" r="0" b="0"/>
                <wp:wrapTopAndBottom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00050"/>
                          <a:chOff x="0" y="0"/>
                          <a:chExt cx="6115050" cy="40005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-12" y="6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3619500" y="0"/>
                                </a:lnTo>
                                <a:lnTo>
                                  <a:pt x="2276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2276475" y="400050"/>
                                </a:lnTo>
                                <a:lnTo>
                                  <a:pt x="361950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-12" y="6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390525"/>
                                </a:moveTo>
                                <a:lnTo>
                                  <a:pt x="3619500" y="390525"/>
                                </a:lnTo>
                                <a:lnTo>
                                  <a:pt x="22764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2276475" y="400050"/>
                                </a:lnTo>
                                <a:lnTo>
                                  <a:pt x="361950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3619500" y="0"/>
                                </a:lnTo>
                                <a:lnTo>
                                  <a:pt x="2276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76475" y="9525"/>
                                </a:lnTo>
                                <a:lnTo>
                                  <a:pt x="361950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9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D2EB7">
                              <w:pPr>
                                <w:tabs>
                                  <w:tab w:val="left" w:pos="3789"/>
                                  <w:tab w:val="left" w:pos="5909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F2937"/>
                                  <w:sz w:val="18"/>
                                </w:rPr>
                                <w:t xml:space="preserve">Pas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Foto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JPG, 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8"/>
                                </w:rPr>
                                <w:t>PNG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Foto terbaru ukuran 3×4 atau 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8"/>
                                </w:rPr>
                                <w:t>4×6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.85pt;height:31.5pt;width:481.5pt;mso-position-horizontal-relative:page;mso-wrap-distance-bottom:0pt;mso-wrap-distance-top:0pt;z-index:-251598848;mso-width-relative:page;mso-height-relative:page;" coordsize="6115050,400050" o:gfxdata="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ChDrIZ2QAAAAoBAAAPAAAAAAAAAAEAIAAAACIAAABkcnMvZG93bnJldi54&#10;bWxQSwECFAAUAAAACACHTuJA3UQgW08DAADyDQAADgAAAAAAAAABACAAAAAoAQAAZHJzL2Uyb0Rv&#10;Yy54bWxQSwUGAAAAAAYABgBZAQAA6QYAAAAA&#10;">
                <o:lock v:ext="edit" aspectratio="f"/>
                <v:shape id="Graphic 324" o:spid="_x0000_s1026" o:spt="100" style="position:absolute;left:-12;top:6;height:400050;width:6115050;" fillcolor="#F9FAFA" filled="t" stroked="f" coordsize="6115050,400050" o:gfxdata="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tz6C/&#10;AAAA3AAAAA8AAAAAAAAAAQAgAAAAIgAAAGRycy9kb3ducmV2LnhtbFBLAQIUABQAAAAIAIdO4kAz&#10;LwWeOwAAADkAAAAQAAAAAAAAAAEAIAAAAA4BAABkcnMvc2hhcGV4bWwueG1sUEsFBgAAAAAGAAYA&#10;WwEAALgDAAAAAA==&#10;" path="m6115050,0l3619500,0,2276475,0,0,0,0,400050,2276475,400050,3619500,400050,6115050,400050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5" o:spid="_x0000_s1026" o:spt="100" style="position:absolute;left:-12;top:6;height:400050;width:6115050;" fillcolor="#E4E7EB" filled="t" stroked="f" coordsize="6115050,400050" o:gfxdata="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Kr/3&#10;wAAAANwAAAAPAAAAAAAAAAEAIAAAACIAAABkcnMvZG93bnJldi54bWxQSwECFAAUAAAACACHTuJA&#10;My8FnjsAAAA5AAAAEAAAAAAAAAABACAAAAAPAQAAZHJzL3NoYXBleG1sLnhtbFBLBQYAAAAABgAG&#10;AFsBAAC5AwAAAAA=&#10;" path="m6115050,390525l3619500,390525,2276475,390525,0,390525,0,400050,2276475,400050,3619500,400050,6115050,400050,6115050,390525xem6115050,0l3619500,0,2276475,0,0,0,0,9525,2276475,9525,361950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6" o:spid="_x0000_s1026" o:spt="202" type="#_x0000_t202" style="position:absolute;left:0;top:9524;height:381000;width:6115050;" filled="f" stroked="f" coordsize="21600,21600" o:gfxdata="UEsDBAoAAAAAAIdO4kAAAAAAAAAAAAAAAAAEAAAAZHJzL1BLAwQUAAAACACHTuJAoVRZDL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m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RZD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DD2EB7">
                        <w:pPr>
                          <w:tabs>
                            <w:tab w:val="left" w:pos="3789"/>
                            <w:tab w:val="left" w:pos="5909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F2937"/>
                            <w:sz w:val="18"/>
                          </w:rPr>
                          <w:t xml:space="preserve">Pas </w:t>
                        </w:r>
                        <w:r>
                          <w:rPr>
                            <w:rFonts w:ascii="Arial" w:hAnsi="Arial"/>
                            <w:b/>
                            <w:color w:val="1F2937"/>
                            <w:spacing w:val="-4"/>
                            <w:sz w:val="18"/>
                          </w:rPr>
                          <w:t>Foto</w:t>
                        </w:r>
                        <w:r>
                          <w:rPr>
                            <w:rFonts w:ascii="Arial" w:hAns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JPG, </w:t>
                        </w:r>
                        <w:r>
                          <w:rPr>
                            <w:color w:val="1F2937"/>
                            <w:spacing w:val="-5"/>
                            <w:sz w:val="18"/>
                          </w:rPr>
                          <w:t>PNG</w:t>
                        </w:r>
                        <w:r>
                          <w:rPr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Foto terbaru ukuran 3×4 atau </w:t>
                        </w:r>
                        <w:r>
                          <w:rPr>
                            <w:color w:val="1F2937"/>
                            <w:spacing w:val="-5"/>
                            <w:sz w:val="18"/>
                          </w:rPr>
                          <w:t>4×6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F465C59">
      <w:pPr>
        <w:pStyle w:val="7"/>
        <w:spacing w:before="180"/>
      </w:pPr>
    </w:p>
    <w:p w14:paraId="3DB988E6">
      <w:pPr>
        <w:pStyle w:val="4"/>
        <w:ind w:left="584" w:firstLine="0"/>
      </w:pPr>
      <w:r>
        <w:rPr>
          <w:color w:val="374050"/>
        </w:rPr>
        <w:t>Cara</w:t>
      </w:r>
      <w:r>
        <w:rPr>
          <w:color w:val="374050"/>
          <w:spacing w:val="22"/>
        </w:rPr>
        <w:t xml:space="preserve"> </w:t>
      </w:r>
      <w:r>
        <w:rPr>
          <w:color w:val="374050"/>
        </w:rPr>
        <w:t>Mengunggah</w:t>
      </w:r>
      <w:r>
        <w:rPr>
          <w:color w:val="374050"/>
          <w:spacing w:val="23"/>
        </w:rPr>
        <w:t xml:space="preserve"> </w:t>
      </w:r>
      <w:r>
        <w:rPr>
          <w:color w:val="374050"/>
        </w:rPr>
        <w:t>Dokumen</w:t>
      </w:r>
      <w:r>
        <w:rPr>
          <w:color w:val="374050"/>
          <w:spacing w:val="23"/>
        </w:rPr>
        <w:t xml:space="preserve"> </w:t>
      </w:r>
      <w:r>
        <w:rPr>
          <w:color w:val="374050"/>
          <w:spacing w:val="-4"/>
        </w:rPr>
        <w:t>Umum</w:t>
      </w:r>
    </w:p>
    <w:p w14:paraId="63C20959">
      <w:pPr>
        <w:pStyle w:val="4"/>
        <w:spacing w:after="0"/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19D99BB3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447675"/>
                <wp:effectExtent l="9525" t="0" r="0" b="8890"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14287" y="2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39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45"/>
                                </a:lnTo>
                                <a:lnTo>
                                  <a:pt x="6053228" y="435082"/>
                                </a:lnTo>
                                <a:lnTo>
                                  <a:pt x="6017959" y="447065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-12" y="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26DDE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Buka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tab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Dokumen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Umum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5.25pt;width:481.5pt;" coordsize="6115050,448309" o:gfxdata="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DeAa1n1QAAAAQBAAAPAAAAAAAAAAEAIAAAACIAAABkcnMvZG93bnJl&#10;di54bWxQSwECFAAUAAAACACHTuJAYexFhJAFAAA8FQAADgAAAAAAAAABACAAAAAkAQAAZHJzL2Uy&#10;b0RvYy54bWxQSwUGAAAAAAYABgBZAQAAJgkAAAAA&#10;">
                <o:lock v:ext="edit" aspectratio="f"/>
                <v:shape id="Graphic 328" o:spid="_x0000_s1026" o:spt="100" style="position:absolute;left:14287;top:20;height:447675;width:6101080;" fillcolor="#F9FAFA" filled="t" stroked="f" coordsize="6101080,447675" o:gfxdata="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NXU9ugAAANwA&#10;AAAPAAAAAAAAAAEAIAAAACIAAABkcnMvZG93bnJldi54bWxQSwECFAAUAAAACACHTuJAMy8FnjsA&#10;AAA5AAAAEAAAAAAAAAABACAAAAAJAQAAZHJzL3NoYXBleG1sLnhtbFBLBQYAAAAABgAGAFsBAACz&#10;AwAAAAA=&#10;" path="m6011765,447674l75646,447674,70381,447065,31561,428139,8197,394639,0,358673,0,352424,0,89001,10691,47491,40402,12553,75646,0,6011765,0,6053228,12553,6088182,47491,6100761,89001,6100761,358673,6088182,400145,6053228,435082,6017959,447065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9" o:spid="_x0000_s1026" o:spt="100" style="position:absolute;left:-12;top:1;height:447675;width:409575;" fillcolor="#D97705" filled="t" stroked="f" coordsize="409575,447675" o:gfxdata="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F+YL4A&#10;AADcAAAADwAAAAAAAAABACAAAAAiAAAAZHJzL2Rvd25yZXYueG1sUEsBAhQAFAAAAAgAh07iQDMv&#10;BZ47AAAAOQAAABAAAAAAAAAAAQAgAAAADQEAAGRycy9zaGFwZXhtbC54bWxQSwUGAAAAAAYABgBb&#10;AQAAtwMAAAAA&#10;" path="m95250,0l50304,11264,16040,42329,457,85877,0,95262,0,352437,11264,397383,42329,431647,85877,447230,95250,447675,88684,447230,82245,445871,48107,419785,31432,380047,28575,352437,28575,95262,36461,50317,58204,16052,88684,469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0" o:spid="_x0000_s1026" o:spt="202" type="#_x0000_t202" style="position:absolute;left:0;top:0;height:448309;width:6115050;" filled="f" stroked="f" coordsize="21600,21600" o:gfxdata="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jyP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626DDE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Buka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tab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Dokumen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20"/>
                          </w:rPr>
                          <w:t>Umum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95556E5">
      <w:pPr>
        <w:pStyle w:val="7"/>
        <w:spacing w:before="8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g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56515</wp:posOffset>
                </wp:positionV>
                <wp:extent cx="6115050" cy="476885"/>
                <wp:effectExtent l="0" t="0" r="0" b="0"/>
                <wp:wrapTopAndBottom/>
                <wp:docPr id="331" name="Group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884"/>
                          <a:chOff x="0" y="0"/>
                          <a:chExt cx="6115050" cy="476884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14287" y="2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9"/>
                                </a:moveTo>
                                <a:lnTo>
                                  <a:pt x="75646" y="476249"/>
                                </a:lnTo>
                                <a:lnTo>
                                  <a:pt x="70381" y="475640"/>
                                </a:lnTo>
                                <a:lnTo>
                                  <a:pt x="31561" y="456695"/>
                                </a:lnTo>
                                <a:lnTo>
                                  <a:pt x="8197" y="423214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701"/>
                                </a:lnTo>
                                <a:lnTo>
                                  <a:pt x="6053228" y="463657"/>
                                </a:lnTo>
                                <a:lnTo>
                                  <a:pt x="6017959" y="475640"/>
                                </a:lnTo>
                                <a:lnTo>
                                  <a:pt x="6011765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6"/>
                                </a:lnTo>
                                <a:lnTo>
                                  <a:pt x="16037" y="433934"/>
                                </a:lnTo>
                                <a:lnTo>
                                  <a:pt x="453" y="390389"/>
                                </a:lnTo>
                                <a:lnTo>
                                  <a:pt x="0" y="381006"/>
                                </a:lnTo>
                                <a:lnTo>
                                  <a:pt x="0" y="95256"/>
                                </a:lnTo>
                                <a:lnTo>
                                  <a:pt x="11259" y="50310"/>
                                </a:lnTo>
                                <a:lnTo>
                                  <a:pt x="42321" y="16043"/>
                                </a:lnTo>
                                <a:lnTo>
                                  <a:pt x="85866" y="459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9"/>
                                </a:lnTo>
                                <a:lnTo>
                                  <a:pt x="82239" y="1819"/>
                                </a:lnTo>
                                <a:lnTo>
                                  <a:pt x="48103" y="27904"/>
                                </a:lnTo>
                                <a:lnTo>
                                  <a:pt x="31429" y="67647"/>
                                </a:lnTo>
                                <a:lnTo>
                                  <a:pt x="28575" y="95256"/>
                                </a:lnTo>
                                <a:lnTo>
                                  <a:pt x="28575" y="381006"/>
                                </a:lnTo>
                                <a:lnTo>
                                  <a:pt x="36456" y="425952"/>
                                </a:lnTo>
                                <a:lnTo>
                                  <a:pt x="58200" y="460218"/>
                                </a:lnTo>
                                <a:lnTo>
                                  <a:pt x="88681" y="475803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181099" y="114320"/>
                            <a:ext cx="5810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47650">
                                <a:moveTo>
                                  <a:pt x="52762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1" y="247259"/>
                                </a:lnTo>
                                <a:lnTo>
                                  <a:pt x="14085" y="228247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527627" y="0"/>
                                </a:lnTo>
                                <a:lnTo>
                                  <a:pt x="566939" y="19383"/>
                                </a:lnTo>
                                <a:lnTo>
                                  <a:pt x="581024" y="53387"/>
                                </a:lnTo>
                                <a:lnTo>
                                  <a:pt x="581024" y="194243"/>
                                </a:lnTo>
                                <a:lnTo>
                                  <a:pt x="561632" y="233552"/>
                                </a:lnTo>
                                <a:lnTo>
                                  <a:pt x="531343" y="247259"/>
                                </a:lnTo>
                                <a:lnTo>
                                  <a:pt x="52762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42875" y="104802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611505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A3778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8707352">
                              <w:pPr>
                                <w:tabs>
                                  <w:tab w:val="left" w:pos="824"/>
                                  <w:tab w:val="left" w:pos="2008"/>
                                  <w:tab w:val="left" w:pos="2824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Upload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dokumen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ingin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diunggah.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.45pt;height:37.55pt;width:481.5pt;mso-position-horizontal-relative:page;mso-wrap-distance-bottom:0pt;mso-wrap-distance-top:0pt;z-index:-251597824;mso-width-relative:page;mso-height-relative:page;" coordsize="6115050,476884" o:gfxdata="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">
                <o:lock v:ext="edit" aspectratio="f"/>
                <v:shape id="Graphic 332" o:spid="_x0000_s1026" o:spt="100" style="position:absolute;left:14287;top:20;height:476250;width:6101080;" fillcolor="#F9FAFA" filled="t" stroked="f" coordsize="6101080,476250" o:gfxdata="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rwq8r4A&#10;AADcAAAADwAAAAAAAAABACAAAAAiAAAAZHJzL2Rvd25yZXYueG1sUEsBAhQAFAAAAAgAh07iQDMv&#10;BZ47AAAAOQAAABAAAAAAAAAAAQAgAAAADQEAAGRycy9zaGFwZXhtbC54bWxQSwUGAAAAAAYABgBb&#10;AQAAtwMAAAAA&#10;" path="m6011765,476249l75646,476249,70381,475640,31561,456695,8197,423214,0,387248,0,380999,0,88982,10691,47510,40402,12553,75646,0,6011765,0,6053228,12553,6088182,47510,6100761,88982,6100761,387248,6088182,428701,6053228,463657,6017959,475640,6011765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3" o:spid="_x0000_s1026" o:spt="100" style="position:absolute;left:0;top:0;height:476250;width:95250;" fillcolor="#D97705" filled="t" stroked="f" coordsize="95250,476250" o:gfxdata="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vqdFbsAAADc&#10;AAAADwAAAAAAAAABACAAAAAiAAAAZHJzL2Rvd25yZXYueG1sUEsBAhQAFAAAAAgAh07iQDMvBZ47&#10;AAAAOQAAABAAAAAAAAAAAQAgAAAACgEAAGRycy9zaGFwZXhtbC54bWxQSwUGAAAAAAYABgBbAQAA&#10;tAMAAAAA&#10;" path="m95250,476249l50303,464996,16037,433934,453,390389,0,381006,0,95256,11259,50310,42321,16043,85866,459,95250,0,88681,459,82239,1819,48103,27904,31429,67647,28575,95256,28575,381006,36456,425952,58200,460218,88681,475803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1181099;top:114320;height:247650;width:581025;" fillcolor="#FEF2C7" filled="t" stroked="f" coordsize="581025,247650" o:gfxdata="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5gEry/&#10;AAAA3AAAAA8AAAAAAAAAAQAgAAAAIgAAAGRycy9kb3ducmV2LnhtbFBLAQIUABQAAAAIAIdO4kAz&#10;LwWeOwAAADkAAAAQAAAAAAAAAAEAIAAAAA4BAABkcnMvc2hhcGV4bWwueG1sUEsFBgAAAAAGAAYA&#10;WwEAALgDAAAAAA==&#10;" path="m527627,247630l53397,247630,49681,247259,14085,228247,0,194243,0,190499,0,53387,19392,14068,53397,0,527627,0,566939,19383,581024,53387,581024,194243,561632,233552,531343,247259,52762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142875;top:104802;height:266700;width:266700;" fillcolor="#D97705" filled="t" stroked="f" coordsize="266700,266700" o:gfxdata="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LUva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6" o:spid="_x0000_s1026" o:spt="202" type="#_x0000_t202" style="position:absolute;left:0;top:0;height:476884;width:6115050;" filled="f" stroked="f" coordsize="21600,21600" o:gfxdata="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3P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8A3778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8707352">
                        <w:pPr>
                          <w:tabs>
                            <w:tab w:val="left" w:pos="824"/>
                            <w:tab w:val="left" w:pos="2008"/>
                            <w:tab w:val="left" w:pos="2824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sz w:val="18"/>
                          </w:rPr>
                          <w:t>Upload</w:t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dokumen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ingin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diunggah.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g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608965</wp:posOffset>
                </wp:positionV>
                <wp:extent cx="6115050" cy="448310"/>
                <wp:effectExtent l="0" t="0" r="0" b="0"/>
                <wp:wrapTopAndBottom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14287" y="2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39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45"/>
                                </a:lnTo>
                                <a:lnTo>
                                  <a:pt x="6053228" y="435082"/>
                                </a:lnTo>
                                <a:lnTo>
                                  <a:pt x="6017959" y="447065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-12" y="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0A5CE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Pilih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dari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perangkat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Anda.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7.95pt;height:35.3pt;width:481.5pt;mso-position-horizontal-relative:page;mso-wrap-distance-bottom:0pt;mso-wrap-distance-top:0pt;z-index:-251596800;mso-width-relative:page;mso-height-relative:page;" coordsize="6115050,448309" o:gfxdata="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">
                <o:lock v:ext="edit" aspectratio="f"/>
                <v:shape id="Graphic 338" o:spid="_x0000_s1026" o:spt="100" style="position:absolute;left:14287;top:20;height:447675;width:6101080;" fillcolor="#F9FAFA" filled="t" stroked="f" coordsize="6101080,447675" o:gfxdata="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ns4+C5AAAA3AAA&#10;AA8AAAAAAAAAAQAgAAAAIgAAAGRycy9kb3ducmV2LnhtbFBLAQIUABQAAAAIAIdO4kAzLwWeOwAA&#10;ADkAAAAQAAAAAAAAAAEAIAAAAAgBAABkcnMvc2hhcGV4bWwueG1sUEsFBgAAAAAGAAYAWwEAALID&#10;AAAAAA==&#10;" path="m6011765,447674l75646,447674,70381,447065,31561,428139,8197,394639,0,358673,0,352424,0,89001,10691,47510,40402,12553,75646,0,6011765,0,6053228,12553,6088182,47510,6100761,89001,6100761,358673,6088182,400145,6053228,435082,6017959,447065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9" o:spid="_x0000_s1026" o:spt="100" style="position:absolute;left:-12;top:1;height:447675;width:409575;" fillcolor="#D97705" filled="t" stroked="f" coordsize="409575,447675" o:gfxdata="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Jjovb4A&#10;AADcAAAADwAAAAAAAAABACAAAAAiAAAAZHJzL2Rvd25yZXYueG1sUEsBAhQAFAAAAAgAh07iQDMv&#10;BZ47AAAAOQAAABAAAAAAAAAAAQAgAAAADQEAAGRycy9zaGFwZXhtbC54bWxQSwUGAAAAAAYABgBb&#10;AQAAtwMAAAAA&#10;" path="m95250,0l50304,11264,16040,42329,457,85877,0,95262,0,352437,11264,397383,42329,431647,85877,447230,95250,447675,88684,447230,82245,445871,48107,419785,31432,380047,28575,352437,28575,95262,36461,50317,58204,16052,88684,469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0" o:spid="_x0000_s1026" o:spt="202" type="#_x0000_t202" style="position:absolute;left:0;top:0;height:448309;width:6115050;" filled="f" stroked="f" coordsize="21600,21600" o:gfxdata="UEsDBAoAAAAAAIdO4kAAAAAAAAAAAAAAAAAEAAAAZHJzL1BLAwQUAAAACACHTuJAnC6BQ7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gU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60A5CE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Pilih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file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dari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perangkat</w:t>
                        </w:r>
                        <w:r>
                          <w:rPr>
                            <w:color w:val="1F293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Anda.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g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1132840</wp:posOffset>
                </wp:positionV>
                <wp:extent cx="6115050" cy="438785"/>
                <wp:effectExtent l="0" t="0" r="0" b="0"/>
                <wp:wrapTopAndBottom/>
                <wp:docPr id="341" name="Group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784"/>
                          <a:chOff x="0" y="0"/>
                          <a:chExt cx="6115050" cy="438784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14287" y="2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40"/>
                                </a:lnTo>
                                <a:lnTo>
                                  <a:pt x="31561" y="418595"/>
                                </a:lnTo>
                                <a:lnTo>
                                  <a:pt x="8197" y="385114"/>
                                </a:lnTo>
                                <a:lnTo>
                                  <a:pt x="0" y="349148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48"/>
                                </a:lnTo>
                                <a:lnTo>
                                  <a:pt x="6088182" y="390601"/>
                                </a:lnTo>
                                <a:lnTo>
                                  <a:pt x="6053228" y="425557"/>
                                </a:lnTo>
                                <a:lnTo>
                                  <a:pt x="6017959" y="437540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-12" y="1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22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611505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697BC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otomatis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diunggah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tersimpan.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89.2pt;height:34.55pt;width:481.5pt;mso-position-horizontal-relative:page;mso-wrap-distance-bottom:0pt;mso-wrap-distance-top:0pt;z-index:-251596800;mso-width-relative:page;mso-height-relative:page;" coordsize="6115050,438784" o:gfxdata="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">
                <o:lock v:ext="edit" aspectratio="f"/>
                <v:shape id="Graphic 342" o:spid="_x0000_s1026" o:spt="100" style="position:absolute;left:14287;top:20;height:438150;width:6101080;" fillcolor="#F9FAFA" filled="t" stroked="f" coordsize="6101080,438150" o:gfxdata="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gPUwvQAA&#10;ANwAAAAPAAAAAAAAAAEAIAAAACIAAABkcnMvZG93bnJldi54bWxQSwECFAAUAAAACACHTuJAMy8F&#10;njsAAAA5AAAAEAAAAAAAAAABACAAAAAMAQAAZHJzL3NoYXBleG1sLnhtbFBLBQYAAAAABgAGAFsB&#10;AAC2AwAAAAA=&#10;" path="m6011765,438149l75646,438149,70381,437540,31561,418595,8197,385114,0,349148,0,342899,0,88982,10691,47510,40402,12534,75646,0,6011765,0,6053228,12553,6088182,47510,6100761,88982,6100761,349148,6088182,390601,6053228,425557,6017959,437540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-12;top:1;height:438150;width:409575;" fillcolor="#D97705" filled="t" stroked="f" coordsize="409575,438150" o:gfxdata="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uo6e/&#10;AAAA3AAAAA8AAAAAAAAAAQAgAAAAIgAAAGRycy9kb3ducmV2LnhtbFBLAQIUABQAAAAIAIdO4kAz&#10;LwWeOwAAADkAAAAQAAAAAAAAAAEAIAAAAA4BAABkcnMvc2hhcGV4bWwueG1sUEsFBgAAAAAGAAYA&#10;WwEAALgDAAAAAA==&#10;" path="m95250,0l50304,11264,16040,42329,457,85877,0,95262,0,342912,11264,387858,42329,422122,85877,437705,95250,438150,88684,437705,82245,436346,48107,410260,31432,370522,28575,342912,28575,95262,36461,50317,58204,16052,88684,469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4" o:spid="_x0000_s1026" o:spt="202" type="#_x0000_t202" style="position:absolute;left:0;top:0;height:438784;width:6115050;" filled="f" stroked="f" coordsize="21600,21600" o:gfxdata="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Vh0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2697BC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File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otomatis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diunggah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tersimpan.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g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1647190</wp:posOffset>
                </wp:positionV>
                <wp:extent cx="6115050" cy="448310"/>
                <wp:effectExtent l="0" t="0" r="0" b="0"/>
                <wp:wrapTopAndBottom/>
                <wp:docPr id="345" name="Group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14287" y="2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54"/>
                                </a:lnTo>
                                <a:lnTo>
                                  <a:pt x="0" y="3524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58654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82"/>
                                </a:lnTo>
                                <a:lnTo>
                                  <a:pt x="6017959" y="447065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-12" y="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25"/>
                                </a:moveTo>
                                <a:lnTo>
                                  <a:pt x="403834" y="189915"/>
                                </a:lnTo>
                                <a:lnTo>
                                  <a:pt x="387108" y="154546"/>
                                </a:lnTo>
                                <a:lnTo>
                                  <a:pt x="360832" y="125552"/>
                                </a:lnTo>
                                <a:lnTo>
                                  <a:pt x="327266" y="105435"/>
                                </a:lnTo>
                                <a:lnTo>
                                  <a:pt x="289306" y="95923"/>
                                </a:lnTo>
                                <a:lnTo>
                                  <a:pt x="276225" y="95275"/>
                                </a:lnTo>
                                <a:lnTo>
                                  <a:pt x="269684" y="95440"/>
                                </a:lnTo>
                                <a:lnTo>
                                  <a:pt x="231317" y="103073"/>
                                </a:lnTo>
                                <a:lnTo>
                                  <a:pt x="196786" y="121526"/>
                                </a:lnTo>
                                <a:lnTo>
                                  <a:pt x="169125" y="149186"/>
                                </a:lnTo>
                                <a:lnTo>
                                  <a:pt x="150672" y="183718"/>
                                </a:lnTo>
                                <a:lnTo>
                                  <a:pt x="143040" y="222084"/>
                                </a:lnTo>
                                <a:lnTo>
                                  <a:pt x="142875" y="228625"/>
                                </a:lnTo>
                                <a:lnTo>
                                  <a:pt x="143040" y="235178"/>
                                </a:lnTo>
                                <a:lnTo>
                                  <a:pt x="150672" y="273545"/>
                                </a:lnTo>
                                <a:lnTo>
                                  <a:pt x="169125" y="308076"/>
                                </a:lnTo>
                                <a:lnTo>
                                  <a:pt x="196786" y="335737"/>
                                </a:lnTo>
                                <a:lnTo>
                                  <a:pt x="231317" y="354190"/>
                                </a:lnTo>
                                <a:lnTo>
                                  <a:pt x="269684" y="361823"/>
                                </a:lnTo>
                                <a:lnTo>
                                  <a:pt x="276225" y="361975"/>
                                </a:lnTo>
                                <a:lnTo>
                                  <a:pt x="282778" y="361823"/>
                                </a:lnTo>
                                <a:lnTo>
                                  <a:pt x="321144" y="354190"/>
                                </a:lnTo>
                                <a:lnTo>
                                  <a:pt x="355676" y="335737"/>
                                </a:lnTo>
                                <a:lnTo>
                                  <a:pt x="383336" y="308076"/>
                                </a:lnTo>
                                <a:lnTo>
                                  <a:pt x="401789" y="273545"/>
                                </a:lnTo>
                                <a:lnTo>
                                  <a:pt x="409422" y="235178"/>
                                </a:lnTo>
                                <a:lnTo>
                                  <a:pt x="409575" y="2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584E24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mengganti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file,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tombol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Ganti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dokumen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sudah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terunggah.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29.7pt;height:35.3pt;width:481.5pt;mso-position-horizontal-relative:page;mso-wrap-distance-bottom:0pt;mso-wrap-distance-top:0pt;z-index:-251595776;mso-width-relative:page;mso-height-relative:page;" coordsize="6115050,448309" o:gfxdata="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">
                <o:lock v:ext="edit" aspectratio="f"/>
                <v:shape id="Graphic 346" o:spid="_x0000_s1026" o:spt="100" style="position:absolute;left:14287;top:20;height:447675;width:6101080;" fillcolor="#F9FAFA" filled="t" stroked="f" coordsize="6101080,447675" o:gfxdata="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OaF0vQAA&#10;ANwAAAAPAAAAAAAAAAEAIAAAACIAAABkcnMvZG93bnJldi54bWxQSwECFAAUAAAACACHTuJAMy8F&#10;njsAAAA5AAAAEAAAAAAAAAABACAAAAAMAQAAZHJzL3NoYXBleG1sLnhtbFBLBQYAAAAABgAGAFsB&#10;AAC2AwAAAAA=&#10;" path="m6011765,447674l75646,447674,70381,447065,31561,428120,8197,394639,0,358654,0,352424,0,89001,10691,47491,40402,12553,75646,0,6011765,0,6053228,12553,6088182,47491,6100761,89001,6100761,358654,6088182,400126,6053228,435082,6017959,447065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7" o:spid="_x0000_s1026" o:spt="100" style="position:absolute;left:-12;top:1;height:447675;width:409575;" fillcolor="#D97705" filled="t" stroked="f" coordsize="409575,447675" o:gfxdata="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2qKb4A&#10;AADcAAAADwAAAAAAAAABACAAAAAiAAAAZHJzL2Rvd25yZXYueG1sUEsBAhQAFAAAAAgAh07iQDMv&#10;BZ47AAAAOQAAABAAAAAAAAAAAQAgAAAADQEAAGRycy9zaGFwZXhtbC54bWxQSwUGAAAAAAYABgBb&#10;AQAAtwMAAAAA&#10;" path="m95250,0l50304,11264,16040,42329,457,85877,0,95262,0,352437,11264,397383,42329,431647,85877,447230,95250,447675,88684,447230,82245,445871,48107,419785,31432,380047,28575,352437,28575,95262,36461,50317,58204,16052,88684,457,95250,0xem409575,228625l403834,189915,387108,154546,360832,125552,327266,105435,289306,95923,276225,95275,269684,95440,231317,103073,196786,121526,169125,149186,150672,183718,143040,222084,142875,228625,143040,235178,150672,273545,169125,308076,196786,335737,231317,354190,269684,361823,276225,361975,282778,361823,321144,354190,355676,335737,383336,308076,401789,273545,409422,235178,409575,2286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8" o:spid="_x0000_s1026" o:spt="202" type="#_x0000_t202" style="position:absolute;left:0;top:0;height:448309;width:6115050;" filled="f" stroked="f" coordsize="21600,21600" o:gfxdata="UEsDBAoAAAAAAIdO4kAAAAAAAAAAAAAAAAAEAAAAZHJzL1BLAwQUAAAACACHTuJAYliNRb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Yj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584E24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mengganti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file,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tombol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Ganti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dokumen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sudah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terunggah.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687B24F">
      <w:pPr>
        <w:pStyle w:val="7"/>
        <w:spacing w:before="3"/>
        <w:rPr>
          <w:rFonts w:ascii="Arial"/>
          <w:b/>
          <w:sz w:val="8"/>
        </w:rPr>
      </w:pPr>
    </w:p>
    <w:p w14:paraId="7A0F4B5C">
      <w:pPr>
        <w:pStyle w:val="7"/>
        <w:spacing w:before="3"/>
        <w:rPr>
          <w:rFonts w:ascii="Arial"/>
          <w:b/>
          <w:sz w:val="8"/>
        </w:rPr>
      </w:pPr>
    </w:p>
    <w:p w14:paraId="55AB3289">
      <w:pPr>
        <w:pStyle w:val="7"/>
        <w:spacing w:before="3"/>
        <w:rPr>
          <w:rFonts w:ascii="Arial"/>
          <w:b/>
          <w:sz w:val="8"/>
        </w:rPr>
      </w:pPr>
    </w:p>
    <w:p w14:paraId="015A7934">
      <w:pPr>
        <w:pStyle w:val="7"/>
        <w:spacing w:before="241"/>
        <w:rPr>
          <w:rFonts w:ascii="Arial"/>
          <w:b/>
          <w:sz w:val="33"/>
        </w:rPr>
      </w:pPr>
    </w:p>
    <w:p w14:paraId="27EA8E5E">
      <w:pPr>
        <w:pStyle w:val="3"/>
        <w:numPr>
          <w:ilvl w:val="1"/>
          <w:numId w:val="10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Dokumen </w:t>
      </w:r>
      <w:r>
        <w:rPr>
          <w:color w:val="1F2937"/>
          <w:spacing w:val="-2"/>
        </w:rPr>
        <w:t>Spesifik</w:t>
      </w:r>
    </w:p>
    <w:p w14:paraId="7864B0DF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349" name="Graphic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9" o:spid="_x0000_s1026" o:spt="100" style="position:absolute;left:0pt;margin-left:65.2pt;margin-top:10.75pt;height:1.5pt;width:481.5pt;mso-position-horizontal-relative:page;mso-wrap-distance-bottom:0pt;mso-wrap-distance-top:0pt;z-index:-251595776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EILa9U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600A75">
      <w:pPr>
        <w:pStyle w:val="7"/>
        <w:spacing w:before="277" w:line="360" w:lineRule="auto"/>
        <w:ind w:left="584"/>
      </w:pPr>
      <w:r>
        <w:rPr>
          <w:color w:val="1F2937"/>
        </w:rPr>
        <w:t xml:space="preserve">Tab </w:t>
      </w:r>
      <w:r>
        <w:rPr>
          <w:rFonts w:ascii="Arial"/>
          <w:b/>
          <w:color w:val="1F2937"/>
        </w:rPr>
        <w:t xml:space="preserve">Dokumen Spesifik </w:t>
      </w:r>
      <w:r>
        <w:rPr>
          <w:color w:val="1F2937"/>
        </w:rPr>
        <w:t>berisi dokumen-dokumen yang terkait dengan masing-masing pengajuan perizinan. Dokumen ini di-upload saat proses pengajuan dan dapat diakses kembali di sini.</w:t>
      </w:r>
    </w:p>
    <w:p w14:paraId="24D6EA9B">
      <w:pPr>
        <w:pStyle w:val="7"/>
        <w:spacing w:before="6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128270</wp:posOffset>
                </wp:positionV>
                <wp:extent cx="6115050" cy="990600"/>
                <wp:effectExtent l="0" t="0" r="0" b="0"/>
                <wp:wrapTopAndBottom/>
                <wp:docPr id="350" name="Group 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61"/>
                                </a:moveTo>
                                <a:lnTo>
                                  <a:pt x="71196" y="990561"/>
                                </a:lnTo>
                                <a:lnTo>
                                  <a:pt x="66241" y="989952"/>
                                </a:lnTo>
                                <a:lnTo>
                                  <a:pt x="29705" y="971026"/>
                                </a:lnTo>
                                <a:lnTo>
                                  <a:pt x="7715" y="937545"/>
                                </a:lnTo>
                                <a:lnTo>
                                  <a:pt x="0" y="901579"/>
                                </a:lnTo>
                                <a:lnTo>
                                  <a:pt x="0" y="895330"/>
                                </a:lnTo>
                                <a:lnTo>
                                  <a:pt x="0" y="88963"/>
                                </a:lnTo>
                                <a:lnTo>
                                  <a:pt x="10062" y="47491"/>
                                </a:lnTo>
                                <a:lnTo>
                                  <a:pt x="38025" y="12534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53"/>
                                </a:lnTo>
                                <a:lnTo>
                                  <a:pt x="6083420" y="47491"/>
                                </a:lnTo>
                                <a:lnTo>
                                  <a:pt x="6095998" y="88963"/>
                                </a:lnTo>
                                <a:lnTo>
                                  <a:pt x="6095998" y="901579"/>
                                </a:lnTo>
                                <a:lnTo>
                                  <a:pt x="6083420" y="943032"/>
                                </a:lnTo>
                                <a:lnTo>
                                  <a:pt x="6048466" y="977988"/>
                                </a:lnTo>
                                <a:lnTo>
                                  <a:pt x="6013197" y="989952"/>
                                </a:lnTo>
                                <a:lnTo>
                                  <a:pt x="6007003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394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79" y="989742"/>
                                </a:moveTo>
                                <a:lnTo>
                                  <a:pt x="42322" y="974133"/>
                                </a:lnTo>
                                <a:lnTo>
                                  <a:pt x="11259" y="939866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9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6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3"/>
                                </a:lnTo>
                                <a:lnTo>
                                  <a:pt x="86379" y="989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05FC9">
                              <w:pPr>
                                <w:spacing w:before="231"/>
                                <w:ind w:left="36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55E45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055E45"/>
                                  <w:spacing w:val="4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4"/>
                                  <w:sz w:val="21"/>
                                </w:rPr>
                                <w:t>Tips</w:t>
                              </w:r>
                            </w:p>
                            <w:p w14:paraId="07467DBB">
                              <w:pPr>
                                <w:spacing w:before="170" w:line="362" w:lineRule="auto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5E45"/>
                                  <w:sz w:val="19"/>
                                </w:rPr>
                                <w:t>Unggah KTP dan Pas Foto Anda segera setelah registrasi agar proses pengajuan perizinan lebih cepat. Dokumen umum yang sudah diunggah akan otomatis terlampir pada formulir pengajuan.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.1pt;height:78pt;width:481.5pt;mso-position-horizontal-relative:page;mso-wrap-distance-bottom:0pt;mso-wrap-distance-top:0pt;z-index:-251594752;mso-width-relative:page;mso-height-relative:page;" coordsize="6115050,990600" o:gfxdata="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">
                <o:lock v:ext="edit" aspectratio="f"/>
                <v:shape id="Graphic 351" o:spid="_x0000_s1026" o:spt="100" style="position:absolute;left:19049;top:0;height:990600;width:6096000;" fillcolor="#ECFDF5" filled="t" stroked="f" coordsize="6096000,990600" o:gfxdata="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ju&#10;oUrCAAAA3AAAAA8AAAAAAAAAAQAgAAAAIgAAAGRycy9kb3ducmV2LnhtbFBLAQIUABQAAAAIAIdO&#10;4kAzLwWeOwAAADkAAAAQAAAAAAAAAAEAIAAAABEBAABkcnMvc2hhcGV4bWwueG1sUEsFBgAAAAAG&#10;AAYAWwEAALsDAAAAAA==&#10;" path="m6007003,990561l71196,990561,66241,989952,29705,971026,7715,937545,0,901579,0,895330,0,88963,10062,47491,38025,12534,71196,0,6007003,0,6048466,12553,6083420,47491,6095998,88963,6095998,901579,6083420,943032,6048466,977988,6013197,989952,6007003,9905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2" o:spid="_x0000_s1026" o:spt="100" style="position:absolute;left:0;top:394;height:989965;width:86995;" fillcolor="#0FB981" filled="t" stroked="f" coordsize="86995,989965" o:gfxdata="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0V9Vb4A&#10;AADcAAAADwAAAAAAAAABACAAAAAiAAAAZHJzL2Rvd25yZXYueG1sUEsBAhQAFAAAAAgAh07iQDMv&#10;BZ47AAAAOQAAABAAAAAAAAAAAQAgAAAADQEAAGRycy9zaGFwZXhtbC54bWxQSwUGAAAAAAYABgBb&#10;AQAAtwMAAAAA&#10;" path="m86379,989742l42322,974133,11259,939866,0,894921,0,94821,11259,49875,42321,15609,86379,0,80381,1988,73379,6821,47722,41893,38371,85438,38100,94821,38100,894921,44855,939866,63493,974133,80381,987753,86379,9897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3" o:spid="_x0000_s1026" o:spt="202" type="#_x0000_t202" style="position:absolute;left:0;top:0;height:990600;width:6115050;" filled="f" stroked="f" coordsize="21600,21600" o:gfxdata="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lie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705FC9">
                        <w:pPr>
                          <w:spacing w:before="231"/>
                          <w:ind w:left="360" w:right="0" w:firstLine="0"/>
                          <w:jc w:val="left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055E45"/>
                            <w:sz w:val="23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055E45"/>
                            <w:spacing w:val="4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4"/>
                            <w:sz w:val="21"/>
                          </w:rPr>
                          <w:t>Tips</w:t>
                        </w:r>
                      </w:p>
                      <w:p w14:paraId="07467DBB">
                        <w:pPr>
                          <w:spacing w:before="170" w:line="362" w:lineRule="auto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5E45"/>
                            <w:sz w:val="19"/>
                          </w:rPr>
                          <w:t>Unggah KTP dan Pas Foto Anda segera setelah registrasi agar proses pengajuan perizinan lebih cepat. Dokumen umum yang sudah diunggah akan otomatis terlampir pada formulir pengajuan.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F31FD7">
      <w:pPr>
        <w:pStyle w:val="7"/>
        <w:spacing w:after="0"/>
        <w:rPr>
          <w:sz w:val="15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219BBFD1">
      <w:pPr>
        <w:pStyle w:val="7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8772525</wp:posOffset>
                </wp:positionV>
                <wp:extent cx="6115050" cy="390525"/>
                <wp:effectExtent l="0" t="0" r="0" b="0"/>
                <wp:wrapNone/>
                <wp:docPr id="354" name="Graphic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90525">
                              <a:moveTo>
                                <a:pt x="6115050" y="71196"/>
                              </a:moveTo>
                              <a:lnTo>
                                <a:pt x="6099429" y="29705"/>
                              </a:lnTo>
                              <a:lnTo>
                                <a:pt x="6063399" y="3860"/>
                              </a:lnTo>
                              <a:lnTo>
                                <a:pt x="6043854" y="0"/>
                              </a:lnTo>
                              <a:lnTo>
                                <a:pt x="1447800" y="0"/>
                              </a:lnTo>
                              <a:lnTo>
                                <a:pt x="71208" y="0"/>
                              </a:lnTo>
                              <a:lnTo>
                                <a:pt x="29705" y="15608"/>
                              </a:lnTo>
                              <a:lnTo>
                                <a:pt x="3886" y="51638"/>
                              </a:lnTo>
                              <a:lnTo>
                                <a:pt x="0" y="71196"/>
                              </a:lnTo>
                              <a:lnTo>
                                <a:pt x="0" y="390525"/>
                              </a:lnTo>
                              <a:lnTo>
                                <a:pt x="1447800" y="390525"/>
                              </a:lnTo>
                              <a:lnTo>
                                <a:pt x="6115050" y="390525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4" o:spid="_x0000_s1026" o:spt="100" style="position:absolute;left:0pt;margin-left:65.2pt;margin-top:690.75pt;height:30.75pt;width:481.5pt;mso-position-horizontal-relative:page;mso-position-vertical-relative:page;z-index:-251640832;mso-width-relative:page;mso-height-relative:page;" fillcolor="#D97705" filled="t" stroked="f" coordsize="6115050,390525" o:gfxdata="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Q5rn/ZAAAADgEAAA8AAAAAAAAA&#10;AQAgAAAAIgAAAGRycy9kb3ducmV2LnhtbFBLAQIUABQAAAAIAIdO4kB3XZv8ggIAAFEGAAAOAAAA&#10;AAAAAAEAIAAAACgBAABkcnMvZTJvRG9jLnhtbFBLBQYAAAAABgAGAFkBAAAcBgAAAAA=&#10;" path="m6115050,71196l6099429,29705,6063399,3860,6043854,0,1447800,0,71208,0,29705,15608,3886,51638,0,71196,0,390525,1447800,390525,6115050,390525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CF71482">
      <w:pPr>
        <w:pStyle w:val="7"/>
        <w:spacing w:before="150"/>
      </w:pPr>
    </w:p>
    <w:p w14:paraId="62C2FA70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355" name="Group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DE2EEA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">
                <o:lock v:ext="edit" aspectratio="f"/>
                <v:shape id="Image 356" o:spid="_x0000_s1026" o:spt="75" type="#_x0000_t75" style="position:absolute;left:0;top:0;height:266699;width:609599;" filled="f" o:preferrelative="t" stroked="f" coordsize="21600,21600" o:gfxdata="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0VB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" o:title=""/>
                  <o:lock v:ext="edit" aspectratio="f"/>
                </v:shape>
                <v:shape id="Textbox 357" o:spid="_x0000_s1026" o:spt="202" type="#_x0000_t202" style="position:absolute;left:0;top:0;height:266700;width:609600;" filled="f" stroked="f" coordsize="21600,21600" o:gfxdata="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ej+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DE2EEA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81A1B95">
      <w:pPr>
        <w:pStyle w:val="2"/>
        <w:rPr>
          <w:b w:val="0"/>
        </w:rPr>
      </w:pPr>
      <w:r>
        <w:rPr>
          <w:b w:val="0"/>
          <w:color w:val="91400D"/>
          <w:spacing w:val="-4"/>
        </w:rPr>
        <w:t>Profil</w:t>
      </w:r>
      <w:r>
        <w:rPr>
          <w:b w:val="0"/>
          <w:color w:val="91400D"/>
          <w:spacing w:val="-30"/>
        </w:rPr>
        <w:t xml:space="preserve"> </w:t>
      </w:r>
      <w:r>
        <w:rPr>
          <w:b w:val="0"/>
          <w:color w:val="91400D"/>
          <w:spacing w:val="-4"/>
        </w:rPr>
        <w:t>&amp;</w:t>
      </w:r>
      <w:r>
        <w:rPr>
          <w:b w:val="0"/>
          <w:color w:val="91400D"/>
          <w:spacing w:val="-30"/>
        </w:rPr>
        <w:t xml:space="preserve"> </w:t>
      </w:r>
      <w:r>
        <w:rPr>
          <w:b w:val="0"/>
          <w:color w:val="91400D"/>
          <w:spacing w:val="-4"/>
        </w:rPr>
        <w:t>Keamanan</w:t>
      </w:r>
      <w:r>
        <w:rPr>
          <w:b w:val="0"/>
          <w:color w:val="91400D"/>
          <w:spacing w:val="-29"/>
        </w:rPr>
        <w:t xml:space="preserve"> </w:t>
      </w:r>
      <w:r>
        <w:rPr>
          <w:b w:val="0"/>
          <w:color w:val="91400D"/>
          <w:spacing w:val="-4"/>
        </w:rPr>
        <w:t>Akun</w:t>
      </w:r>
    </w:p>
    <w:p w14:paraId="62D6334B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358" name="Imag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96113">
      <w:pPr>
        <w:pStyle w:val="7"/>
        <w:spacing w:before="397" w:line="343" w:lineRule="auto"/>
        <w:ind w:left="584" w:right="396"/>
      </w:pPr>
      <w:r>
        <w:rPr>
          <w:color w:val="1F2937"/>
        </w:rPr>
        <w:t>Menu profil diakses melalui dropdown pengguna di pojok kanan atas halaman, atau melalui tautan di kartu profil pada dashboard.</w:t>
      </w:r>
    </w:p>
    <w:p w14:paraId="260C2033">
      <w:pPr>
        <w:pStyle w:val="7"/>
      </w:pPr>
    </w:p>
    <w:p w14:paraId="4828C1B4">
      <w:pPr>
        <w:pStyle w:val="7"/>
        <w:spacing w:before="140"/>
      </w:pPr>
    </w:p>
    <w:p w14:paraId="604892B2">
      <w:pPr>
        <w:pStyle w:val="3"/>
        <w:numPr>
          <w:ilvl w:val="1"/>
          <w:numId w:val="1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Melihat </w:t>
      </w:r>
      <w:r>
        <w:rPr>
          <w:color w:val="1F2937"/>
          <w:spacing w:val="-2"/>
        </w:rPr>
        <w:t>Profil</w:t>
      </w:r>
    </w:p>
    <w:p w14:paraId="0BB49385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359" name="Graphic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9" o:spid="_x0000_s1026" o:spt="100" style="position:absolute;left:0pt;margin-left:65.2pt;margin-top:10.75pt;height:1.5pt;width:481.5pt;mso-position-horizontal-relative:page;mso-wrap-distance-bottom:0pt;mso-wrap-distance-top:0pt;z-index:-251593728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NJQzYw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307975</wp:posOffset>
                </wp:positionV>
                <wp:extent cx="6650990" cy="5278755"/>
                <wp:effectExtent l="0" t="0" r="0" b="0"/>
                <wp:wrapTopAndBottom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5278755"/>
                          <a:chOff x="0" y="0"/>
                          <a:chExt cx="6650990" cy="527875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275865"/>
                            <a:ext cx="6650990" cy="493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4935220">
                                <a:moveTo>
                                  <a:pt x="6650735" y="4934711"/>
                                </a:moveTo>
                                <a:lnTo>
                                  <a:pt x="0" y="4934711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8980"/>
                                </a:lnTo>
                                <a:lnTo>
                                  <a:pt x="382142" y="228980"/>
                                </a:lnTo>
                                <a:lnTo>
                                  <a:pt x="370883" y="229524"/>
                                </a:lnTo>
                                <a:lnTo>
                                  <a:pt x="328207" y="242492"/>
                                </a:lnTo>
                                <a:lnTo>
                                  <a:pt x="293743" y="270804"/>
                                </a:lnTo>
                                <a:lnTo>
                                  <a:pt x="272736" y="310150"/>
                                </a:lnTo>
                                <a:lnTo>
                                  <a:pt x="267842" y="343280"/>
                                </a:lnTo>
                                <a:lnTo>
                                  <a:pt x="267842" y="4515230"/>
                                </a:lnTo>
                                <a:lnTo>
                                  <a:pt x="276543" y="4558970"/>
                                </a:lnTo>
                                <a:lnTo>
                                  <a:pt x="301320" y="4596052"/>
                                </a:lnTo>
                                <a:lnTo>
                                  <a:pt x="338402" y="4620829"/>
                                </a:lnTo>
                                <a:lnTo>
                                  <a:pt x="382142" y="4629530"/>
                                </a:lnTo>
                                <a:lnTo>
                                  <a:pt x="6650735" y="4629530"/>
                                </a:lnTo>
                                <a:lnTo>
                                  <a:pt x="6650735" y="4934711"/>
                                </a:lnTo>
                                <a:close/>
                              </a:path>
                              <a:path w="6650990" h="4935220">
                                <a:moveTo>
                                  <a:pt x="6650735" y="4629530"/>
                                </a:moveTo>
                                <a:lnTo>
                                  <a:pt x="6268592" y="4629530"/>
                                </a:lnTo>
                                <a:lnTo>
                                  <a:pt x="6279852" y="4628986"/>
                                </a:lnTo>
                                <a:lnTo>
                                  <a:pt x="6290895" y="4627355"/>
                                </a:lnTo>
                                <a:lnTo>
                                  <a:pt x="6332105" y="4610284"/>
                                </a:lnTo>
                                <a:lnTo>
                                  <a:pt x="6363647" y="4578743"/>
                                </a:lnTo>
                                <a:lnTo>
                                  <a:pt x="6380717" y="4537532"/>
                                </a:lnTo>
                                <a:lnTo>
                                  <a:pt x="6382892" y="4515230"/>
                                </a:lnTo>
                                <a:lnTo>
                                  <a:pt x="6382892" y="343280"/>
                                </a:lnTo>
                                <a:lnTo>
                                  <a:pt x="6374191" y="299540"/>
                                </a:lnTo>
                                <a:lnTo>
                                  <a:pt x="6349414" y="262458"/>
                                </a:lnTo>
                                <a:lnTo>
                                  <a:pt x="6312332" y="237681"/>
                                </a:lnTo>
                                <a:lnTo>
                                  <a:pt x="6268592" y="228980"/>
                                </a:lnTo>
                                <a:lnTo>
                                  <a:pt x="6650735" y="228980"/>
                                </a:lnTo>
                                <a:lnTo>
                                  <a:pt x="6650735" y="462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72605" y="509600"/>
                            <a:ext cx="6105525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4391025">
                                <a:moveTo>
                                  <a:pt x="0" y="42814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47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59"/>
                                </a:lnTo>
                                <a:lnTo>
                                  <a:pt x="14464" y="54635"/>
                                </a:lnTo>
                                <a:lnTo>
                                  <a:pt x="18460" y="48663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15"/>
                                </a:lnTo>
                                <a:lnTo>
                                  <a:pt x="74264" y="5562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62"/>
                                </a:lnTo>
                                <a:lnTo>
                                  <a:pt x="6037904" y="8315"/>
                                </a:lnTo>
                                <a:lnTo>
                                  <a:pt x="6044549" y="1106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87064" y="48663"/>
                                </a:lnTo>
                                <a:lnTo>
                                  <a:pt x="6091059" y="54635"/>
                                </a:lnTo>
                                <a:lnTo>
                                  <a:pt x="6094433" y="60959"/>
                                </a:lnTo>
                                <a:lnTo>
                                  <a:pt x="6097185" y="67608"/>
                                </a:lnTo>
                                <a:lnTo>
                                  <a:pt x="6099938" y="74247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4281487"/>
                                </a:lnTo>
                                <a:lnTo>
                                  <a:pt x="6105524" y="4288688"/>
                                </a:lnTo>
                                <a:lnTo>
                                  <a:pt x="6104822" y="4295793"/>
                                </a:lnTo>
                                <a:lnTo>
                                  <a:pt x="6103419" y="4302823"/>
                                </a:lnTo>
                                <a:lnTo>
                                  <a:pt x="6102015" y="4309871"/>
                                </a:lnTo>
                                <a:lnTo>
                                  <a:pt x="6099938" y="4316739"/>
                                </a:lnTo>
                                <a:lnTo>
                                  <a:pt x="6097185" y="4323378"/>
                                </a:lnTo>
                                <a:lnTo>
                                  <a:pt x="6094433" y="4330026"/>
                                </a:lnTo>
                                <a:lnTo>
                                  <a:pt x="6091059" y="4336351"/>
                                </a:lnTo>
                                <a:lnTo>
                                  <a:pt x="6087064" y="4342323"/>
                                </a:lnTo>
                                <a:lnTo>
                                  <a:pt x="6083068" y="4348295"/>
                                </a:lnTo>
                                <a:lnTo>
                                  <a:pt x="6050862" y="4376546"/>
                                </a:lnTo>
                                <a:lnTo>
                                  <a:pt x="6017356" y="4388900"/>
                                </a:lnTo>
                                <a:lnTo>
                                  <a:pt x="6010302" y="4390319"/>
                                </a:lnTo>
                                <a:lnTo>
                                  <a:pt x="6003179" y="4391024"/>
                                </a:lnTo>
                                <a:lnTo>
                                  <a:pt x="5995987" y="4391024"/>
                                </a:lnTo>
                                <a:lnTo>
                                  <a:pt x="109537" y="4391024"/>
                                </a:lnTo>
                                <a:lnTo>
                                  <a:pt x="102345" y="4391024"/>
                                </a:lnTo>
                                <a:lnTo>
                                  <a:pt x="95221" y="4390319"/>
                                </a:lnTo>
                                <a:lnTo>
                                  <a:pt x="88167" y="4388900"/>
                                </a:lnTo>
                                <a:lnTo>
                                  <a:pt x="81113" y="4387490"/>
                                </a:lnTo>
                                <a:lnTo>
                                  <a:pt x="42701" y="4368555"/>
                                </a:lnTo>
                                <a:lnTo>
                                  <a:pt x="18460" y="4342323"/>
                                </a:lnTo>
                                <a:lnTo>
                                  <a:pt x="14464" y="4336351"/>
                                </a:lnTo>
                                <a:lnTo>
                                  <a:pt x="11090" y="4330026"/>
                                </a:lnTo>
                                <a:lnTo>
                                  <a:pt x="8337" y="4323378"/>
                                </a:lnTo>
                                <a:lnTo>
                                  <a:pt x="5585" y="4316739"/>
                                </a:lnTo>
                                <a:lnTo>
                                  <a:pt x="3507" y="4309871"/>
                                </a:lnTo>
                                <a:lnTo>
                                  <a:pt x="2104" y="4302823"/>
                                </a:lnTo>
                                <a:lnTo>
                                  <a:pt x="701" y="4295793"/>
                                </a:lnTo>
                                <a:lnTo>
                                  <a:pt x="0" y="4288688"/>
                                </a:lnTo>
                                <a:lnTo>
                                  <a:pt x="0" y="428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77367" y="4495800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58"/>
                                </a:lnTo>
                                <a:lnTo>
                                  <a:pt x="55334" y="387669"/>
                                </a:lnTo>
                                <a:lnTo>
                                  <a:pt x="23741" y="361717"/>
                                </a:lnTo>
                                <a:lnTo>
                                  <a:pt x="4486" y="325650"/>
                                </a:lnTo>
                                <a:lnTo>
                                  <a:pt x="0" y="295282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82"/>
                                </a:lnTo>
                                <a:lnTo>
                                  <a:pt x="6088024" y="335376"/>
                                </a:lnTo>
                                <a:lnTo>
                                  <a:pt x="6065311" y="369368"/>
                                </a:lnTo>
                                <a:lnTo>
                                  <a:pt x="6031320" y="392079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42" y="0"/>
                            <a:ext cx="819149" cy="276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514370"/>
                            <a:ext cx="6095999" cy="3990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Textbox 366"/>
                        <wps:cNvSpPr txBox="1"/>
                        <wps:spPr>
                          <a:xfrm>
                            <a:off x="382142" y="67997"/>
                            <a:ext cx="603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1F4CF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 xml:space="preserve">Profil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4"/>
                                  <w:sz w:val="18"/>
                                </w:rPr>
                                <w:t>Saya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400946" y="4617772"/>
                            <a:ext cx="18719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ADE22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8.1 — Halaman Profil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Saya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255142" y="5111129"/>
                            <a:ext cx="33623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B5708"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Profil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menampilkan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informasi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lengkap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akun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Anda: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4.25pt;height:415.65pt;width:523.7pt;mso-position-horizontal-relative:page;mso-wrap-distance-bottom:0pt;mso-wrap-distance-top:0pt;z-index:-251592704;mso-width-relative:page;mso-height-relative:page;" coordsize="6650990,5278755" o:gfxdata="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LmzwAL8AAAClAQAAGQAAAGRycy9fcmVs&#10;cy9lMm9Eb2MueG1sLnJlbHO9kMGKwjAQhu8L+w5h7tu0PSyymPYigldxH2BIpmmwmYQkir69gWVB&#10;QfDmcWb4v/9j1uPFL+JMKbvACrqmBUGsg3FsFfwetl8rELkgG1wCk4IrZRiHz4/1nhYsNZRnF7Oo&#10;FM4K5lLij5RZz+QxNyES18sUksdSx2RlRH1ES7Jv22+Z7hkwPDDFzihIO9ODOFxjbX7NDtPkNG2C&#10;Pnni8qRCOl+7KxCTpaLAk3H4t+ybyBbkc4fuPQ7dv4N8eO5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">
                <o:lock v:ext="edit" aspectratio="f"/>
                <v:shape id="Graphic 361" o:spid="_x0000_s1026" o:spt="100" style="position:absolute;left:0;top:275865;height:4935220;width:6650990;" fillcolor="#000000" filled="t" stroked="f" coordsize="6650990,4935220" o:gfxdata="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9apY&#10;wAAAANwAAAAPAAAAAAAAAAEAIAAAACIAAABkcnMvZG93bnJldi54bWxQSwECFAAUAAAACACHTuJA&#10;My8FnjsAAAA5AAAAEAAAAAAAAAABACAAAAAPAQAAZHJzL3NoYXBleG1sLnhtbFBLBQYAAAAABgAG&#10;AFsBAAC5AwAAAAA=&#10;" path="m6650735,4934711l0,4934711,0,0,6650735,0,6650735,228980,382142,228980,370883,229524,328207,242492,293743,270804,272736,310150,267842,343280,267842,4515230,276543,4558970,301320,4596052,338402,4620829,382142,4629530,6650735,4629530,6650735,4934711xem6650735,4629530l6268592,4629530,6279852,4628986,6290895,4627355,6332105,4610284,6363647,4578743,6380717,4537532,6382892,4515230,6382892,343280,6374191,299540,6349414,262458,6312332,237681,6268592,228980,6650735,228980,6650735,4629530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362" o:spid="_x0000_s1026" o:spt="100" style="position:absolute;left:272605;top:509600;height:4391025;width:6105525;" filled="f" stroked="t" coordsize="6105525,4391025" o:gfxdata="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3/msr4A&#10;AADcAAAADwAAAAAAAAABACAAAAAiAAAAZHJzL2Rvd25yZXYueG1sUEsBAhQAFAAAAAgAh07iQDMv&#10;BZ47AAAAOQAAABAAAAAAAAAAAQAgAAAADQEAAGRycy9zaGFwZXhtbC54bWxQSwUGAAAAAAYABgBb&#10;AQAAtwMAAAAA&#10;" path="m0,4281487l0,109537,0,102336,701,95211,2104,88144,3507,81095,5585,74247,8337,67608,11090,60959,14464,54635,18460,48663,22456,42671,26997,37147,32082,32070,37168,26993,42701,22431,48681,18440,54661,14439,60974,11068,67619,8315,74264,5562,81113,3495,88167,2105,95221,704,102345,0,109537,0,5995987,0,6003179,0,6010302,704,6017356,2105,6024410,3495,6031260,5562,6037904,8315,6044549,11068,6050862,14439,6056842,18440,6062822,22431,6087064,48663,6091059,54635,6094433,60959,6097185,67608,6099938,74247,6102015,81095,6103419,88144,6104822,95211,6105524,102336,6105524,109537,6105524,4281487,6105524,4288688,6104822,4295793,6103419,4302823,6102015,4309871,6099938,4316739,6097185,4323378,6094433,4330026,6091059,4336351,6087064,4342323,6083068,4348295,6050862,4376546,6017356,4388900,6010302,4390319,6003179,4391024,5995987,4391024,109537,4391024,102345,4391024,95221,4390319,88167,4388900,81113,4387490,42701,4368555,18460,4342323,14464,4336351,11090,4330026,8337,4323378,5585,4316739,3507,4309871,2104,4302823,701,4295793,0,4288688,0,42814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363" o:spid="_x0000_s1026" o:spt="100" style="position:absolute;left:277367;top:4495800;height:400050;width:6096000;" fillcolor="#F9FAFA" filled="t" stroked="f" coordsize="6096000,400050" o:gfxdata="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/LLur4A&#10;AADcAAAADwAAAAAAAAABACAAAAAiAAAAZHJzL2Rvd25yZXYueG1sUEsBAhQAFAAAAAgAh07iQDMv&#10;BZ47AAAAOQAAABAAAAAAAAAAAQAgAAAADQEAAGRycy9zaGFwZXhtbC54bWxQSwUGAAAAAAYABgBb&#10;AQAAtwMAAAAA&#10;" path="m5991224,400049l104775,400049,94453,399558,55334,387669,23741,361717,4486,325650,0,295282,0,0,6095999,0,6095999,295282,6088024,335376,6065311,369368,6031320,392079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64" o:spid="_x0000_s1026" o:spt="75" type="#_x0000_t75" style="position:absolute;left:267842;top:0;height:276224;width:819149;" filled="f" o:preferrelative="t" stroked="f" coordsize="21600,21600" o:gfxdata="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2Z4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" o:title=""/>
                  <o:lock v:ext="edit" aspectratio="f"/>
                </v:shape>
                <v:shape id="Image 365" o:spid="_x0000_s1026" o:spt="75" type="#_x0000_t75" style="position:absolute;left:277368;top:514370;height:3990946;width:6095999;" filled="f" o:preferrelative="t" stroked="f" coordsize="21600,21600" o:gfxdata="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chvl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" o:title=""/>
                  <o:lock v:ext="edit" aspectratio="f"/>
                </v:shape>
                <v:shape id="Textbox 366" o:spid="_x0000_s1026" o:spt="202" type="#_x0000_t202" style="position:absolute;left:382142;top:67997;height:128270;width:603885;" filled="f" stroked="f" coordsize="21600,21600" o:gfxdata="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+4M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01F4CF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 xml:space="preserve">Profil 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4"/>
                            <w:sz w:val="18"/>
                          </w:rPr>
                          <w:t>Saya</w:t>
                        </w:r>
                      </w:p>
                    </w:txbxContent>
                  </v:textbox>
                </v:shape>
                <v:shape id="Textbox 367" o:spid="_x0000_s1026" o:spt="202" type="#_x0000_t202" style="position:absolute;left:2400946;top:4617772;height:153670;width:1871980;" filled="f" stroked="f" coordsize="21600,21600" o:gfxdata="UEsDBAoAAAAAAIdO4kAAAAAAAAAAAAAAAAAEAAAAZHJzL1BLAwQUAAAACACHTuJAWHJFV7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sNz9gK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yRV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CADE22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8.1 — Halaman Profil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4"/>
                            <w:sz w:val="18"/>
                          </w:rPr>
                          <w:t>Saya</w:t>
                        </w:r>
                      </w:p>
                    </w:txbxContent>
                  </v:textbox>
                </v:shape>
                <v:shape id="Textbox 368" o:spid="_x0000_s1026" o:spt="202" type="#_x0000_t202" style="position:absolute;left:255142;top:5111129;height:167640;width:3362325;" filled="f" stroked="f" coordsize="21600,21600" o:gfxdata="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e3R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6B5708"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Profil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menampilkan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informasi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lengkap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akun</w:t>
                        </w:r>
                        <w:r>
                          <w:rPr>
                            <w:color w:val="1F293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Anda: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EE8E4ED">
      <w:pPr>
        <w:pStyle w:val="7"/>
        <w:spacing w:before="9"/>
        <w:rPr>
          <w:rFonts w:ascii="Arial"/>
          <w:b/>
          <w:sz w:val="18"/>
        </w:rPr>
      </w:pPr>
    </w:p>
    <w:p w14:paraId="3EB53EDE">
      <w:pPr>
        <w:pStyle w:val="7"/>
        <w:rPr>
          <w:rFonts w:ascii="Arial"/>
          <w:b/>
        </w:rPr>
      </w:pPr>
    </w:p>
    <w:p w14:paraId="20A1E6A2">
      <w:pPr>
        <w:pStyle w:val="7"/>
        <w:spacing w:before="19"/>
        <w:rPr>
          <w:rFonts w:ascii="Arial"/>
          <w:b/>
        </w:rPr>
      </w:pPr>
    </w:p>
    <w:tbl>
      <w:tblPr>
        <w:tblStyle w:val="6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8"/>
        <w:gridCol w:w="2028"/>
      </w:tblGrid>
      <w:tr w14:paraId="66834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798" w:type="dxa"/>
          </w:tcPr>
          <w:p w14:paraId="19D98F4C">
            <w:pPr>
              <w:pStyle w:val="11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Informasi</w:t>
            </w:r>
          </w:p>
        </w:tc>
        <w:tc>
          <w:tcPr>
            <w:tcW w:w="2028" w:type="dxa"/>
          </w:tcPr>
          <w:p w14:paraId="3BCFE990">
            <w:pPr>
              <w:pStyle w:val="11"/>
              <w:spacing w:line="201" w:lineRule="exact"/>
              <w:ind w:left="5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55755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798" w:type="dxa"/>
          </w:tcPr>
          <w:p w14:paraId="62558F54">
            <w:pPr>
              <w:pStyle w:val="11"/>
              <w:spacing w:before="201" w:line="187" w:lineRule="exact"/>
              <w:ind w:left="5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Nama </w:t>
            </w:r>
            <w:r>
              <w:rPr>
                <w:color w:val="1F2937"/>
                <w:spacing w:val="-2"/>
                <w:sz w:val="18"/>
              </w:rPr>
              <w:t>Lengkap</w:t>
            </w:r>
          </w:p>
        </w:tc>
        <w:tc>
          <w:tcPr>
            <w:tcW w:w="2028" w:type="dxa"/>
          </w:tcPr>
          <w:p w14:paraId="49DBE5C1">
            <w:pPr>
              <w:pStyle w:val="11"/>
              <w:spacing w:before="201" w:line="187" w:lineRule="exact"/>
              <w:ind w:left="527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Nama sesuai </w:t>
            </w:r>
            <w:r>
              <w:rPr>
                <w:color w:val="1F2937"/>
                <w:spacing w:val="-5"/>
                <w:sz w:val="18"/>
              </w:rPr>
              <w:t>KTP</w:t>
            </w:r>
          </w:p>
        </w:tc>
      </w:tr>
    </w:tbl>
    <w:p w14:paraId="5B8674DC">
      <w:pPr>
        <w:pStyle w:val="7"/>
        <w:spacing w:before="5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127635</wp:posOffset>
                </wp:positionV>
                <wp:extent cx="6115050" cy="9525"/>
                <wp:effectExtent l="0" t="0" r="0" b="0"/>
                <wp:wrapTopAndBottom/>
                <wp:docPr id="369" name="Graphic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1447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47800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9" o:spid="_x0000_s1026" o:spt="100" style="position:absolute;left:0pt;margin-left:65.2pt;margin-top:10.05pt;height:0.75pt;width:481.5pt;mso-position-horizontal-relative:page;mso-wrap-distance-bottom:0pt;mso-wrap-distance-top:0pt;z-index:-251592704;mso-width-relative:page;mso-height-relative:page;" fillcolor="#E4E7EB" filled="t" stroked="f" coordsize="6115050,9525" o:gfxdata="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JJYcWtYAAAAKAQAADwAAAAAAAAABACAAAAAiAAAAZHJzL2Rvd25yZXYueG1sUEsBAhQA&#10;FAAAAAgAh07iQPCAN70tAgAANwUAAA4AAAAAAAAAAQAgAAAAJQEAAGRycy9lMm9Eb2MueG1sUEsF&#10;BgAAAAAGAAYAWQEAAMQFAAAAAA==&#10;" path="m6115050,0l1447800,0,0,0,0,9525,1447800,9525,6115050,9525,61150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B87A1A">
      <w:pPr>
        <w:pStyle w:val="7"/>
        <w:spacing w:after="0"/>
        <w:rPr>
          <w:rFonts w:ascii="Arial"/>
          <w:b/>
          <w:sz w:val="15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0312707E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781050"/>
                <wp:effectExtent l="9525" t="0" r="0" b="9525"/>
                <wp:docPr id="370" name="Group 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781050"/>
                          <a:chOff x="0" y="0"/>
                          <a:chExt cx="6115050" cy="78105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-12" y="6"/>
                            <a:ext cx="6115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81000">
                                <a:moveTo>
                                  <a:pt x="6115050" y="71196"/>
                                </a:moveTo>
                                <a:lnTo>
                                  <a:pt x="6099429" y="29692"/>
                                </a:lnTo>
                                <a:lnTo>
                                  <a:pt x="6063399" y="3860"/>
                                </a:lnTo>
                                <a:lnTo>
                                  <a:pt x="6043854" y="0"/>
                                </a:lnTo>
                                <a:lnTo>
                                  <a:pt x="1447800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95"/>
                                </a:lnTo>
                                <a:lnTo>
                                  <a:pt x="3886" y="51638"/>
                                </a:lnTo>
                                <a:lnTo>
                                  <a:pt x="0" y="71196"/>
                                </a:lnTo>
                                <a:lnTo>
                                  <a:pt x="0" y="381000"/>
                                </a:lnTo>
                                <a:lnTo>
                                  <a:pt x="1447800" y="381000"/>
                                </a:lnTo>
                                <a:lnTo>
                                  <a:pt x="6115050" y="381000"/>
                                </a:lnTo>
                                <a:lnTo>
                                  <a:pt x="6115050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-12" y="381006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144780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-12" y="381006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390525"/>
                                </a:moveTo>
                                <a:lnTo>
                                  <a:pt x="1447800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144780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4780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133350" y="125134"/>
                            <a:ext cx="5276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6724A9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Informasi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1578173" y="12513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AB5B0D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390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E0496">
                              <w:pPr>
                                <w:tabs>
                                  <w:tab w:val="left" w:pos="2485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Alamat email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terdaftar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1.5pt;width:481.5pt;" coordsize="6115050,781050" o:gfxdata="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eGZFa9QAAAAFAQAADwAAAAAAAAABACAAAAAiAAAAZHJzL2Rvd25yZXYueG1sUEsBAhQAFAAA&#10;AAgAh07iQMlKncctBAAArBQAAA4AAAAAAAAAAQAgAAAAIwEAAGRycy9lMm9Eb2MueG1sUEsFBgAA&#10;AAAGAAYAWQEAAMIHAAAAAA==&#10;">
                <o:lock v:ext="edit" aspectratio="f"/>
                <v:shape id="Graphic 371" o:spid="_x0000_s1026" o:spt="100" style="position:absolute;left:-12;top:6;height:381000;width:6115050;" fillcolor="#D97705" filled="t" stroked="f" coordsize="6115050,381000" o:gfxdata="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wYMb4A&#10;AADcAAAADwAAAAAAAAABACAAAAAiAAAAZHJzL2Rvd25yZXYueG1sUEsBAhQAFAAAAAgAh07iQDMv&#10;BZ47AAAAOQAAABAAAAAAAAAAAQAgAAAADQEAAGRycy9zaGFwZXhtbC54bWxQSwUGAAAAAAYABgBb&#10;AQAAtwMAAAAA&#10;" path="m6115050,71196l6099429,29692,6063399,3860,6043854,0,1447800,0,71208,0,29705,15595,3886,51638,0,71196,0,381000,1447800,381000,6115050,381000,6115050,711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2" o:spid="_x0000_s1026" o:spt="100" style="position:absolute;left:-12;top:381006;height:400050;width:6115050;" fillcolor="#F9FAFA" filled="t" stroked="f" coordsize="6115050,400050" o:gfxdata="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73VK/&#10;AAAA3AAAAA8AAAAAAAAAAQAgAAAAIgAAAGRycy9kb3ducmV2LnhtbFBLAQIUABQAAAAIAIdO4kAz&#10;LwWeOwAAADkAAAAQAAAAAAAAAAEAIAAAAA4BAABkcnMvc2hhcGV4bWwueG1sUEsFBgAAAAAGAAYA&#10;WwEAALgDAAAAAA==&#10;" path="m6115050,0l1447800,0,0,0,0,400050,1447800,400050,6115050,400050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3" o:spid="_x0000_s1026" o:spt="100" style="position:absolute;left:-12;top:381006;height:400050;width:6115050;" fillcolor="#E4E7EB" filled="t" stroked="f" coordsize="6115050,400050" o:gfxdata="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PK0F&#10;wAAAANwAAAAPAAAAAAAAAAEAIAAAACIAAABkcnMvZG93bnJldi54bWxQSwECFAAUAAAACACHTuJA&#10;My8FnjsAAAA5AAAAEAAAAAAAAAABACAAAAAPAQAAZHJzL3NoYXBleG1sLnhtbFBLBQYAAAAABgAG&#10;AFsBAAC5AwAAAAA=&#10;" path="m6115050,390525l1447800,390525,0,390525,0,400050,1447800,400050,6115050,400050,6115050,390525xem6115050,0l1447800,0,0,0,0,9525,144780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4" o:spid="_x0000_s1026" o:spt="202" type="#_x0000_t202" style="position:absolute;left:133350;top:125134;height:128270;width:527685;" filled="f" stroked="f" coordsize="21600,21600" o:gfxdata="UEsDBAoAAAAAAIdO4kAAAAAAAAAAAAAAAAAEAAAAZHJzL1BLAwQUAAAACACHTuJALXlN/b8AAADc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PoZQx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5Tf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6724A9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Informasi</w:t>
                        </w:r>
                      </w:p>
                    </w:txbxContent>
                  </v:textbox>
                </v:shape>
                <v:shape id="Textbox 375" o:spid="_x0000_s1026" o:spt="202" type="#_x0000_t202" style="position:absolute;left:1578173;top:125134;height:128270;width:641985;" filled="f" stroked="f" coordsize="21600,21600" o:gfxdata="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16G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AB5B0D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Keterangan</w:t>
                        </w:r>
                      </w:p>
                    </w:txbxContent>
                  </v:textbox>
                </v:shape>
                <v:shape id="Textbox 376" o:spid="_x0000_s1026" o:spt="202" type="#_x0000_t202" style="position:absolute;left:0;top:390524;height:381000;width:6115050;" filled="f" stroked="f" coordsize="21600,21600" o:gfxdata="UEsDBAoAAAAAAIdO4kAAAAAAAAAAAAAAAAAEAAAAZHJzL1BLAwQUAAAACACHTuJAsud2Eb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sPzSwa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ndh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4E0496">
                        <w:pPr>
                          <w:tabs>
                            <w:tab w:val="left" w:pos="2485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Email</w:t>
                        </w:r>
                        <w:r>
                          <w:rPr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Alamat email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terdaftar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D80A27B">
      <w:pPr>
        <w:pStyle w:val="7"/>
        <w:spacing w:before="2"/>
        <w:rPr>
          <w:rFonts w:ascii="Arial"/>
          <w:b/>
          <w:sz w:val="15"/>
        </w:rPr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3"/>
        <w:gridCol w:w="7637"/>
      </w:tblGrid>
      <w:tr w14:paraId="020E4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993" w:type="dxa"/>
            <w:tcBorders>
              <w:bottom w:val="single" w:color="E4E7EB" w:sz="6" w:space="0"/>
            </w:tcBorders>
          </w:tcPr>
          <w:p w14:paraId="08F027CC">
            <w:pPr>
              <w:pStyle w:val="11"/>
              <w:spacing w:line="201" w:lineRule="exact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Username</w:t>
            </w:r>
          </w:p>
        </w:tc>
        <w:tc>
          <w:tcPr>
            <w:tcW w:w="7637" w:type="dxa"/>
            <w:tcBorders>
              <w:bottom w:val="single" w:color="E4E7EB" w:sz="6" w:space="0"/>
            </w:tcBorders>
          </w:tcPr>
          <w:p w14:paraId="062C65F4">
            <w:pPr>
              <w:pStyle w:val="11"/>
              <w:spacing w:line="201" w:lineRule="exact"/>
              <w:ind w:left="49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Nama pengguna untuk </w:t>
            </w:r>
            <w:r>
              <w:rPr>
                <w:color w:val="1F2937"/>
                <w:spacing w:val="-2"/>
                <w:sz w:val="18"/>
              </w:rPr>
              <w:t>login</w:t>
            </w:r>
          </w:p>
        </w:tc>
      </w:tr>
      <w:tr w14:paraId="653EA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93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73389B76">
            <w:pPr>
              <w:pStyle w:val="11"/>
              <w:spacing w:before="191"/>
              <w:ind w:left="210"/>
              <w:rPr>
                <w:sz w:val="18"/>
              </w:rPr>
            </w:pPr>
            <w:r>
              <w:rPr>
                <w:color w:val="1F2937"/>
                <w:spacing w:val="-5"/>
                <w:sz w:val="18"/>
              </w:rPr>
              <w:t>NIK</w:t>
            </w:r>
          </w:p>
        </w:tc>
        <w:tc>
          <w:tcPr>
            <w:tcW w:w="763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7E2EDF02">
            <w:pPr>
              <w:pStyle w:val="11"/>
              <w:spacing w:before="191"/>
              <w:ind w:left="49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Nomor Induk </w:t>
            </w:r>
            <w:r>
              <w:rPr>
                <w:color w:val="1F2937"/>
                <w:spacing w:val="-2"/>
                <w:sz w:val="18"/>
              </w:rPr>
              <w:t>Kependudukan</w:t>
            </w:r>
          </w:p>
        </w:tc>
      </w:tr>
      <w:tr w14:paraId="265A6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93" w:type="dxa"/>
            <w:tcBorders>
              <w:top w:val="single" w:color="E4E7EB" w:sz="6" w:space="0"/>
              <w:bottom w:val="single" w:color="E4E7EB" w:sz="6" w:space="0"/>
            </w:tcBorders>
          </w:tcPr>
          <w:p w14:paraId="16924BDF">
            <w:pPr>
              <w:pStyle w:val="11"/>
              <w:spacing w:before="19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>No.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Telepon/WA</w:t>
            </w:r>
          </w:p>
        </w:tc>
        <w:tc>
          <w:tcPr>
            <w:tcW w:w="7637" w:type="dxa"/>
            <w:tcBorders>
              <w:top w:val="single" w:color="E4E7EB" w:sz="6" w:space="0"/>
              <w:bottom w:val="single" w:color="E4E7EB" w:sz="6" w:space="0"/>
            </w:tcBorders>
          </w:tcPr>
          <w:p w14:paraId="03E83FFF">
            <w:pPr>
              <w:pStyle w:val="11"/>
              <w:spacing w:before="191"/>
              <w:ind w:left="49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Nomor WhatsApp </w:t>
            </w:r>
            <w:r>
              <w:rPr>
                <w:color w:val="1F2937"/>
                <w:spacing w:val="-2"/>
                <w:sz w:val="18"/>
              </w:rPr>
              <w:t>terdaftar</w:t>
            </w:r>
          </w:p>
        </w:tc>
      </w:tr>
      <w:tr w14:paraId="1D60A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993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65E99038">
            <w:pPr>
              <w:pStyle w:val="11"/>
              <w:spacing w:before="19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Status </w:t>
            </w:r>
            <w:r>
              <w:rPr>
                <w:color w:val="1F2937"/>
                <w:spacing w:val="-2"/>
                <w:sz w:val="18"/>
              </w:rPr>
              <w:t>Pemohon</w:t>
            </w:r>
          </w:p>
        </w:tc>
        <w:tc>
          <w:tcPr>
            <w:tcW w:w="763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36192E6">
            <w:pPr>
              <w:pStyle w:val="11"/>
              <w:spacing w:before="191"/>
              <w:ind w:left="49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Perorangan atau Badan </w:t>
            </w:r>
            <w:r>
              <w:rPr>
                <w:color w:val="1F2937"/>
                <w:spacing w:val="-2"/>
                <w:sz w:val="18"/>
              </w:rPr>
              <w:t>Usaha</w:t>
            </w:r>
          </w:p>
        </w:tc>
      </w:tr>
      <w:tr w14:paraId="65CF6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93" w:type="dxa"/>
            <w:tcBorders>
              <w:top w:val="single" w:color="E4E7EB" w:sz="6" w:space="0"/>
              <w:bottom w:val="single" w:color="E4E7EB" w:sz="6" w:space="0"/>
            </w:tcBorders>
          </w:tcPr>
          <w:p w14:paraId="7C338B7C">
            <w:pPr>
              <w:pStyle w:val="11"/>
              <w:spacing w:before="19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>Status</w:t>
            </w:r>
            <w:r>
              <w:rPr>
                <w:color w:val="1F2937"/>
                <w:spacing w:val="-10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Akun</w:t>
            </w:r>
          </w:p>
        </w:tc>
        <w:tc>
          <w:tcPr>
            <w:tcW w:w="7637" w:type="dxa"/>
            <w:tcBorders>
              <w:top w:val="single" w:color="E4E7EB" w:sz="6" w:space="0"/>
              <w:bottom w:val="single" w:color="E4E7EB" w:sz="6" w:space="0"/>
            </w:tcBorders>
          </w:tcPr>
          <w:p w14:paraId="33F22821">
            <w:pPr>
              <w:pStyle w:val="11"/>
              <w:spacing w:before="191"/>
              <w:ind w:left="492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Aktif/Tidak</w:t>
            </w:r>
            <w:r>
              <w:rPr>
                <w:color w:val="1F2937"/>
                <w:spacing w:val="5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Aktif</w:t>
            </w:r>
          </w:p>
        </w:tc>
      </w:tr>
      <w:tr w14:paraId="722A5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993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41D8E649">
            <w:pPr>
              <w:pStyle w:val="11"/>
              <w:spacing w:before="19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Alamat </w:t>
            </w:r>
            <w:r>
              <w:rPr>
                <w:color w:val="1F2937"/>
                <w:spacing w:val="-5"/>
                <w:sz w:val="18"/>
              </w:rPr>
              <w:t>KTP</w:t>
            </w:r>
          </w:p>
        </w:tc>
        <w:tc>
          <w:tcPr>
            <w:tcW w:w="763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7B457CB4">
            <w:pPr>
              <w:pStyle w:val="11"/>
              <w:spacing w:before="191"/>
              <w:ind w:left="492"/>
              <w:rPr>
                <w:sz w:val="18"/>
              </w:rPr>
            </w:pPr>
            <w:r>
              <w:rPr>
                <w:color w:val="1F2937"/>
                <w:sz w:val="18"/>
              </w:rPr>
              <w:t>Alamat sesuai KTP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(Provinsi, Kabupaten, Kecamatan, </w:t>
            </w:r>
            <w:r>
              <w:rPr>
                <w:color w:val="1F2937"/>
                <w:spacing w:val="-2"/>
                <w:sz w:val="18"/>
              </w:rPr>
              <w:t>Kelurahan)</w:t>
            </w:r>
          </w:p>
        </w:tc>
      </w:tr>
      <w:tr w14:paraId="007E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93" w:type="dxa"/>
            <w:tcBorders>
              <w:top w:val="single" w:color="E4E7EB" w:sz="6" w:space="0"/>
              <w:bottom w:val="single" w:color="E4E7EB" w:sz="6" w:space="0"/>
            </w:tcBorders>
          </w:tcPr>
          <w:p w14:paraId="0513445F">
            <w:pPr>
              <w:pStyle w:val="11"/>
              <w:spacing w:before="19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Alamat </w:t>
            </w:r>
            <w:r>
              <w:rPr>
                <w:color w:val="1F2937"/>
                <w:spacing w:val="-2"/>
                <w:sz w:val="18"/>
              </w:rPr>
              <w:t>Domisili</w:t>
            </w:r>
          </w:p>
        </w:tc>
        <w:tc>
          <w:tcPr>
            <w:tcW w:w="7637" w:type="dxa"/>
            <w:tcBorders>
              <w:top w:val="single" w:color="E4E7EB" w:sz="6" w:space="0"/>
              <w:bottom w:val="single" w:color="E4E7EB" w:sz="6" w:space="0"/>
            </w:tcBorders>
          </w:tcPr>
          <w:p w14:paraId="0AFAF78C">
            <w:pPr>
              <w:pStyle w:val="11"/>
              <w:spacing w:before="191"/>
              <w:ind w:left="49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Alamat tempat tinggal saat </w:t>
            </w:r>
            <w:r>
              <w:rPr>
                <w:color w:val="1F2937"/>
                <w:spacing w:val="-5"/>
                <w:sz w:val="18"/>
              </w:rPr>
              <w:t>ini</w:t>
            </w:r>
          </w:p>
        </w:tc>
      </w:tr>
    </w:tbl>
    <w:p w14:paraId="19D7F5C3">
      <w:pPr>
        <w:pStyle w:val="7"/>
        <w:spacing w:before="255"/>
        <w:rPr>
          <w:rFonts w:ascii="Arial"/>
          <w:b/>
          <w:sz w:val="33"/>
        </w:rPr>
      </w:pPr>
    </w:p>
    <w:p w14:paraId="3682D664">
      <w:pPr>
        <w:pStyle w:val="3"/>
        <w:numPr>
          <w:ilvl w:val="1"/>
          <w:numId w:val="1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Edit </w:t>
      </w:r>
      <w:r>
        <w:rPr>
          <w:color w:val="1F2937"/>
          <w:spacing w:val="-2"/>
        </w:rPr>
        <w:t>Profil</w:t>
      </w:r>
    </w:p>
    <w:p w14:paraId="7BC2E2C0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377" name="Graphic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7" o:spid="_x0000_s1026" o:spt="100" style="position:absolute;left:0pt;margin-left:65.2pt;margin-top:10.75pt;height:1.5pt;width:481.5pt;mso-position-horizontal-relative:page;mso-wrap-distance-bottom:0pt;mso-wrap-distance-top:0pt;z-index:-251591680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0O&#10;xMvWAAAACgEAAA8AAAAAAAAAAQAgAAAAIgAAAGRycy9kb3ducmV2LnhtbFBLAQIUABQAAAAIAIdO&#10;4kAaz+LrJQIAAOgEAAAOAAAAAAAAAAEAIAAAACUBAABkcnMvZTJvRG9jLnhtbFBLBQYAAAAABgAG&#10;AFkBAAC8BQAAAAA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590675" cy="276225"/>
                <wp:effectExtent l="0" t="0" r="0" b="0"/>
                <wp:wrapTopAndBottom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675" cy="276225"/>
                          <a:chOff x="0" y="0"/>
                          <a:chExt cx="1590675" cy="276225"/>
                        </a:xfrm>
                      </wpg:grpSpPr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4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15906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E654E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18"/>
                                </w:rPr>
                                <w:t>Profil Saya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18"/>
                                </w:rPr>
                                <w:t xml:space="preserve">Edit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.75pt;width:125.25pt;mso-position-horizontal-relative:page;mso-wrap-distance-bottom:0pt;mso-wrap-distance-top:0pt;z-index:-251591680;mso-width-relative:page;mso-height-relative:page;" coordsize="1590675,276225" o:gfxdata="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">
                <o:lock v:ext="edit" aspectratio="f"/>
                <v:shape id="Image 379" o:spid="_x0000_s1026" o:spt="75" type="#_x0000_t75" style="position:absolute;left:0;top:0;height:276224;width:1590674;" filled="f" o:preferrelative="t" stroked="f" coordsize="21600,21600" o:gfxdata="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f2G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4" o:title=""/>
                  <o:lock v:ext="edit" aspectratio="f"/>
                </v:shape>
                <v:shape id="Textbox 380" o:spid="_x0000_s1026" o:spt="202" type="#_x0000_t202" style="position:absolute;left:0;top:0;height:276225;width:1590675;" filled="f" stroked="f" coordsize="21600,21600" o:gfxdata="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XO9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2E654E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91400D"/>
                            <w:sz w:val="18"/>
                          </w:rPr>
                          <w:t>Profil Saya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z w:val="18"/>
                          </w:rPr>
                          <w:t xml:space="preserve">Edit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18"/>
                          </w:rPr>
                          <w:t>Profil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0EA8A2F">
      <w:pPr>
        <w:pStyle w:val="7"/>
        <w:spacing w:before="9"/>
        <w:rPr>
          <w:rFonts w:ascii="Arial"/>
          <w:b/>
          <w:sz w:val="18"/>
        </w:rPr>
      </w:pPr>
    </w:p>
    <w:p w14:paraId="439122A9">
      <w:pPr>
        <w:pStyle w:val="7"/>
        <w:rPr>
          <w:rFonts w:ascii="Arial"/>
          <w:b/>
        </w:rPr>
      </w:pPr>
    </w:p>
    <w:p w14:paraId="70F0400E">
      <w:pPr>
        <w:pStyle w:val="7"/>
        <w:rPr>
          <w:rFonts w:ascii="Arial"/>
          <w:b/>
        </w:rPr>
      </w:pPr>
    </w:p>
    <w:p w14:paraId="0D7C8B42">
      <w:pPr>
        <w:pStyle w:val="7"/>
        <w:rPr>
          <w:rFonts w:ascii="Arial"/>
          <w:b/>
        </w:rPr>
      </w:pPr>
    </w:p>
    <w:p w14:paraId="12F14398">
      <w:pPr>
        <w:pStyle w:val="7"/>
        <w:rPr>
          <w:rFonts w:ascii="Arial"/>
          <w:b/>
        </w:rPr>
      </w:pPr>
    </w:p>
    <w:p w14:paraId="4493238B">
      <w:pPr>
        <w:pStyle w:val="7"/>
        <w:rPr>
          <w:rFonts w:ascii="Arial"/>
          <w:b/>
        </w:rPr>
      </w:pPr>
    </w:p>
    <w:p w14:paraId="2626CAD5">
      <w:pPr>
        <w:pStyle w:val="7"/>
        <w:rPr>
          <w:rFonts w:ascii="Arial"/>
          <w:b/>
        </w:rPr>
      </w:pPr>
    </w:p>
    <w:p w14:paraId="7D5877F6">
      <w:pPr>
        <w:pStyle w:val="7"/>
        <w:rPr>
          <w:rFonts w:ascii="Arial"/>
          <w:b/>
        </w:rPr>
      </w:pPr>
    </w:p>
    <w:p w14:paraId="75088080">
      <w:pPr>
        <w:pStyle w:val="7"/>
        <w:rPr>
          <w:rFonts w:ascii="Arial"/>
          <w:b/>
        </w:rPr>
      </w:pPr>
    </w:p>
    <w:p w14:paraId="515B0BDA">
      <w:pPr>
        <w:pStyle w:val="7"/>
        <w:rPr>
          <w:rFonts w:ascii="Arial"/>
          <w:b/>
        </w:rPr>
      </w:pPr>
    </w:p>
    <w:p w14:paraId="66E5DD6F">
      <w:pPr>
        <w:pStyle w:val="7"/>
        <w:rPr>
          <w:rFonts w:ascii="Arial"/>
          <w:b/>
        </w:rPr>
      </w:pPr>
    </w:p>
    <w:p w14:paraId="05BB7828">
      <w:pPr>
        <w:pStyle w:val="7"/>
        <w:rPr>
          <w:rFonts w:ascii="Arial"/>
          <w:b/>
        </w:rPr>
      </w:pPr>
    </w:p>
    <w:p w14:paraId="1A1E3180">
      <w:pPr>
        <w:pStyle w:val="7"/>
        <w:rPr>
          <w:rFonts w:ascii="Arial"/>
          <w:b/>
        </w:rPr>
      </w:pPr>
    </w:p>
    <w:p w14:paraId="3E0D2989">
      <w:pPr>
        <w:pStyle w:val="7"/>
        <w:rPr>
          <w:rFonts w:ascii="Arial"/>
          <w:b/>
        </w:rPr>
      </w:pPr>
    </w:p>
    <w:p w14:paraId="31D23C82">
      <w:pPr>
        <w:pStyle w:val="7"/>
        <w:rPr>
          <w:rFonts w:ascii="Arial"/>
          <w:b/>
        </w:rPr>
      </w:pPr>
    </w:p>
    <w:p w14:paraId="0A537CD0">
      <w:pPr>
        <w:pStyle w:val="7"/>
        <w:rPr>
          <w:rFonts w:ascii="Arial"/>
          <w:b/>
        </w:rPr>
      </w:pPr>
    </w:p>
    <w:p w14:paraId="66A4A6E8">
      <w:pPr>
        <w:pStyle w:val="7"/>
        <w:rPr>
          <w:rFonts w:ascii="Arial"/>
          <w:b/>
        </w:rPr>
      </w:pPr>
    </w:p>
    <w:p w14:paraId="188EF213">
      <w:pPr>
        <w:pStyle w:val="7"/>
        <w:rPr>
          <w:rFonts w:ascii="Arial"/>
          <w:b/>
        </w:rPr>
      </w:pPr>
    </w:p>
    <w:p w14:paraId="46A9B940">
      <w:pPr>
        <w:pStyle w:val="7"/>
        <w:rPr>
          <w:rFonts w:ascii="Arial"/>
          <w:b/>
        </w:rPr>
      </w:pPr>
    </w:p>
    <w:p w14:paraId="6799618C">
      <w:pPr>
        <w:pStyle w:val="7"/>
        <w:rPr>
          <w:rFonts w:ascii="Arial"/>
          <w:b/>
        </w:rPr>
      </w:pPr>
    </w:p>
    <w:p w14:paraId="0E8F0503">
      <w:pPr>
        <w:pStyle w:val="7"/>
        <w:rPr>
          <w:rFonts w:ascii="Arial"/>
          <w:b/>
        </w:rPr>
      </w:pPr>
    </w:p>
    <w:p w14:paraId="7C4536D3">
      <w:pPr>
        <w:pStyle w:val="7"/>
        <w:rPr>
          <w:rFonts w:ascii="Arial"/>
          <w:b/>
        </w:rPr>
      </w:pPr>
    </w:p>
    <w:p w14:paraId="58D8EAA5">
      <w:pPr>
        <w:pStyle w:val="7"/>
        <w:rPr>
          <w:rFonts w:ascii="Arial"/>
          <w:b/>
        </w:rPr>
      </w:pPr>
    </w:p>
    <w:p w14:paraId="23977C81">
      <w:pPr>
        <w:pStyle w:val="7"/>
        <w:rPr>
          <w:rFonts w:ascii="Arial"/>
          <w:b/>
        </w:rPr>
      </w:pPr>
    </w:p>
    <w:p w14:paraId="270CBB30">
      <w:pPr>
        <w:pStyle w:val="7"/>
        <w:rPr>
          <w:rFonts w:ascii="Arial"/>
          <w:b/>
        </w:rPr>
      </w:pPr>
    </w:p>
    <w:p w14:paraId="63C00402">
      <w:pPr>
        <w:pStyle w:val="7"/>
        <w:rPr>
          <w:rFonts w:ascii="Arial"/>
          <w:b/>
        </w:rPr>
      </w:pPr>
    </w:p>
    <w:p w14:paraId="699FD8EC">
      <w:pPr>
        <w:pStyle w:val="7"/>
        <w:rPr>
          <w:rFonts w:ascii="Arial"/>
          <w:b/>
        </w:rPr>
      </w:pPr>
    </w:p>
    <w:p w14:paraId="0FAAAFED">
      <w:pPr>
        <w:pStyle w:val="7"/>
        <w:rPr>
          <w:rFonts w:ascii="Arial"/>
          <w:b/>
        </w:rPr>
      </w:pPr>
    </w:p>
    <w:p w14:paraId="32ACB28E">
      <w:pPr>
        <w:pStyle w:val="7"/>
        <w:rPr>
          <w:rFonts w:ascii="Arial"/>
          <w:b/>
        </w:rPr>
      </w:pPr>
    </w:p>
    <w:p w14:paraId="1DC0B7CC">
      <w:pPr>
        <w:pStyle w:val="7"/>
        <w:spacing w:before="17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271145</wp:posOffset>
                </wp:positionV>
                <wp:extent cx="6650990" cy="223520"/>
                <wp:effectExtent l="0" t="0" r="0" b="0"/>
                <wp:wrapTopAndBottom/>
                <wp:docPr id="381" name="Graphic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223520">
                              <a:moveTo>
                                <a:pt x="6650735" y="223492"/>
                              </a:moveTo>
                              <a:lnTo>
                                <a:pt x="0" y="223492"/>
                              </a:lnTo>
                              <a:lnTo>
                                <a:pt x="0" y="0"/>
                              </a:lnTo>
                              <a:lnTo>
                                <a:pt x="6650735" y="0"/>
                              </a:lnTo>
                              <a:lnTo>
                                <a:pt x="6650735" y="223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1" o:spid="_x0000_s1026" o:spt="100" style="position:absolute;left:0pt;margin-left:44.15pt;margin-top:21.35pt;height:17.6pt;width:523.7pt;mso-position-horizontal-relative:page;mso-wrap-distance-bottom:0pt;mso-wrap-distance-top:0pt;z-index:-251590656;mso-width-relative:page;mso-height-relative:page;" fillcolor="#000000" filled="t" stroked="f" coordsize="6650990,223520" o:gfxdata="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QaFTj2QAAAAkBAAAPAAAAAAAAAAEAIAAAACIAAABkcnMvZG93bnJl&#10;di54bWxQSwECFAAUAAAACACHTuJAZxFo9jUCAAAOBQAADgAAAAAAAAABACAAAAAoAQAAZHJzL2Uy&#10;b0RvYy54bWxQSwUGAAAAAAYABgBZAQAAzwUAAAAA&#10;" path="m6650735,223492l0,223492,0,0,6650735,0,6650735,223492xe">
                <v:fill on="t" opacity="6683f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7538C48">
      <w:pPr>
        <w:pStyle w:val="7"/>
        <w:spacing w:after="0"/>
        <w:rPr>
          <w:rFonts w:ascii="Arial"/>
          <w:b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5ACBE566">
      <w:pPr>
        <w:spacing w:line="240" w:lineRule="auto"/>
        <w:ind w:left="16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650990" cy="5495925"/>
                <wp:effectExtent l="0" t="0" r="0" b="0"/>
                <wp:docPr id="382" name="Group 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5495925"/>
                          <a:chOff x="0" y="0"/>
                          <a:chExt cx="6650990" cy="549592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8"/>
                            <a:ext cx="6650990" cy="513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5133975">
                                <a:moveTo>
                                  <a:pt x="6650735" y="5133974"/>
                                </a:moveTo>
                                <a:lnTo>
                                  <a:pt x="0" y="513397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4714874"/>
                                </a:lnTo>
                                <a:lnTo>
                                  <a:pt x="276543" y="4758615"/>
                                </a:lnTo>
                                <a:lnTo>
                                  <a:pt x="301320" y="4795696"/>
                                </a:lnTo>
                                <a:lnTo>
                                  <a:pt x="338402" y="4820474"/>
                                </a:lnTo>
                                <a:lnTo>
                                  <a:pt x="382142" y="4829174"/>
                                </a:lnTo>
                                <a:lnTo>
                                  <a:pt x="6650735" y="4829174"/>
                                </a:lnTo>
                                <a:lnTo>
                                  <a:pt x="6650735" y="5133974"/>
                                </a:lnTo>
                                <a:close/>
                              </a:path>
                              <a:path w="6650990" h="5133975">
                                <a:moveTo>
                                  <a:pt x="6650735" y="4829174"/>
                                </a:moveTo>
                                <a:lnTo>
                                  <a:pt x="6268592" y="4829174"/>
                                </a:lnTo>
                                <a:lnTo>
                                  <a:pt x="6279852" y="4828630"/>
                                </a:lnTo>
                                <a:lnTo>
                                  <a:pt x="6290895" y="4826999"/>
                                </a:lnTo>
                                <a:lnTo>
                                  <a:pt x="6332105" y="4809929"/>
                                </a:lnTo>
                                <a:lnTo>
                                  <a:pt x="6363647" y="4778388"/>
                                </a:lnTo>
                                <a:lnTo>
                                  <a:pt x="6380717" y="4737177"/>
                                </a:lnTo>
                                <a:lnTo>
                                  <a:pt x="6382892" y="4714874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482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72605" y="4762"/>
                            <a:ext cx="6105525" cy="481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4819650">
                                <a:moveTo>
                                  <a:pt x="0" y="47101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63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16"/>
                                </a:lnTo>
                                <a:lnTo>
                                  <a:pt x="18460" y="48644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50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58"/>
                                </a:lnTo>
                                <a:lnTo>
                                  <a:pt x="60974" y="11087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62"/>
                                </a:lnTo>
                                <a:lnTo>
                                  <a:pt x="81113" y="3476"/>
                                </a:lnTo>
                                <a:lnTo>
                                  <a:pt x="88167" y="2085"/>
                                </a:lnTo>
                                <a:lnTo>
                                  <a:pt x="95221" y="685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685"/>
                                </a:lnTo>
                                <a:lnTo>
                                  <a:pt x="6017356" y="2085"/>
                                </a:lnTo>
                                <a:lnTo>
                                  <a:pt x="6024410" y="3476"/>
                                </a:lnTo>
                                <a:lnTo>
                                  <a:pt x="6031260" y="5562"/>
                                </a:lnTo>
                                <a:lnTo>
                                  <a:pt x="6037904" y="8334"/>
                                </a:lnTo>
                                <a:lnTo>
                                  <a:pt x="6044549" y="11087"/>
                                </a:lnTo>
                                <a:lnTo>
                                  <a:pt x="6050862" y="14458"/>
                                </a:lnTo>
                                <a:lnTo>
                                  <a:pt x="6056842" y="18459"/>
                                </a:lnTo>
                                <a:lnTo>
                                  <a:pt x="6062822" y="22450"/>
                                </a:lnTo>
                                <a:lnTo>
                                  <a:pt x="6091059" y="54616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63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4710112"/>
                                </a:lnTo>
                                <a:lnTo>
                                  <a:pt x="6105524" y="4717293"/>
                                </a:lnTo>
                                <a:lnTo>
                                  <a:pt x="6104822" y="4724418"/>
                                </a:lnTo>
                                <a:lnTo>
                                  <a:pt x="6103419" y="4731467"/>
                                </a:lnTo>
                                <a:lnTo>
                                  <a:pt x="6102015" y="4738515"/>
                                </a:lnTo>
                                <a:lnTo>
                                  <a:pt x="6099938" y="4745364"/>
                                </a:lnTo>
                                <a:lnTo>
                                  <a:pt x="6097185" y="4752003"/>
                                </a:lnTo>
                                <a:lnTo>
                                  <a:pt x="6094433" y="4758651"/>
                                </a:lnTo>
                                <a:lnTo>
                                  <a:pt x="6091059" y="4764976"/>
                                </a:lnTo>
                                <a:lnTo>
                                  <a:pt x="6087064" y="4770948"/>
                                </a:lnTo>
                                <a:lnTo>
                                  <a:pt x="6083068" y="4776939"/>
                                </a:lnTo>
                                <a:lnTo>
                                  <a:pt x="6078527" y="4782483"/>
                                </a:lnTo>
                                <a:lnTo>
                                  <a:pt x="6073441" y="4787559"/>
                                </a:lnTo>
                                <a:lnTo>
                                  <a:pt x="6068355" y="4792655"/>
                                </a:lnTo>
                                <a:lnTo>
                                  <a:pt x="6037904" y="4811296"/>
                                </a:lnTo>
                                <a:lnTo>
                                  <a:pt x="6031260" y="4814048"/>
                                </a:lnTo>
                                <a:lnTo>
                                  <a:pt x="6024410" y="4816134"/>
                                </a:lnTo>
                                <a:lnTo>
                                  <a:pt x="6017356" y="4817525"/>
                                </a:lnTo>
                                <a:lnTo>
                                  <a:pt x="6010302" y="4818944"/>
                                </a:lnTo>
                                <a:lnTo>
                                  <a:pt x="6003179" y="4819649"/>
                                </a:lnTo>
                                <a:lnTo>
                                  <a:pt x="5995987" y="4819649"/>
                                </a:lnTo>
                                <a:lnTo>
                                  <a:pt x="109537" y="4819649"/>
                                </a:lnTo>
                                <a:lnTo>
                                  <a:pt x="102345" y="4819649"/>
                                </a:lnTo>
                                <a:lnTo>
                                  <a:pt x="95221" y="4818944"/>
                                </a:lnTo>
                                <a:lnTo>
                                  <a:pt x="88167" y="4817525"/>
                                </a:lnTo>
                                <a:lnTo>
                                  <a:pt x="81113" y="4816134"/>
                                </a:lnTo>
                                <a:lnTo>
                                  <a:pt x="74264" y="4814048"/>
                                </a:lnTo>
                                <a:lnTo>
                                  <a:pt x="67619" y="4811296"/>
                                </a:lnTo>
                                <a:lnTo>
                                  <a:pt x="60974" y="4808562"/>
                                </a:lnTo>
                                <a:lnTo>
                                  <a:pt x="32082" y="4787559"/>
                                </a:lnTo>
                                <a:lnTo>
                                  <a:pt x="26997" y="4782483"/>
                                </a:lnTo>
                                <a:lnTo>
                                  <a:pt x="22456" y="4776939"/>
                                </a:lnTo>
                                <a:lnTo>
                                  <a:pt x="18460" y="4770948"/>
                                </a:lnTo>
                                <a:lnTo>
                                  <a:pt x="14464" y="4764976"/>
                                </a:lnTo>
                                <a:lnTo>
                                  <a:pt x="11090" y="4758651"/>
                                </a:lnTo>
                                <a:lnTo>
                                  <a:pt x="8337" y="4752003"/>
                                </a:lnTo>
                                <a:lnTo>
                                  <a:pt x="5585" y="4745364"/>
                                </a:lnTo>
                                <a:lnTo>
                                  <a:pt x="3507" y="4738515"/>
                                </a:lnTo>
                                <a:lnTo>
                                  <a:pt x="2104" y="4731467"/>
                                </a:lnTo>
                                <a:lnTo>
                                  <a:pt x="701" y="4724418"/>
                                </a:lnTo>
                                <a:lnTo>
                                  <a:pt x="0" y="4717293"/>
                                </a:lnTo>
                                <a:lnTo>
                                  <a:pt x="0" y="4710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77367" y="4429113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3"/>
                                </a:lnTo>
                                <a:lnTo>
                                  <a:pt x="55334" y="378146"/>
                                </a:lnTo>
                                <a:lnTo>
                                  <a:pt x="23741" y="352193"/>
                                </a:lnTo>
                                <a:lnTo>
                                  <a:pt x="4486" y="316126"/>
                                </a:lnTo>
                                <a:lnTo>
                                  <a:pt x="0" y="285757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7"/>
                                </a:lnTo>
                                <a:lnTo>
                                  <a:pt x="6088024" y="325852"/>
                                </a:lnTo>
                                <a:lnTo>
                                  <a:pt x="6065311" y="359844"/>
                                </a:lnTo>
                                <a:lnTo>
                                  <a:pt x="6031320" y="382556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32"/>
                            <a:ext cx="6095999" cy="4429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282130" y="5019674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695"/>
                                </a:lnTo>
                                <a:lnTo>
                                  <a:pt x="8197" y="423214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701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67842" y="5019655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7"/>
                                </a:lnTo>
                                <a:lnTo>
                                  <a:pt x="16037" y="433935"/>
                                </a:lnTo>
                                <a:lnTo>
                                  <a:pt x="453" y="390390"/>
                                </a:lnTo>
                                <a:lnTo>
                                  <a:pt x="0" y="381007"/>
                                </a:lnTo>
                                <a:lnTo>
                                  <a:pt x="0" y="95257"/>
                                </a:lnTo>
                                <a:lnTo>
                                  <a:pt x="11259" y="50311"/>
                                </a:lnTo>
                                <a:lnTo>
                                  <a:pt x="42321" y="16044"/>
                                </a:lnTo>
                                <a:lnTo>
                                  <a:pt x="85866" y="460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0"/>
                                </a:lnTo>
                                <a:lnTo>
                                  <a:pt x="82239" y="1820"/>
                                </a:lnTo>
                                <a:lnTo>
                                  <a:pt x="48103" y="27905"/>
                                </a:lnTo>
                                <a:lnTo>
                                  <a:pt x="31429" y="67648"/>
                                </a:lnTo>
                                <a:lnTo>
                                  <a:pt x="28575" y="95257"/>
                                </a:lnTo>
                                <a:lnTo>
                                  <a:pt x="28575" y="381007"/>
                                </a:lnTo>
                                <a:lnTo>
                                  <a:pt x="36456" y="425953"/>
                                </a:lnTo>
                                <a:lnTo>
                                  <a:pt x="58200" y="460219"/>
                                </a:lnTo>
                                <a:lnTo>
                                  <a:pt x="88681" y="475804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639567" y="5133974"/>
                            <a:ext cx="7334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47650">
                                <a:moveTo>
                                  <a:pt x="680027" y="247649"/>
                                </a:moveTo>
                                <a:lnTo>
                                  <a:pt x="53397" y="247649"/>
                                </a:lnTo>
                                <a:lnTo>
                                  <a:pt x="49681" y="247278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680027" y="0"/>
                                </a:lnTo>
                                <a:lnTo>
                                  <a:pt x="719339" y="19383"/>
                                </a:lnTo>
                                <a:lnTo>
                                  <a:pt x="733424" y="53387"/>
                                </a:lnTo>
                                <a:lnTo>
                                  <a:pt x="733424" y="194243"/>
                                </a:lnTo>
                                <a:lnTo>
                                  <a:pt x="714032" y="233552"/>
                                </a:lnTo>
                                <a:lnTo>
                                  <a:pt x="683743" y="247278"/>
                                </a:lnTo>
                                <a:lnTo>
                                  <a:pt x="680027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10717" y="5124457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2432796" y="4551084"/>
                            <a:ext cx="18084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77B80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8.2 — Halaman Edit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496839" y="5168266"/>
                            <a:ext cx="293497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9CCAE">
                              <w:pPr>
                                <w:tabs>
                                  <w:tab w:val="left" w:pos="464"/>
                                  <w:tab w:val="left" w:pos="3526"/>
                                </w:tabs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Profil,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>Edit Profil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32.75pt;width:523.7pt;" coordsize="6650990,5495925" o:gfxdata="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">
                <o:lock v:ext="edit" aspectratio="f"/>
                <v:shape id="Graphic 383" o:spid="_x0000_s1026" o:spt="100" style="position:absolute;left:0;top:8;height:5133975;width:6650990;" fillcolor="#000000" filled="t" stroked="f" coordsize="6650990,5133975" o:gfxdata="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4ImCvQAA&#10;ANwAAAAPAAAAAAAAAAEAIAAAACIAAABkcnMvZG93bnJldi54bWxQSwECFAAUAAAACACHTuJAMy8F&#10;njsAAAA5AAAAEAAAAAAAAAABACAAAAAMAQAAZHJzL3NoYXBleG1sLnhtbFBLBQYAAAAABgAGAFsB&#10;AAC2AwAAAAA=&#10;" path="m6650735,5133974l0,5133974,0,0,382142,0,370883,543,359839,2175,318629,19245,287088,50786,270018,91996,267842,114299,267842,4714874,276543,4758615,301320,4795696,338402,4820474,382142,4829174,6650735,4829174,6650735,5133974xem6650735,4829174l6268592,4829174,6279852,4828630,6290895,4826999,6332105,4809929,6363647,4778388,6380717,4737177,6382892,4714874,6382892,114299,6374191,70559,6349414,33477,6312332,8700,6268592,0,6650735,0,6650735,4829174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384" o:spid="_x0000_s1026" o:spt="100" style="position:absolute;left:272605;top:4762;height:4819650;width:6105525;" filled="f" stroked="t" coordsize="6105525,4819650" o:gfxdata="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uysQ&#10;wAAAANwAAAAPAAAAAAAAAAEAIAAAACIAAABkcnMvZG93bnJldi54bWxQSwECFAAUAAAACACHTuJA&#10;My8FnjsAAAA5AAAAEAAAAAAAAAABACAAAAAPAQAAZHJzL3NoYXBleG1sLnhtbFBLBQYAAAAABgAG&#10;AFsBAAC5AwAAAAA=&#10;" path="m0,4710112l0,109537,0,102336,701,95211,2104,88163,3507,81095,5585,74228,8337,67589,11090,60940,14464,54616,18460,48644,22456,42671,26997,37147,32082,32070,37168,26993,42701,22450,48681,18459,54661,14458,60974,11087,67619,8334,74264,5562,81113,3476,88167,2085,95221,685,102345,0,109537,0,5995987,0,6003179,0,6010302,685,6017356,2085,6024410,3476,6031260,5562,6037904,8334,6044549,11087,6050862,14458,6056842,18459,6062822,22450,6091059,54616,6097185,67589,6099938,74228,6102015,81095,6103419,88163,6104822,95211,6105524,102336,6105524,109537,6105524,4710112,6105524,4717293,6104822,4724418,6103419,4731467,6102015,4738515,6099938,4745364,6097185,4752003,6094433,4758651,6091059,4764976,6087064,4770948,6083068,4776939,6078527,4782483,6073441,4787559,6068355,4792655,6037904,4811296,6031260,4814048,6024410,4816134,6017356,4817525,6010302,4818944,6003179,4819649,5995987,4819649,109537,4819649,102345,4819649,95221,4818944,88167,4817525,81113,4816134,74264,4814048,67619,4811296,60974,4808562,32082,4787559,26997,4782483,22456,4776939,18460,4770948,14464,4764976,11090,4758651,8337,4752003,5585,4745364,3507,4738515,2104,4731467,701,4724418,0,4717293,0,47101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385" o:spid="_x0000_s1026" o:spt="100" style="position:absolute;left:277367;top:4429113;height:390525;width:6096000;" fillcolor="#F9FAFA" filled="t" stroked="f" coordsize="6096000,390525" o:gfxdata="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ChNK/&#10;AAAA3AAAAA8AAAAAAAAAAQAgAAAAIgAAAGRycy9kb3ducmV2LnhtbFBLAQIUABQAAAAIAIdO4kAz&#10;LwWeOwAAADkAAAAQAAAAAAAAAAEAIAAAAA4BAABkcnMvc2hhcGV4bWwueG1sUEsFBgAAAAAGAAYA&#10;WwEAALgDAAAAAA==&#10;" path="m5991224,390524l104775,390524,94453,390033,55334,378146,23741,352193,4486,316126,0,285757,0,0,6095999,0,6095999,285757,6088024,325852,6065311,359844,6031320,382556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6" o:spid="_x0000_s1026" o:spt="75" type="#_x0000_t75" style="position:absolute;left:277368;top:9532;height:4429098;width:6095999;" filled="f" o:preferrelative="t" stroked="f" coordsize="21600,21600" o:gfxdata="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n6w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" o:title=""/>
                  <o:lock v:ext="edit" aspectratio="f"/>
                </v:shape>
                <v:shape id="Graphic 387" o:spid="_x0000_s1026" o:spt="100" style="position:absolute;left:282130;top:5019674;height:476250;width:6101080;" fillcolor="#F9FAFA" filled="t" stroked="f" coordsize="6101080,476250" o:gfxdata="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RAjb4A&#10;AADcAAAADwAAAAAAAAABACAAAAAiAAAAZHJzL2Rvd25yZXYueG1sUEsBAhQAFAAAAAgAh07iQDMv&#10;BZ47AAAAOQAAABAAAAAAAAAAAQAgAAAADQEAAGRycy9zaGFwZXhtbC54bWxQSwUGAAAAAAYABgBb&#10;AQAAtwMAAAAA&#10;" path="m6011765,476230l75646,476230,70381,475621,31561,456695,8197,423214,0,387248,0,380999,0,88982,10691,47510,40402,12553,75646,0,6011765,0,6053228,12553,6088182,47510,6100761,88982,6100761,387248,6088182,428701,6053228,463638,6017959,475621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8" o:spid="_x0000_s1026" o:spt="100" style="position:absolute;left:267842;top:5019655;height:476250;width:95250;" fillcolor="#D97705" filled="t" stroked="f" coordsize="95250,476250" o:gfxdata="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PhxoO5AAAA3AAA&#10;AA8AAAAAAAAAAQAgAAAAIgAAAGRycy9kb3ducmV2LnhtbFBLAQIUABQAAAAIAIdO4kAzLwWeOwAA&#10;ADkAAAAQAAAAAAAAAAEAIAAAAAgBAABkcnMvc2hhcGV4bWwueG1sUEsFBgAAAAAGAAYAWwEAALID&#10;AAAAAA==&#10;" path="m95250,476249l50303,464997,16037,433935,453,390390,0,381007,0,95257,11259,50311,42321,16044,85866,460,95250,0,88681,460,82239,1820,48103,27905,31429,67648,28575,95257,28575,381007,36456,425953,58200,460219,88681,475804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9" o:spid="_x0000_s1026" o:spt="100" style="position:absolute;left:2639567;top:5133974;height:247650;width:733425;" fillcolor="#FEF2C7" filled="t" stroked="f" coordsize="733425,247650" o:gfxdata="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wEUrsAAADc&#10;AAAADwAAAAAAAAABACAAAAAiAAAAZHJzL2Rvd25yZXYueG1sUEsBAhQAFAAAAAgAh07iQDMvBZ47&#10;AAAAOQAAABAAAAAAAAAAAQAgAAAACgEAAGRycy9zaGFwZXhtbC54bWxQSwUGAAAAAAYABgBbAQAA&#10;tAMAAAAA&#10;" path="m680027,247649l53397,247649,49681,247278,14085,228228,0,194243,0,190499,0,53387,19392,14068,53397,0,680027,0,719339,19383,733424,53387,733424,194243,714032,233552,683743,247278,680027,247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0" o:spid="_x0000_s1026" o:spt="100" style="position:absolute;left:410717;top:5124457;height:266700;width:266700;" fillcolor="#D97705" filled="t" stroked="f" coordsize="266700,266700" o:gfxdata="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ZquVLsAAADc&#10;AAAADwAAAAAAAAABACAAAAAiAAAAZHJzL2Rvd25yZXYueG1sUEsBAhQAFAAAAAgAh07iQDMvBZ47&#10;AAAAOQAAABAAAAAAAAAAAQAgAAAACgEAAGRycy9zaGFwZXhtbC54bWxQSwUGAAAAAAYABgBbAQAA&#10;tAMAAAAA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1" o:spid="_x0000_s1026" o:spt="202" type="#_x0000_t202" style="position:absolute;left:2432796;top:4551084;height:153670;width:1808480;" filled="f" stroked="f" coordsize="21600,21600" o:gfxdata="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CCJ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E77B80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8.2 — Halaman Edit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Profil</w:t>
                        </w:r>
                      </w:p>
                    </w:txbxContent>
                  </v:textbox>
                </v:shape>
                <v:shape id="Textbox 392" o:spid="_x0000_s1026" o:spt="202" type="#_x0000_t202" style="position:absolute;left:496839;top:5168266;height:167640;width:2934970;" filled="f" stroked="f" coordsize="21600,21600" o:gfxdata="UEsDBAoAAAAAAIdO4kAAAAAAAAAAAAAAAAAEAAAAZHJzL1BLAwQUAAAACACHTuJAfdCW6L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vsw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3Qlu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A9CCAE">
                        <w:pPr>
                          <w:tabs>
                            <w:tab w:val="left" w:pos="464"/>
                            <w:tab w:val="left" w:pos="3526"/>
                          </w:tabs>
                          <w:spacing w:before="13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Profil,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>Edit Profil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E7E5112">
      <w:pPr>
        <w:pStyle w:val="7"/>
        <w:spacing w:before="2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g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60325</wp:posOffset>
                </wp:positionV>
                <wp:extent cx="6115050" cy="2590800"/>
                <wp:effectExtent l="0" t="0" r="0" b="0"/>
                <wp:wrapTopAndBottom/>
                <wp:docPr id="393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2590800"/>
                          <a:chOff x="0" y="0"/>
                          <a:chExt cx="6115050" cy="2590800"/>
                        </a:xfrm>
                      </wpg:grpSpPr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48" cy="2590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Textbox 395"/>
                        <wps:cNvSpPr txBox="1"/>
                        <wps:spPr>
                          <a:xfrm>
                            <a:off x="523875" y="142260"/>
                            <a:ext cx="18484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3AEFE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Ubah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ingin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diperbarui: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956071" y="551835"/>
                            <a:ext cx="2849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424AF">
                              <w:pPr>
                                <w:tabs>
                                  <w:tab w:val="left" w:pos="444"/>
                                </w:tabs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Nama,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Username,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Email,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NIK,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WhatsApp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956071" y="1056660"/>
                            <a:ext cx="28219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0FF9FA">
                              <w:pPr>
                                <w:tabs>
                                  <w:tab w:val="left" w:pos="444"/>
                                </w:tabs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Pemohon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(Perorangan/Badan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Usaha)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241696" y="1221431"/>
                            <a:ext cx="8191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57A8A">
                              <w:pPr>
                                <w:spacing w:before="0" w:line="217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956071" y="1551960"/>
                            <a:ext cx="445897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12EA4">
                              <w:pPr>
                                <w:tabs>
                                  <w:tab w:val="left" w:pos="444"/>
                                </w:tabs>
                                <w:spacing w:before="0" w:line="236" w:lineRule="exact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Alamat</w:t>
                              </w:r>
                              <w:r>
                                <w:rPr>
                                  <w:color w:val="1F2937"/>
                                  <w:spacing w:val="-6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KTP</w:t>
                              </w:r>
                              <w:r>
                                <w:rPr>
                                  <w:color w:val="1F2937"/>
                                  <w:spacing w:val="-7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(Provinsi,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Kabupaten,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Kecamatan,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Kelurahan,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RT/RW,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Detail)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956071" y="2056785"/>
                            <a:ext cx="362457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1C6FA9">
                              <w:pPr>
                                <w:tabs>
                                  <w:tab w:val="left" w:pos="444"/>
                                </w:tabs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Alamat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Domisili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(bisa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centang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"Sama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alamat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KTP")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.75pt;height:204pt;width:481.5pt;mso-position-horizontal-relative:page;mso-wrap-distance-bottom:0pt;mso-wrap-distance-top:0pt;z-index:-251589632;mso-width-relative:page;mso-height-relative:page;" coordsize="6115050,2590800" o:gfxdata="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">
                <o:lock v:ext="edit" aspectratio="f"/>
                <v:shape id="Image 394" o:spid="_x0000_s1026" o:spt="75" type="#_x0000_t75" style="position:absolute;left:0;top:0;height:2590799;width:6115048;" filled="f" o:preferrelative="t" stroked="f" coordsize="21600,21600" o:gfxdata="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tdo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6" o:title=""/>
                  <o:lock v:ext="edit" aspectratio="f"/>
                </v:shape>
                <v:shape id="Textbox 395" o:spid="_x0000_s1026" o:spt="202" type="#_x0000_t202" style="position:absolute;left:523875;top:142260;height:142240;width:1848485;" filled="f" stroked="f" coordsize="21600,21600" o:gfxdata="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5Dp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63AEFE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Ubah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data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ingin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diperbarui:</w:t>
                        </w:r>
                      </w:p>
                    </w:txbxContent>
                  </v:textbox>
                </v:shape>
                <v:shape id="Textbox 396" o:spid="_x0000_s1026" o:spt="202" type="#_x0000_t202" style="position:absolute;left:956071;top:551835;height:142240;width:2849245;" filled="f" stroked="f" coordsize="21600,21600" o:gfxdata="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rkO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C424AF">
                        <w:pPr>
                          <w:tabs>
                            <w:tab w:val="left" w:pos="444"/>
                          </w:tabs>
                          <w:spacing w:before="0" w:line="223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Nama,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Username,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Email,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NIK,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No.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WhatsApp</w:t>
                        </w:r>
                      </w:p>
                    </w:txbxContent>
                  </v:textbox>
                </v:shape>
                <v:shape id="Textbox 397" o:spid="_x0000_s1026" o:spt="202" type="#_x0000_t202" style="position:absolute;left:956071;top:1056660;height:142240;width:2821940;" filled="f" stroked="f" coordsize="21600,21600" o:gfxdata="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c1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0FF9FA">
                        <w:pPr>
                          <w:tabs>
                            <w:tab w:val="left" w:pos="444"/>
                          </w:tabs>
                          <w:spacing w:before="0" w:line="223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Status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Pemohon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(Perorangan/Badan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Usaha)</w:t>
                        </w:r>
                      </w:p>
                    </w:txbxContent>
                  </v:textbox>
                </v:shape>
                <v:shape id="Textbox 398" o:spid="_x0000_s1026" o:spt="202" type="#_x0000_t202" style="position:absolute;left:241696;top:1221431;height:138430;width:81915;" filled="f" stroked="f" coordsize="21600,21600" o:gfxdata="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ih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E57A8A">
                        <w:pPr>
                          <w:spacing w:before="0" w:line="217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Textbox 399" o:spid="_x0000_s1026" o:spt="202" type="#_x0000_t202" style="position:absolute;left:956071;top:1551960;height:151130;width:4458970;" filled="f" stroked="f" coordsize="21600,21600" o:gfxdata="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0BJ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412EA4">
                        <w:pPr>
                          <w:tabs>
                            <w:tab w:val="left" w:pos="444"/>
                          </w:tabs>
                          <w:spacing w:before="0" w:line="236" w:lineRule="exact"/>
                          <w:ind w:left="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Alamat</w:t>
                        </w:r>
                        <w:r>
                          <w:rPr>
                            <w:color w:val="1F2937"/>
                            <w:spacing w:val="-6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KTP</w:t>
                        </w:r>
                        <w:r>
                          <w:rPr>
                            <w:color w:val="1F2937"/>
                            <w:spacing w:val="-7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(Provinsi,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Kabupaten,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Kecamatan,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Kelurahan,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RT/RW,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Detail)</w:t>
                        </w:r>
                      </w:p>
                    </w:txbxContent>
                  </v:textbox>
                </v:shape>
                <v:shape id="Textbox 400" o:spid="_x0000_s1026" o:spt="202" type="#_x0000_t202" style="position:absolute;left:956071;top:2056785;height:142240;width:3624579;" filled="f" stroked="f" coordsize="21600,21600" o:gfxdata="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715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1C6FA9">
                        <w:pPr>
                          <w:tabs>
                            <w:tab w:val="left" w:pos="444"/>
                          </w:tabs>
                          <w:spacing w:before="0" w:line="223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6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Alamat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Domisili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(bisa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centang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"Sama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dengan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alamat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KTP")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6"/>
        </w:rPr>
        <mc:AlternateContent>
          <mc:Choice Requires="wpg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2726690</wp:posOffset>
                </wp:positionV>
                <wp:extent cx="6115050" cy="476885"/>
                <wp:effectExtent l="0" t="0" r="0" b="0"/>
                <wp:wrapTopAndBottom/>
                <wp:docPr id="401" name="Group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884"/>
                          <a:chOff x="0" y="0"/>
                          <a:chExt cx="6115050" cy="476884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14287" y="19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9"/>
                                </a:moveTo>
                                <a:lnTo>
                                  <a:pt x="75646" y="476249"/>
                                </a:lnTo>
                                <a:lnTo>
                                  <a:pt x="70381" y="475640"/>
                                </a:lnTo>
                                <a:lnTo>
                                  <a:pt x="31561" y="456676"/>
                                </a:lnTo>
                                <a:lnTo>
                                  <a:pt x="8197" y="423214"/>
                                </a:lnTo>
                                <a:lnTo>
                                  <a:pt x="0" y="387229"/>
                                </a:lnTo>
                                <a:lnTo>
                                  <a:pt x="0" y="380999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87229"/>
                                </a:lnTo>
                                <a:lnTo>
                                  <a:pt x="6088182" y="428701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640"/>
                                </a:lnTo>
                                <a:lnTo>
                                  <a:pt x="6011765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7"/>
                                </a:lnTo>
                                <a:lnTo>
                                  <a:pt x="16037" y="433934"/>
                                </a:lnTo>
                                <a:lnTo>
                                  <a:pt x="453" y="390390"/>
                                </a:lnTo>
                                <a:lnTo>
                                  <a:pt x="0" y="381007"/>
                                </a:lnTo>
                                <a:lnTo>
                                  <a:pt x="0" y="95257"/>
                                </a:lnTo>
                                <a:lnTo>
                                  <a:pt x="11259" y="50310"/>
                                </a:lnTo>
                                <a:lnTo>
                                  <a:pt x="42321" y="16044"/>
                                </a:lnTo>
                                <a:lnTo>
                                  <a:pt x="85866" y="460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0"/>
                                </a:lnTo>
                                <a:lnTo>
                                  <a:pt x="82239" y="1820"/>
                                </a:lnTo>
                                <a:lnTo>
                                  <a:pt x="48103" y="27905"/>
                                </a:lnTo>
                                <a:lnTo>
                                  <a:pt x="31429" y="67648"/>
                                </a:lnTo>
                                <a:lnTo>
                                  <a:pt x="28575" y="95257"/>
                                </a:lnTo>
                                <a:lnTo>
                                  <a:pt x="28575" y="381007"/>
                                </a:lnTo>
                                <a:lnTo>
                                  <a:pt x="36456" y="425952"/>
                                </a:lnTo>
                                <a:lnTo>
                                  <a:pt x="58200" y="460219"/>
                                </a:lnTo>
                                <a:lnTo>
                                  <a:pt x="88681" y="475804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761999" y="114338"/>
                            <a:ext cx="12287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47650">
                                <a:moveTo>
                                  <a:pt x="117532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0" y="247259"/>
                                </a:lnTo>
                                <a:lnTo>
                                  <a:pt x="14085" y="228209"/>
                                </a:lnTo>
                                <a:lnTo>
                                  <a:pt x="0" y="194224"/>
                                </a:lnTo>
                                <a:lnTo>
                                  <a:pt x="0" y="190480"/>
                                </a:lnTo>
                                <a:lnTo>
                                  <a:pt x="0" y="53368"/>
                                </a:lnTo>
                                <a:lnTo>
                                  <a:pt x="19392" y="14049"/>
                                </a:lnTo>
                                <a:lnTo>
                                  <a:pt x="53397" y="0"/>
                                </a:lnTo>
                                <a:lnTo>
                                  <a:pt x="1175327" y="0"/>
                                </a:lnTo>
                                <a:lnTo>
                                  <a:pt x="1214639" y="19345"/>
                                </a:lnTo>
                                <a:lnTo>
                                  <a:pt x="1228725" y="53368"/>
                                </a:lnTo>
                                <a:lnTo>
                                  <a:pt x="1228725" y="194224"/>
                                </a:lnTo>
                                <a:lnTo>
                                  <a:pt x="1209332" y="233514"/>
                                </a:lnTo>
                                <a:lnTo>
                                  <a:pt x="1179043" y="247259"/>
                                </a:lnTo>
                                <a:lnTo>
                                  <a:pt x="117532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42875" y="104802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611505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7094B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F1B052F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>Simpan Perubahan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14.7pt;height:37.55pt;width:481.5pt;mso-position-horizontal-relative:page;mso-wrap-distance-bottom:0pt;mso-wrap-distance-top:0pt;z-index:-251589632;mso-width-relative:page;mso-height-relative:page;" coordsize="6115050,476884" o:gfxdata="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">
                <o:lock v:ext="edit" aspectratio="f"/>
                <v:shape id="Graphic 402" o:spid="_x0000_s1026" o:spt="100" style="position:absolute;left:14287;top:19;height:476250;width:6101080;" fillcolor="#F9FAFA" filled="t" stroked="f" coordsize="6101080,476250" o:gfxdata="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otKr4A&#10;AADcAAAADwAAAAAAAAABACAAAAAiAAAAZHJzL2Rvd25yZXYueG1sUEsBAhQAFAAAAAgAh07iQDMv&#10;BZ47AAAAOQAAABAAAAAAAAAAAQAgAAAADQEAAGRycy9zaGFwZXhtbC54bWxQSwUGAAAAAAYABgBb&#10;AQAAtwMAAAAA&#10;" path="m6011765,476249l75646,476249,70381,475640,31561,456676,8197,423214,0,387229,0,380999,0,89001,10691,47491,40402,12553,75646,0,6011765,0,6053228,12553,6088182,47491,6100761,89001,6100761,387229,6088182,428701,6053228,463638,6017959,475640,6011765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3" o:spid="_x0000_s1026" o:spt="100" style="position:absolute;left:0;top:0;height:476250;width:95250;" fillcolor="#D97705" filled="t" stroked="f" coordsize="95250,476250" o:gfxdata="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8ms28AAAA&#10;3AAAAA8AAAAAAAAAAQAgAAAAIgAAAGRycy9kb3ducmV2LnhtbFBLAQIUABQAAAAIAIdO4kAzLwWe&#10;OwAAADkAAAAQAAAAAAAAAAEAIAAAAAsBAABkcnMvc2hhcGV4bWwueG1sUEsFBgAAAAAGAAYAWwEA&#10;ALUDAAAAAA==&#10;" path="m95250,476249l50303,464997,16037,433934,453,390390,0,381007,0,95257,11259,50310,42321,16044,85866,460,95250,0,88681,460,82239,1820,48103,27905,31429,67648,28575,95257,28575,381007,36456,425952,58200,460219,88681,475804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4" o:spid="_x0000_s1026" o:spt="100" style="position:absolute;left:761999;top:114338;height:247650;width:1228725;" fillcolor="#FEF2C7" filled="t" stroked="f" coordsize="1228725,247650" o:gfxdata="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lu1u/&#10;AAAA3AAAAA8AAAAAAAAAAQAgAAAAIgAAAGRycy9kb3ducmV2LnhtbFBLAQIUABQAAAAIAIdO4kAz&#10;LwWeOwAAADkAAAAQAAAAAAAAAAEAIAAAAA4BAABkcnMvc2hhcGV4bWwueG1sUEsFBgAAAAAGAAYA&#10;WwEAALgDAAAAAA==&#10;" path="m1175327,247630l53397,247630,49680,247259,14085,228209,0,194224,0,190480,0,53368,19392,14049,53397,0,1175327,0,1214639,19345,1228725,53368,1228725,194224,1209332,233514,1179043,247259,117532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5" o:spid="_x0000_s1026" o:spt="100" style="position:absolute;left:142875;top:104802;height:266700;width:266700;" fillcolor="#D97705" filled="t" stroked="f" coordsize="266700,266700" o:gfxdata="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TVUu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6" o:spid="_x0000_s1026" o:spt="202" type="#_x0000_t202" style="position:absolute;left:0;top:0;height:476884;width:6115050;" filled="f" stroked="f" coordsize="21600,21600" o:gfxdata="UEsDBAoAAAAAAIdO4kAAAAAAAAAAAAAAAAAEAAAAZHJzL1BLAwQUAAAACACHTuJAKkvICb4AAADc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I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47094B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F1B052F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7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>Simpan Perubahan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6"/>
        </w:rPr>
        <mc:AlternateContent>
          <mc:Choice Requires="wpg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3355340</wp:posOffset>
                </wp:positionV>
                <wp:extent cx="6115050" cy="480060"/>
                <wp:effectExtent l="0" t="0" r="0" b="0"/>
                <wp:wrapTopAndBottom/>
                <wp:docPr id="407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0059"/>
                          <a:chOff x="0" y="0"/>
                          <a:chExt cx="6115050" cy="480059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19049" y="0"/>
                            <a:ext cx="609600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80059">
                                <a:moveTo>
                                  <a:pt x="6095999" y="479532"/>
                                </a:moveTo>
                                <a:lnTo>
                                  <a:pt x="0" y="479532"/>
                                </a:lnTo>
                                <a:lnTo>
                                  <a:pt x="0" y="88982"/>
                                </a:lnTo>
                                <a:lnTo>
                                  <a:pt x="10062" y="47491"/>
                                </a:lnTo>
                                <a:lnTo>
                                  <a:pt x="38025" y="12553"/>
                                </a:lnTo>
                                <a:lnTo>
                                  <a:pt x="71196" y="0"/>
                                </a:lnTo>
                                <a:lnTo>
                                  <a:pt x="6007002" y="0"/>
                                </a:lnTo>
                                <a:lnTo>
                                  <a:pt x="6048466" y="12572"/>
                                </a:lnTo>
                                <a:lnTo>
                                  <a:pt x="6083419" y="47491"/>
                                </a:lnTo>
                                <a:lnTo>
                                  <a:pt x="6095998" y="88982"/>
                                </a:lnTo>
                                <a:lnTo>
                                  <a:pt x="6095999" y="479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0" y="436"/>
                            <a:ext cx="8699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479425">
                                <a:moveTo>
                                  <a:pt x="38099" y="479095"/>
                                </a:moveTo>
                                <a:lnTo>
                                  <a:pt x="0" y="479095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7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099" y="94821"/>
                                </a:lnTo>
                                <a:lnTo>
                                  <a:pt x="38099" y="479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6115050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2F89B">
                              <w:pPr>
                                <w:spacing w:before="232"/>
                                <w:ind w:left="35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w w:val="90"/>
                                  <w:sz w:val="23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21"/>
                                </w:rPr>
                                <w:t>Perhatian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5pt;margin-top:264.2pt;height:37.8pt;width:481.5pt;mso-position-horizontal-relative:page;mso-wrap-distance-bottom:0pt;mso-wrap-distance-top:0pt;z-index:-251588608;mso-width-relative:page;mso-height-relative:page;" coordsize="6115050,480059" o:gfxdata="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bFuy&#10;2toAAAAMAQAADwAAAAAAAAABACAAAAAiAAAAZHJzL2Rvd25yZXYueG1sUEsBAhQAFAAAAAgAh07i&#10;QDmSQunoAwAACA0AAA4AAAAAAAAAAQAgAAAAKQEAAGRycy9lMm9Eb2MueG1sUEsFBgAAAAAGAAYA&#10;WQEAAIMHAAAAAA==&#10;">
                <o:lock v:ext="edit" aspectratio="f"/>
                <v:shape id="Graphic 408" o:spid="_x0000_s1026" o:spt="100" style="position:absolute;left:19049;top:0;height:480059;width:6096000;" fillcolor="#FFFAEB" filled="t" stroked="f" coordsize="6096000,480059" o:gfxdata="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E3Ty5AAAA3AAA&#10;AA8AAAAAAAAAAQAgAAAAIgAAAGRycy9kb3ducmV2LnhtbFBLAQIUABQAAAAIAIdO4kAzLwWeOwAA&#10;ADkAAAAQAAAAAAAAAAEAIAAAAAgBAABkcnMvc2hhcGV4bWwueG1sUEsFBgAAAAAGAAYAWwEAALID&#10;AAAAAA==&#10;" path="m6095999,479532l0,479532,0,88982,10062,47491,38025,12553,71196,0,6007002,0,6048466,12572,6083419,47491,6095998,88982,6095999,4795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9" o:spid="_x0000_s1026" o:spt="100" style="position:absolute;left:0;top:436;height:479425;width:86995;" fillcolor="#F59D0A" filled="t" stroked="f" coordsize="86995,479425" o:gfxdata="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G+nr4A&#10;AADcAAAADwAAAAAAAAABACAAAAAiAAAAZHJzL2Rvd25yZXYueG1sUEsBAhQAFAAAAAgAh07iQDMv&#10;BZ47AAAAOQAAABAAAAAAAAAAAQAgAAAADQEAAGRycy9zaGFwZXhtbC54bWxQSwUGAAAAAAYABgBb&#10;AQAAtwMAAAAA&#10;" path="m38099,479095l0,479095,0,94821,11259,49875,42321,15608,86379,0,80381,1987,73379,6821,47722,41893,38371,85438,38099,94821,38099,4790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10" o:spid="_x0000_s1026" o:spt="202" type="#_x0000_t202" style="position:absolute;left:0;top:0;height:480059;width:6115050;" filled="f" stroked="f" coordsize="21600,21600" o:gfxdata="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zdjO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82F89B">
                        <w:pPr>
                          <w:spacing w:before="232"/>
                          <w:ind w:left="359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w w:val="90"/>
                            <w:sz w:val="23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21"/>
                          </w:rPr>
                          <w:t>Perhatian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815CF67">
      <w:pPr>
        <w:pStyle w:val="7"/>
        <w:spacing w:before="4"/>
        <w:rPr>
          <w:rFonts w:ascii="Arial"/>
          <w:b/>
          <w:sz w:val="8"/>
        </w:rPr>
      </w:pPr>
    </w:p>
    <w:p w14:paraId="557750D0">
      <w:pPr>
        <w:pStyle w:val="7"/>
        <w:spacing w:before="8"/>
        <w:rPr>
          <w:rFonts w:ascii="Arial"/>
          <w:b/>
          <w:sz w:val="18"/>
        </w:rPr>
      </w:pPr>
    </w:p>
    <w:p w14:paraId="5A73CCAF">
      <w:pPr>
        <w:pStyle w:val="7"/>
        <w:spacing w:after="0"/>
        <w:rPr>
          <w:rFonts w:ascii="Arial"/>
          <w:b/>
          <w:sz w:val="18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54E5B1D0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571500"/>
                <wp:effectExtent l="0" t="0" r="0" b="9525"/>
                <wp:docPr id="411" name="Group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571500"/>
                          <a:chOff x="0" y="0"/>
                          <a:chExt cx="6115050" cy="57150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19049" y="1"/>
                            <a:ext cx="6096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71500">
                                <a:moveTo>
                                  <a:pt x="6007003" y="571480"/>
                                </a:moveTo>
                                <a:lnTo>
                                  <a:pt x="71196" y="571480"/>
                                </a:lnTo>
                                <a:lnTo>
                                  <a:pt x="66241" y="570871"/>
                                </a:lnTo>
                                <a:lnTo>
                                  <a:pt x="29705" y="551945"/>
                                </a:lnTo>
                                <a:lnTo>
                                  <a:pt x="7715" y="518464"/>
                                </a:lnTo>
                                <a:lnTo>
                                  <a:pt x="0" y="482498"/>
                                </a:lnTo>
                                <a:lnTo>
                                  <a:pt x="0" y="476249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8" y="482498"/>
                                </a:lnTo>
                                <a:lnTo>
                                  <a:pt x="6083420" y="523951"/>
                                </a:lnTo>
                                <a:lnTo>
                                  <a:pt x="6048466" y="558907"/>
                                </a:lnTo>
                                <a:lnTo>
                                  <a:pt x="6013197" y="570871"/>
                                </a:lnTo>
                                <a:lnTo>
                                  <a:pt x="6007003" y="571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8699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571500">
                                <a:moveTo>
                                  <a:pt x="86379" y="571079"/>
                                </a:moveTo>
                                <a:lnTo>
                                  <a:pt x="42321" y="555470"/>
                                </a:lnTo>
                                <a:lnTo>
                                  <a:pt x="11259" y="521203"/>
                                </a:lnTo>
                                <a:lnTo>
                                  <a:pt x="0" y="47625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76257"/>
                                </a:lnTo>
                                <a:lnTo>
                                  <a:pt x="38371" y="485640"/>
                                </a:lnTo>
                                <a:lnTo>
                                  <a:pt x="47722" y="529185"/>
                                </a:lnTo>
                                <a:lnTo>
                                  <a:pt x="73379" y="564257"/>
                                </a:lnTo>
                                <a:lnTo>
                                  <a:pt x="80381" y="569090"/>
                                </a:lnTo>
                                <a:lnTo>
                                  <a:pt x="86379" y="571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611505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AB451">
                              <w:pPr>
                                <w:spacing w:before="46" w:line="362" w:lineRule="auto"/>
                                <w:ind w:left="360" w:right="54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Perubahan pada NIK mungkin memerlukan verifikasi ulang oleh petugas. Pastikan NIK yang dimasukkan sudah benar dan sesuai KTP.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5pt;width:481.5pt;" coordsize="6115050,571500" o:gfxdata="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1IDoitMAAAAEAQAADwAAAAAAAAABACAAAAAiAAAAZHJzL2Rvd25yZXYueG1sUEsBAhQAFAAA&#10;AAgAh07iQHSaP3z1AwAAlQ0AAA4AAAAAAAAAAQAgAAAAIgEAAGRycy9lMm9Eb2MueG1sUEsFBgAA&#10;AAAGAAYAWQEAAIkHAAAAAA==&#10;">
                <o:lock v:ext="edit" aspectratio="f"/>
                <v:shape id="Graphic 412" o:spid="_x0000_s1026" o:spt="100" style="position:absolute;left:19049;top:1;height:571500;width:6096000;" fillcolor="#FFFAEB" filled="t" stroked="f" coordsize="6096000,571500" o:gfxdata="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6LPTC8AAAA&#10;3AAAAA8AAAAAAAAAAQAgAAAAIgAAAGRycy9kb3ducmV2LnhtbFBLAQIUABQAAAAIAIdO4kAzLwWe&#10;OwAAADkAAAAQAAAAAAAAAAEAIAAAAAsBAABkcnMvc2hhcGV4bWwueG1sUEsFBgAAAAAGAAYAWwEA&#10;ALUDAAAAAA==&#10;" path="m6007003,571480l71196,571480,66241,570871,29705,551945,7715,518464,0,482498,0,476249,0,0,6095999,0,6095998,482498,6083420,523951,6048466,558907,6013197,570871,6007003,5714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3" o:spid="_x0000_s1026" o:spt="100" style="position:absolute;left:0;top:0;height:571500;width:86995;" fillcolor="#F59D0A" filled="t" stroked="f" coordsize="86995,571500" o:gfxdata="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/0L4A&#10;AADcAAAADwAAAAAAAAABACAAAAAiAAAAZHJzL2Rvd25yZXYueG1sUEsBAhQAFAAAAAgAh07iQDMv&#10;BZ47AAAAOQAAABAAAAAAAAAAAQAgAAAADQEAAGRycy9zaGFwZXhtbC54bWxQSwUGAAAAAAYABgBb&#10;AQAAtwMAAAAA&#10;" path="m86379,571079l42321,555470,11259,521203,0,476257,0,0,38100,0,38100,476257,38371,485640,47722,529185,73379,564257,80381,569090,86379,5710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14" o:spid="_x0000_s1026" o:spt="202" type="#_x0000_t202" style="position:absolute;left:0;top:0;height:571500;width:6115050;" filled="f" stroked="f" coordsize="21600,21600" o:gfxdata="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xl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6AB451">
                        <w:pPr>
                          <w:spacing w:before="46" w:line="362" w:lineRule="auto"/>
                          <w:ind w:left="360" w:right="54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Perubahan pada NIK mungkin memerlukan verifikasi ulang oleh petugas. Pastikan NIK yang dimasukkan sudah benar dan sesuai KTP.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7E17C36">
      <w:pPr>
        <w:pStyle w:val="7"/>
        <w:spacing w:before="226"/>
        <w:rPr>
          <w:rFonts w:ascii="Arial"/>
          <w:b/>
          <w:sz w:val="33"/>
        </w:rPr>
      </w:pPr>
    </w:p>
    <w:p w14:paraId="6FF8926B">
      <w:pPr>
        <w:pStyle w:val="3"/>
        <w:numPr>
          <w:ilvl w:val="1"/>
          <w:numId w:val="1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Ganti </w:t>
      </w:r>
      <w:r>
        <w:rPr>
          <w:color w:val="1F2937"/>
          <w:spacing w:val="-2"/>
        </w:rPr>
        <w:t>Password</w:t>
      </w:r>
    </w:p>
    <w:p w14:paraId="1BC34D31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415" name="Graphic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5" o:spid="_x0000_s1026" o:spt="100" style="position:absolute;left:0pt;margin-left:65.2pt;margin-top:11.5pt;height:1.5pt;width:481.5pt;mso-position-horizontal-relative:page;mso-wrap-distance-bottom:0pt;mso-wrap-distance-top:0pt;z-index:-251587584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klD&#10;EdYAAAAKAQAADwAAAAAAAAABACAAAAAiAAAAZHJzL2Rvd25yZXYueG1sUEsBAhQAFAAAAAgAh07i&#10;QF2funM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317500</wp:posOffset>
                </wp:positionV>
                <wp:extent cx="6650990" cy="4581525"/>
                <wp:effectExtent l="0" t="0" r="0" b="0"/>
                <wp:wrapTopAndBottom/>
                <wp:docPr id="416" name="Group 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581525"/>
                          <a:chOff x="0" y="0"/>
                          <a:chExt cx="6650990" cy="458152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266321"/>
                            <a:ext cx="6650990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44620">
                                <a:moveTo>
                                  <a:pt x="6650735" y="3944111"/>
                                </a:moveTo>
                                <a:lnTo>
                                  <a:pt x="0" y="3944111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8980"/>
                                </a:lnTo>
                                <a:lnTo>
                                  <a:pt x="382142" y="228980"/>
                                </a:lnTo>
                                <a:lnTo>
                                  <a:pt x="370883" y="229524"/>
                                </a:lnTo>
                                <a:lnTo>
                                  <a:pt x="328207" y="242492"/>
                                </a:lnTo>
                                <a:lnTo>
                                  <a:pt x="293743" y="270804"/>
                                </a:lnTo>
                                <a:lnTo>
                                  <a:pt x="272736" y="310150"/>
                                </a:lnTo>
                                <a:lnTo>
                                  <a:pt x="267842" y="343280"/>
                                </a:lnTo>
                                <a:lnTo>
                                  <a:pt x="267842" y="3524630"/>
                                </a:lnTo>
                                <a:lnTo>
                                  <a:pt x="276543" y="3568371"/>
                                </a:lnTo>
                                <a:lnTo>
                                  <a:pt x="301320" y="3605452"/>
                                </a:lnTo>
                                <a:lnTo>
                                  <a:pt x="338402" y="3630229"/>
                                </a:lnTo>
                                <a:lnTo>
                                  <a:pt x="382142" y="3638930"/>
                                </a:lnTo>
                                <a:lnTo>
                                  <a:pt x="6650735" y="3638930"/>
                                </a:lnTo>
                                <a:lnTo>
                                  <a:pt x="6650735" y="3944111"/>
                                </a:lnTo>
                                <a:close/>
                              </a:path>
                              <a:path w="6650990" h="3944620">
                                <a:moveTo>
                                  <a:pt x="6650735" y="3638930"/>
                                </a:moveTo>
                                <a:lnTo>
                                  <a:pt x="6268592" y="3638930"/>
                                </a:lnTo>
                                <a:lnTo>
                                  <a:pt x="6279852" y="3638386"/>
                                </a:lnTo>
                                <a:lnTo>
                                  <a:pt x="6290895" y="3636755"/>
                                </a:lnTo>
                                <a:lnTo>
                                  <a:pt x="6332105" y="3619685"/>
                                </a:lnTo>
                                <a:lnTo>
                                  <a:pt x="6363647" y="3588143"/>
                                </a:lnTo>
                                <a:lnTo>
                                  <a:pt x="6380717" y="3546933"/>
                                </a:lnTo>
                                <a:lnTo>
                                  <a:pt x="6382892" y="3524630"/>
                                </a:lnTo>
                                <a:lnTo>
                                  <a:pt x="6382892" y="343280"/>
                                </a:lnTo>
                                <a:lnTo>
                                  <a:pt x="6374191" y="299540"/>
                                </a:lnTo>
                                <a:lnTo>
                                  <a:pt x="6349414" y="262458"/>
                                </a:lnTo>
                                <a:lnTo>
                                  <a:pt x="6312332" y="237681"/>
                                </a:lnTo>
                                <a:lnTo>
                                  <a:pt x="6268592" y="228980"/>
                                </a:lnTo>
                                <a:lnTo>
                                  <a:pt x="6650735" y="228980"/>
                                </a:lnTo>
                                <a:lnTo>
                                  <a:pt x="6650735" y="3638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72605" y="500056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192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35"/>
                                </a:lnTo>
                                <a:lnTo>
                                  <a:pt x="18460" y="48663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28"/>
                                </a:lnTo>
                                <a:lnTo>
                                  <a:pt x="32082" y="32051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91059" y="54616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192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88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2"/>
                                </a:lnTo>
                                <a:lnTo>
                                  <a:pt x="6102015" y="3319290"/>
                                </a:lnTo>
                                <a:lnTo>
                                  <a:pt x="6099938" y="3326139"/>
                                </a:lnTo>
                                <a:lnTo>
                                  <a:pt x="6097185" y="3332778"/>
                                </a:lnTo>
                                <a:lnTo>
                                  <a:pt x="6094433" y="3339426"/>
                                </a:lnTo>
                                <a:lnTo>
                                  <a:pt x="6091059" y="3345732"/>
                                </a:lnTo>
                                <a:lnTo>
                                  <a:pt x="6087064" y="3351704"/>
                                </a:lnTo>
                                <a:lnTo>
                                  <a:pt x="6083068" y="3357695"/>
                                </a:lnTo>
                                <a:lnTo>
                                  <a:pt x="6050862" y="3385937"/>
                                </a:lnTo>
                                <a:lnTo>
                                  <a:pt x="6037904" y="3392052"/>
                                </a:lnTo>
                                <a:lnTo>
                                  <a:pt x="6031260" y="3394804"/>
                                </a:lnTo>
                                <a:lnTo>
                                  <a:pt x="6024410" y="3396890"/>
                                </a:lnTo>
                                <a:lnTo>
                                  <a:pt x="6017356" y="3398281"/>
                                </a:lnTo>
                                <a:lnTo>
                                  <a:pt x="6010302" y="3399700"/>
                                </a:lnTo>
                                <a:lnTo>
                                  <a:pt x="6003179" y="3400405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05"/>
                                </a:lnTo>
                                <a:lnTo>
                                  <a:pt x="95221" y="3399700"/>
                                </a:lnTo>
                                <a:lnTo>
                                  <a:pt x="88167" y="3398281"/>
                                </a:lnTo>
                                <a:lnTo>
                                  <a:pt x="81113" y="3396890"/>
                                </a:lnTo>
                                <a:lnTo>
                                  <a:pt x="74264" y="3394804"/>
                                </a:lnTo>
                                <a:lnTo>
                                  <a:pt x="67619" y="3392052"/>
                                </a:lnTo>
                                <a:lnTo>
                                  <a:pt x="60974" y="3389299"/>
                                </a:lnTo>
                                <a:lnTo>
                                  <a:pt x="54661" y="3385918"/>
                                </a:lnTo>
                                <a:lnTo>
                                  <a:pt x="48681" y="3381917"/>
                                </a:lnTo>
                                <a:lnTo>
                                  <a:pt x="42701" y="3377936"/>
                                </a:lnTo>
                                <a:lnTo>
                                  <a:pt x="37168" y="3373392"/>
                                </a:lnTo>
                                <a:lnTo>
                                  <a:pt x="32082" y="3368315"/>
                                </a:lnTo>
                                <a:lnTo>
                                  <a:pt x="26997" y="3363239"/>
                                </a:lnTo>
                                <a:lnTo>
                                  <a:pt x="22456" y="3357695"/>
                                </a:lnTo>
                                <a:lnTo>
                                  <a:pt x="18460" y="3351704"/>
                                </a:lnTo>
                                <a:lnTo>
                                  <a:pt x="14464" y="3345732"/>
                                </a:lnTo>
                                <a:lnTo>
                                  <a:pt x="11090" y="3339426"/>
                                </a:lnTo>
                                <a:lnTo>
                                  <a:pt x="8337" y="3332778"/>
                                </a:lnTo>
                                <a:lnTo>
                                  <a:pt x="5585" y="3326139"/>
                                </a:lnTo>
                                <a:lnTo>
                                  <a:pt x="3507" y="3319290"/>
                                </a:lnTo>
                                <a:lnTo>
                                  <a:pt x="2104" y="3312242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88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77367" y="3505200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4"/>
                                </a:lnTo>
                                <a:lnTo>
                                  <a:pt x="55334" y="378146"/>
                                </a:lnTo>
                                <a:lnTo>
                                  <a:pt x="23741" y="352193"/>
                                </a:lnTo>
                                <a:lnTo>
                                  <a:pt x="4486" y="316126"/>
                                </a:lnTo>
                                <a:lnTo>
                                  <a:pt x="0" y="285758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8"/>
                                </a:lnTo>
                                <a:lnTo>
                                  <a:pt x="6088024" y="325852"/>
                                </a:lnTo>
                                <a:lnTo>
                                  <a:pt x="6065311" y="359844"/>
                                </a:lnTo>
                                <a:lnTo>
                                  <a:pt x="6031320" y="382556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42" y="0"/>
                            <a:ext cx="19145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504826"/>
                            <a:ext cx="6095999" cy="3009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282130" y="4095743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55"/>
                                </a:moveTo>
                                <a:lnTo>
                                  <a:pt x="75646" y="485755"/>
                                </a:lnTo>
                                <a:lnTo>
                                  <a:pt x="70381" y="485146"/>
                                </a:lnTo>
                                <a:lnTo>
                                  <a:pt x="31561" y="466220"/>
                                </a:lnTo>
                                <a:lnTo>
                                  <a:pt x="8197" y="432720"/>
                                </a:lnTo>
                                <a:lnTo>
                                  <a:pt x="0" y="396773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96773"/>
                                </a:lnTo>
                                <a:lnTo>
                                  <a:pt x="6088182" y="438207"/>
                                </a:lnTo>
                                <a:lnTo>
                                  <a:pt x="6053228" y="473182"/>
                                </a:lnTo>
                                <a:lnTo>
                                  <a:pt x="6017959" y="485146"/>
                                </a:lnTo>
                                <a:lnTo>
                                  <a:pt x="6011765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67842" y="4095741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5" y="474523"/>
                                </a:lnTo>
                                <a:lnTo>
                                  <a:pt x="16037" y="443460"/>
                                </a:lnTo>
                                <a:lnTo>
                                  <a:pt x="453" y="399915"/>
                                </a:lnTo>
                                <a:lnTo>
                                  <a:pt x="0" y="390533"/>
                                </a:lnTo>
                                <a:lnTo>
                                  <a:pt x="0" y="95258"/>
                                </a:lnTo>
                                <a:lnTo>
                                  <a:pt x="11259" y="50311"/>
                                </a:lnTo>
                                <a:lnTo>
                                  <a:pt x="42321" y="16045"/>
                                </a:lnTo>
                                <a:lnTo>
                                  <a:pt x="85866" y="461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1"/>
                                </a:lnTo>
                                <a:lnTo>
                                  <a:pt x="82239" y="1820"/>
                                </a:lnTo>
                                <a:lnTo>
                                  <a:pt x="48103" y="27905"/>
                                </a:lnTo>
                                <a:lnTo>
                                  <a:pt x="31429" y="67648"/>
                                </a:lnTo>
                                <a:lnTo>
                                  <a:pt x="28575" y="95258"/>
                                </a:lnTo>
                                <a:lnTo>
                                  <a:pt x="28575" y="390533"/>
                                </a:lnTo>
                                <a:lnTo>
                                  <a:pt x="36456" y="435478"/>
                                </a:lnTo>
                                <a:lnTo>
                                  <a:pt x="58200" y="469744"/>
                                </a:lnTo>
                                <a:lnTo>
                                  <a:pt x="88681" y="485329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29842" y="4210043"/>
                            <a:ext cx="1057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257175">
                                <a:moveTo>
                                  <a:pt x="1003877" y="257155"/>
                                </a:moveTo>
                                <a:lnTo>
                                  <a:pt x="53397" y="257155"/>
                                </a:lnTo>
                                <a:lnTo>
                                  <a:pt x="49680" y="256784"/>
                                </a:lnTo>
                                <a:lnTo>
                                  <a:pt x="14085" y="237772"/>
                                </a:lnTo>
                                <a:lnTo>
                                  <a:pt x="0" y="203787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003877" y="0"/>
                                </a:lnTo>
                                <a:lnTo>
                                  <a:pt x="1043189" y="19383"/>
                                </a:lnTo>
                                <a:lnTo>
                                  <a:pt x="1057275" y="53387"/>
                                </a:lnTo>
                                <a:lnTo>
                                  <a:pt x="1057275" y="203787"/>
                                </a:lnTo>
                                <a:lnTo>
                                  <a:pt x="1037882" y="243087"/>
                                </a:lnTo>
                                <a:lnTo>
                                  <a:pt x="1007593" y="256803"/>
                                </a:lnTo>
                                <a:lnTo>
                                  <a:pt x="1003877" y="257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410717" y="4210051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382142" y="67979"/>
                            <a:ext cx="16960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52F59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18"/>
                                </w:rPr>
                                <w:t>Profil Saya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18"/>
                                </w:rPr>
                                <w:t xml:space="preserve">Ganti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18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2273996" y="3627153"/>
                            <a:ext cx="21259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8EE0F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8.3 — Halaman Ganti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496839" y="4244335"/>
                            <a:ext cx="461454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40067">
                              <w:pPr>
                                <w:tabs>
                                  <w:tab w:val="left" w:pos="464"/>
                                  <w:tab w:val="left" w:pos="992"/>
                                  <w:tab w:val="left" w:pos="2558"/>
                                </w:tabs>
                                <w:spacing w:before="18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position w:val="1"/>
                                  <w:sz w:val="18"/>
                                </w:rPr>
                                <w:t xml:space="preserve">Ganti 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-2"/>
                                  <w:position w:val="1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profil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atau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melalui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dropdown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navigasi.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5pt;height:360.75pt;width:523.7pt;mso-position-horizontal-relative:page;mso-wrap-distance-bottom:0pt;mso-wrap-distance-top:0pt;z-index:-251587584;mso-width-relative:page;mso-height-relative:page;" coordsize="6650990,4581525" o:gfxdata="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ubPAAvwAAAKUBAAAZAAAAZHJz&#10;L19yZWxzL2Uyb0RvYy54bWwucmVsc72QwYrCMBCG7wv7DmHu27Q9LLKY9iKCV3EfYEimabCZhCSK&#10;vr2BZUFB8OZxZvi//2PW48Uv4kwpu8AKuqYFQayDcWwV/B62XysQuSAbXAKTgitlGIfPj/WeFiw1&#10;lGcXs6gUzgrmUuKPlFnP5DE3IRLXyxSSx1LHZGVEfURLsm/bb5nuGTA8MMXOKEg704M4XGNtfs0O&#10;0+Q0bYI+eeLypEI6X7srEJOlosCTcfi37JvIFuRzh+49Dt2/g3x47n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">
                <o:lock v:ext="edit" aspectratio="f"/>
                <v:shape id="Graphic 417" o:spid="_x0000_s1026" o:spt="100" style="position:absolute;left:0;top:266321;height:3944620;width:6650990;" fillcolor="#000000" filled="t" stroked="f" coordsize="6650990,3944620" o:gfxdata="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+Hib4A&#10;AADcAAAADwAAAAAAAAABACAAAAAiAAAAZHJzL2Rvd25yZXYueG1sUEsBAhQAFAAAAAgAh07iQDMv&#10;BZ47AAAAOQAAABAAAAAAAAAAAQAgAAAADQEAAGRycy9zaGFwZXhtbC54bWxQSwUGAAAAAAYABgBb&#10;AQAAtwMAAAAA&#10;" path="m6650735,3944111l0,3944111,0,0,6650735,0,6650735,228980,382142,228980,370883,229524,328207,242492,293743,270804,272736,310150,267842,343280,267842,3524630,276543,3568371,301320,3605452,338402,3630229,382142,3638930,6650735,3638930,6650735,3944111xem6650735,3638930l6268592,3638930,6279852,3638386,6290895,3636755,6332105,3619685,6363647,3588143,6380717,3546933,6382892,3524630,6382892,343280,6374191,299540,6349414,262458,6312332,237681,6268592,228980,6650735,228980,6650735,3638930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418" o:spid="_x0000_s1026" o:spt="100" style="position:absolute;left:272605;top:500056;height:3400425;width:6105525;" filled="f" stroked="t" coordsize="6105525,3400425" o:gfxdata="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j42iugAAANwA&#10;AAAPAAAAAAAAAAEAIAAAACIAAABkcnMvZG93bnJldi54bWxQSwECFAAUAAAACACHTuJAMy8FnjsA&#10;AAA5AAAAEAAAAAAAAAABACAAAAAJAQAAZHJzL3NoYXBleG1sLnhtbFBLBQYAAAAABgAGAFsBAACz&#10;AwAAAAA=&#10;" path="m0,3290887l0,109537,0,102336,701,95192,2104,88144,3507,81095,5585,74228,8337,67589,11090,60940,14464,54635,18460,48663,22456,42671,26997,37128,32082,32051,37168,26974,42701,22431,48681,18440,54661,14439,88167,2105,95221,704,102345,0,109537,0,5995987,0,6003179,0,6010302,704,6017356,2105,6024410,3495,6056842,18440,6062822,22431,6091059,54616,6097185,67589,6099938,74228,6102015,81095,6103419,88144,6104822,95192,6105524,102336,6105524,109537,6105524,3290887,6105524,3298088,6104822,3305193,6103419,3312242,6102015,3319290,6099938,3326139,6097185,3332778,6094433,3339426,6091059,3345732,6087064,3351704,6083068,3357695,6050862,3385937,6037904,3392052,6031260,3394804,6024410,3396890,6017356,3398281,6010302,3399700,6003179,3400405,5995987,3400424,109537,3400424,102345,3400405,95221,3399700,88167,3398281,81113,3396890,74264,3394804,67619,3392052,60974,3389299,54661,3385918,48681,3381917,42701,3377936,37168,3373392,32082,3368315,26997,3363239,22456,3357695,18460,3351704,14464,3345732,11090,3339426,8337,3332778,5585,3326139,3507,3319290,2104,3312242,701,3305193,0,3298088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419" o:spid="_x0000_s1026" o:spt="100" style="position:absolute;left:277367;top:3505200;height:390525;width:6096000;" fillcolor="#F9FAFA" filled="t" stroked="f" coordsize="6096000,390525" o:gfxdata="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b9Y1vQAA&#10;ANwAAAAPAAAAAAAAAAEAIAAAACIAAABkcnMvZG93bnJldi54bWxQSwECFAAUAAAACACHTuJAMy8F&#10;njsAAAA5AAAAEAAAAAAAAAABACAAAAAMAQAAZHJzL3NoYXBleG1sLnhtbFBLBQYAAAAABgAGAFsB&#10;AAC2AwAAAAA=&#10;" path="m5991224,390524l104775,390524,94453,390034,55334,378146,23741,352193,4486,316126,0,285758,0,0,6095999,0,6095999,285758,6088024,325852,6065311,359844,6031320,382556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0" o:spid="_x0000_s1026" o:spt="75" type="#_x0000_t75" style="position:absolute;left:267842;top:0;height:266699;width:1914524;" filled="f" o:preferrelative="t" stroked="f" coordsize="21600,21600" o:gfxdata="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vPx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421" o:spid="_x0000_s1026" o:spt="75" type="#_x0000_t75" style="position:absolute;left:277368;top:504826;height:3009889;width:6095999;" filled="f" o:preferrelative="t" stroked="f" coordsize="21600,21600" o:gfxdata="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et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f"/>
                </v:shape>
                <v:shape id="Graphic 422" o:spid="_x0000_s1026" o:spt="100" style="position:absolute;left:282130;top:4095743;height:485775;width:6101080;" fillcolor="#F9FAFA" filled="t" stroked="f" coordsize="6101080,485775" o:gfxdata="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n87L4A&#10;AADcAAAADwAAAAAAAAABACAAAAAiAAAAZHJzL2Rvd25yZXYueG1sUEsBAhQAFAAAAAgAh07iQDMv&#10;BZ47AAAAOQAAABAAAAAAAAAAAQAgAAAADQEAAGRycy9zaGFwZXhtbC54bWxQSwUGAAAAAAYABgBb&#10;AQAAtwMAAAAA&#10;" path="m6011765,485755l75646,485755,70381,485146,31561,466220,8197,432720,0,396773,0,390524,0,88982,10691,47491,40402,12553,75646,0,6011765,0,6053228,12572,6088182,47491,6100761,88982,6100761,396773,6088182,438207,6053228,473182,6017959,485146,6011765,485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3" o:spid="_x0000_s1026" o:spt="100" style="position:absolute;left:267842;top:4095741;height:485775;width:95250;" fillcolor="#D97705" filled="t" stroked="f" coordsize="95250,485775" o:gfxdata="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doAO8AAAA&#10;3AAAAA8AAAAAAAAAAQAgAAAAIgAAAGRycy9kb3ducmV2LnhtbFBLAQIUABQAAAAIAIdO4kAzLwWe&#10;OwAAADkAAAAQAAAAAAAAAAEAIAAAAAsBAABkcnMvc2hhcGV4bWwueG1sUEsFBgAAAAAGAAYAWwEA&#10;ALUDAAAAAA==&#10;" path="m95250,485774l50305,474523,16037,443460,453,399915,0,390533,0,95258,11259,50311,42321,16045,85866,461,95250,0,88681,461,82239,1820,48103,27905,31429,67648,28575,95258,28575,390533,36456,435478,58200,469744,88681,485329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4" o:spid="_x0000_s1026" o:spt="100" style="position:absolute;left:1029842;top:4210043;height:257175;width:1057275;" fillcolor="#FEF2C7" filled="t" stroked="f" coordsize="1057275,257175" o:gfxdata="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VS3jvQAA&#10;ANwAAAAPAAAAAAAAAAEAIAAAACIAAABkcnMvZG93bnJldi54bWxQSwECFAAUAAAACACHTuJAMy8F&#10;njsAAAA5AAAAEAAAAAAAAAABACAAAAAMAQAAZHJzL3NoYXBleG1sLnhtbFBLBQYAAAAABgAGAFsB&#10;AAC2AwAAAAA=&#10;" path="m1003877,257155l53397,257155,49680,256784,14085,237772,0,203787,0,200024,0,53387,19392,14068,53397,0,1003877,0,1043189,19383,1057275,53387,1057275,203787,1037882,243087,1007593,256803,1003877,2571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5" o:spid="_x0000_s1026" o:spt="100" style="position:absolute;left:410717;top:4210051;height:266700;width:266700;" fillcolor="#D97705" filled="t" stroked="f" coordsize="266700,266700" o:gfxdata="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vgJTr4A&#10;AADcAAAADwAAAAAAAAABACAAAAAiAAAAZHJzL2Rvd25yZXYueG1sUEsBAhQAFAAAAAgAh07iQDMv&#10;BZ47AAAAOQAAABAAAAAAAAAAAQAgAAAADQEAAGRycy9zaGFwZXhtbC54bWxQSwUGAAAAAAYABgBb&#10;AQAAtwMAAAAA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6" o:spid="_x0000_s1026" o:spt="202" type="#_x0000_t202" style="position:absolute;left:382142;top:67979;height:128270;width:1696085;" filled="f" stroked="f" coordsize="21600,21600" o:gfxdata="UEsDBAoAAAAAAIdO4kAAAAAAAAAAAAAAAAAEAAAAZHJzL1BLAwQUAAAACACHTuJAYf6Ua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m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6U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252F59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91400D"/>
                            <w:sz w:val="18"/>
                          </w:rPr>
                          <w:t>Profil Saya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z w:val="18"/>
                          </w:rPr>
                          <w:t xml:space="preserve">Ganti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18"/>
                          </w:rPr>
                          <w:t>Password</w:t>
                        </w:r>
                      </w:p>
                    </w:txbxContent>
                  </v:textbox>
                </v:shape>
                <v:shape id="Textbox 427" o:spid="_x0000_s1026" o:spt="202" type="#_x0000_t202" style="position:absolute;left:2273996;top:3627153;height:153670;width:2125980;" filled="f" stroked="f" coordsize="21600,21600" o:gfxdata="UEsDBAoAAAAAAIdO4kAAAAAAAAAAAAAAAAAEAAAAZHJzL1BLAwQUAAAACACHTuJADrIx8r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EzG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6yMf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A8EE0F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8.3 — Halaman Ganti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Password</w:t>
                        </w:r>
                      </w:p>
                    </w:txbxContent>
                  </v:textbox>
                </v:shape>
                <v:shape id="Textbox 428" o:spid="_x0000_s1026" o:spt="202" type="#_x0000_t202" style="position:absolute;left:496839;top:4244335;height:176530;width:4614545;" filled="f" stroked="f" coordsize="21600,21600" o:gfxdata="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tpY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740067">
                        <w:pPr>
                          <w:tabs>
                            <w:tab w:val="left" w:pos="464"/>
                            <w:tab w:val="left" w:pos="992"/>
                            <w:tab w:val="left" w:pos="2558"/>
                          </w:tabs>
                          <w:spacing w:before="18"/>
                          <w:ind w:left="2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position w:val="1"/>
                            <w:sz w:val="18"/>
                          </w:rPr>
                          <w:t xml:space="preserve">Ganti 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-2"/>
                            <w:position w:val="1"/>
                            <w:sz w:val="18"/>
                          </w:rPr>
                          <w:t>Password</w:t>
                        </w:r>
                        <w:r>
                          <w:rPr>
                            <w:rFonts w:ascii="Arial"/>
                            <w:b/>
                            <w:color w:val="91400D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profil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atau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melalui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dropdown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navigasi.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4975225</wp:posOffset>
                </wp:positionV>
                <wp:extent cx="6115050" cy="438150"/>
                <wp:effectExtent l="0" t="0" r="0" b="0"/>
                <wp:wrapTopAndBottom/>
                <wp:docPr id="429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14287" y="2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30"/>
                                </a:moveTo>
                                <a:lnTo>
                                  <a:pt x="75646" y="438130"/>
                                </a:lnTo>
                                <a:lnTo>
                                  <a:pt x="70381" y="437521"/>
                                </a:lnTo>
                                <a:lnTo>
                                  <a:pt x="31561" y="418576"/>
                                </a:lnTo>
                                <a:lnTo>
                                  <a:pt x="8197" y="385114"/>
                                </a:lnTo>
                                <a:lnTo>
                                  <a:pt x="0" y="349129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29"/>
                                </a:lnTo>
                                <a:lnTo>
                                  <a:pt x="6088182" y="390601"/>
                                </a:lnTo>
                                <a:lnTo>
                                  <a:pt x="6053228" y="425519"/>
                                </a:lnTo>
                                <a:lnTo>
                                  <a:pt x="6017959" y="437521"/>
                                </a:lnTo>
                                <a:lnTo>
                                  <a:pt x="6011765" y="43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-12" y="10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45"/>
                                </a:lnTo>
                                <a:lnTo>
                                  <a:pt x="42329" y="422109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CAF55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Masukkan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Saat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Ini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verifikasi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identitas.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91.75pt;height:34.5pt;width:481.5pt;mso-position-horizontal-relative:page;mso-wrap-distance-bottom:0pt;mso-wrap-distance-top:0pt;z-index:-251586560;mso-width-relative:page;mso-height-relative:page;" coordsize="6115050,438150" o:gfxdata="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B/dFv92wAAAAwBAAAPAAAAAAAAAAEAIAAAACIAAABkcnMvZG93bnJldi54bWxQ&#10;SwECFAAUAAAACACHTuJAPyuqu4QFAAA8FQAADgAAAAAAAAABACAAAAAqAQAAZHJzL2Uyb0RvYy54&#10;bWxQSwUGAAAAAAYABgBZAQAAIAkAAAAA&#10;">
                <o:lock v:ext="edit" aspectratio="f"/>
                <v:shape id="Graphic 430" o:spid="_x0000_s1026" o:spt="100" style="position:absolute;left:14287;top:2;height:438150;width:6101080;" fillcolor="#F9FAFA" filled="t" stroked="f" coordsize="6101080,438150" o:gfxdata="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JwxLsAAADc&#10;AAAADwAAAAAAAAABACAAAAAiAAAAZHJzL2Rvd25yZXYueG1sUEsBAhQAFAAAAAgAh07iQDMvBZ47&#10;AAAAOQAAABAAAAAAAAAAAQAgAAAACgEAAGRycy9zaGFwZXhtbC54bWxQSwUGAAAAAAYABgBbAQAA&#10;tAMAAAAA&#10;" path="m6011765,438130l75646,438130,70381,437521,31561,418576,8197,385114,0,349129,0,342899,0,88982,10691,47491,40402,12553,75646,0,6011765,0,6053228,12553,6088182,47491,6100761,88982,6100761,349129,6088182,390601,6053228,425519,6017959,437521,6011765,4381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1" o:spid="_x0000_s1026" o:spt="100" style="position:absolute;left:-12;top:10;height:438150;width:409575;" fillcolor="#D97705" filled="t" stroked="f" coordsize="409575,438150" o:gfxdata="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cJlO/&#10;AAAA3AAAAA8AAAAAAAAAAQAgAAAAIgAAAGRycy9kb3ducmV2LnhtbFBLAQIUABQAAAAIAIdO4kAz&#10;LwWeOwAAADkAAAAQAAAAAAAAAAEAIAAAAA4BAABkcnMvc2hhcGV4bWwueG1sUEsFBgAAAAAGAAYA&#10;WwEAALgDAAAAAA==&#10;" path="m95250,0l50304,11264,16040,42329,457,85864,0,95250,0,342900,11264,387845,42329,422109,85877,437705,95250,438150,88684,437705,82245,436346,48107,410260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2" o:spid="_x0000_s1026" o:spt="202" type="#_x0000_t202" style="position:absolute;left:0;top:0;height:438150;width:6115050;" filled="f" stroked="f" coordsize="21600,21600" o:gfxdata="UEsDBAoAAAAAAIdO4kAAAAAAAAAAAAAAAAAEAAAAZHJzL1BLAwQUAAAACACHTuJAmxwEt7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fAy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cBL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4CAF55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Masukkan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Password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Saat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Ini </w:t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verifikasi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identitas.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5489575</wp:posOffset>
                </wp:positionV>
                <wp:extent cx="6115050" cy="447675"/>
                <wp:effectExtent l="0" t="0" r="0" b="0"/>
                <wp:wrapTopAndBottom/>
                <wp:docPr id="433" name="Group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14287" y="2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01"/>
                                </a:lnTo>
                                <a:lnTo>
                                  <a:pt x="8197" y="394601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088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-12" y="1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34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C29FC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Masukkan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Baru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(minimal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karakter).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32.25pt;height:35.25pt;width:481.5pt;mso-position-horizontal-relative:page;mso-wrap-distance-bottom:0pt;mso-wrap-distance-top:0pt;z-index:-251586560;mso-width-relative:page;mso-height-relative:page;" coordsize="6115050,447675" o:gfxdata="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">
                <o:lock v:ext="edit" aspectratio="f"/>
                <v:shape id="Graphic 434" o:spid="_x0000_s1026" o:spt="100" style="position:absolute;left:14287;top:2;height:447675;width:6101080;" fillcolor="#F9FAFA" filled="t" stroked="f" coordsize="6101080,447675" o:gfxdata="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skgL4A&#10;AADcAAAADwAAAAAAAAABACAAAAAiAAAAZHJzL2Rvd25yZXYueG1sUEsBAhQAFAAAAAgAh07iQDMv&#10;BZ47AAAAOQAAABAAAAAAAAAAAQAgAAAADQEAAGRycy9zaGFwZXhtbC54bWxQSwUGAAAAAAYABgBb&#10;AQAAtwMAAAAA&#10;" path="m6011765,447655l75646,447655,70381,447046,31561,428101,8197,394601,0,358673,0,352424,0,89001,10691,47491,40402,12553,75646,0,6011765,0,6053228,12553,6088182,47491,6100761,89001,6100761,358673,6088182,400088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5" o:spid="_x0000_s1026" o:spt="100" style="position:absolute;left:-12;top:10;height:447675;width:409575;" fillcolor="#D97705" filled="t" stroked="f" coordsize="409575,447675" o:gfxdata="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8v3b4A&#10;AADcAAAADwAAAAAAAAABACAAAAAiAAAAZHJzL2Rvd25yZXYueG1sUEsBAhQAFAAAAAgAh07iQDMv&#10;BZ47AAAAOQAAABAAAAAAAAAAAQAgAAAADQEAAGRycy9zaGFwZXhtbC54bWxQSwUGAAAAAAYABgBb&#10;AQAAtwMAAAAA&#10;" path="m95250,0l50304,11264,16040,42329,457,85864,0,95250,0,352425,11264,397370,42329,431634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6" o:spid="_x0000_s1026" o:spt="202" type="#_x0000_t202" style="position:absolute;left:0;top:0;height:447675;width:6115050;" filled="f" stroked="f" coordsize="21600,21600" o:gfxdata="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nAr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2C29FC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Masukkan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Password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Baru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(minimal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8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karakter).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6013450</wp:posOffset>
                </wp:positionV>
                <wp:extent cx="6115050" cy="447675"/>
                <wp:effectExtent l="0" t="0" r="0" b="0"/>
                <wp:wrapTopAndBottom/>
                <wp:docPr id="437" name="Group 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14287" y="2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-12" y="1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34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27945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Masukkan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ulang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Konfirmasi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Baru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73.5pt;height:35.25pt;width:481.5pt;mso-position-horizontal-relative:page;mso-wrap-distance-bottom:0pt;mso-wrap-distance-top:0pt;z-index:-251585536;mso-width-relative:page;mso-height-relative:page;" coordsize="6115050,447675" o:gfxdata="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">
                <o:lock v:ext="edit" aspectratio="f"/>
                <v:shape id="Graphic 438" o:spid="_x0000_s1026" o:spt="100" style="position:absolute;left:14287;top:2;height:447675;width:6101080;" fillcolor="#F9FAFA" filled="t" stroked="f" coordsize="6101080,447675" o:gfxdata="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YuhbsAAADc&#10;AAAADwAAAAAAAAABACAAAAAiAAAAZHJzL2Rvd25yZXYueG1sUEsBAhQAFAAAAAgAh07iQDMvBZ47&#10;AAAAOQAAABAAAAAAAAAAAQAgAAAACgEAAGRycy9zaGFwZXhtbC54bWxQSwUGAAAAAAYABgBbAQAA&#10;tAMAAAAA&#10;" path="m6011765,447655l75646,447655,70381,447046,31561,428120,8197,394639,0,358673,0,352424,0,88982,10691,47510,40402,12534,75646,0,6011765,0,6053228,12534,6088182,47510,6100761,88982,6100761,358673,6088182,400126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9" o:spid="_x0000_s1026" o:spt="100" style="position:absolute;left:-12;top:10;height:447675;width:409575;" fillcolor="#D97705" filled="t" stroked="f" coordsize="409575,447675" o:gfxdata="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Il2L4A&#10;AADcAAAADwAAAAAAAAABACAAAAAiAAAAZHJzL2Rvd25yZXYueG1sUEsBAhQAFAAAAAgAh07iQDMv&#10;BZ47AAAAOQAAABAAAAAAAAAAAQAgAAAADQEAAGRycy9zaGFwZXhtbC54bWxQSwUGAAAAAAYABgBb&#10;AQAAtwMAAAAA&#10;" path="m95250,0l50304,11264,16040,42329,457,85864,0,95250,0,352425,11264,397370,42329,431634,85877,447230,95250,447675,88684,447230,82245,445871,48107,419785,31432,380034,28575,352425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40" o:spid="_x0000_s1026" o:spt="202" type="#_x0000_t202" style="position:absolute;left:0;top:0;height:447675;width:6115050;" filled="f" stroked="f" coordsize="21600,21600" o:gfxdata="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RMJ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827945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Masukkan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ulang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Konfirmasi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Password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20"/>
                          </w:rPr>
                          <w:t>Baru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6537325</wp:posOffset>
                </wp:positionV>
                <wp:extent cx="6115050" cy="476250"/>
                <wp:effectExtent l="0" t="0" r="0" b="0"/>
                <wp:wrapTopAndBottom/>
                <wp:docPr id="441" name="Group 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14287" y="2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676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682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6"/>
                                </a:lnTo>
                                <a:lnTo>
                                  <a:pt x="16037" y="433935"/>
                                </a:lnTo>
                                <a:lnTo>
                                  <a:pt x="453" y="390390"/>
                                </a:lnTo>
                                <a:lnTo>
                                  <a:pt x="0" y="381008"/>
                                </a:lnTo>
                                <a:lnTo>
                                  <a:pt x="0" y="95258"/>
                                </a:lnTo>
                                <a:lnTo>
                                  <a:pt x="11259" y="50311"/>
                                </a:lnTo>
                                <a:lnTo>
                                  <a:pt x="42321" y="16045"/>
                                </a:lnTo>
                                <a:lnTo>
                                  <a:pt x="85866" y="461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1"/>
                                </a:lnTo>
                                <a:lnTo>
                                  <a:pt x="82239" y="1820"/>
                                </a:lnTo>
                                <a:lnTo>
                                  <a:pt x="48103" y="27905"/>
                                </a:lnTo>
                                <a:lnTo>
                                  <a:pt x="31429" y="67649"/>
                                </a:lnTo>
                                <a:lnTo>
                                  <a:pt x="28575" y="95258"/>
                                </a:lnTo>
                                <a:lnTo>
                                  <a:pt x="28575" y="381008"/>
                                </a:lnTo>
                                <a:lnTo>
                                  <a:pt x="36456" y="425953"/>
                                </a:lnTo>
                                <a:lnTo>
                                  <a:pt x="58200" y="460219"/>
                                </a:lnTo>
                                <a:lnTo>
                                  <a:pt x="88681" y="475804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761999" y="114302"/>
                            <a:ext cx="12287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47650">
                                <a:moveTo>
                                  <a:pt x="117532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0" y="247259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62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78"/>
                                </a:lnTo>
                                <a:lnTo>
                                  <a:pt x="19392" y="14049"/>
                                </a:lnTo>
                                <a:lnTo>
                                  <a:pt x="53397" y="0"/>
                                </a:lnTo>
                                <a:lnTo>
                                  <a:pt x="1175327" y="0"/>
                                </a:lnTo>
                                <a:lnTo>
                                  <a:pt x="1214639" y="19364"/>
                                </a:lnTo>
                                <a:lnTo>
                                  <a:pt x="1228725" y="53378"/>
                                </a:lnTo>
                                <a:lnTo>
                                  <a:pt x="1228725" y="194262"/>
                                </a:lnTo>
                                <a:lnTo>
                                  <a:pt x="1209332" y="233552"/>
                                </a:lnTo>
                                <a:lnTo>
                                  <a:pt x="1179043" y="247259"/>
                                </a:lnTo>
                                <a:lnTo>
                                  <a:pt x="117532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2875" y="104785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BD71F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B6A3268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z w:val="18"/>
                                </w:rPr>
                                <w:t>Perbarui 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514.75pt;height:37.5pt;width:481.5pt;mso-position-horizontal-relative:page;mso-wrap-distance-bottom:0pt;mso-wrap-distance-top:0pt;z-index:-251585536;mso-width-relative:page;mso-height-relative:page;" coordsize="6115050,476250" o:gfxdata="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">
                <o:lock v:ext="edit" aspectratio="f"/>
                <v:shape id="Graphic 442" o:spid="_x0000_s1026" o:spt="100" style="position:absolute;left:14287;top:2;height:476250;width:6101080;" fillcolor="#F9FAFA" filled="t" stroked="f" coordsize="6101080,476250" o:gfxdata="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CU6r4A&#10;AADcAAAADwAAAAAAAAABACAAAAAiAAAAZHJzL2Rvd25yZXYueG1sUEsBAhQAFAAAAAgAh07iQDMv&#10;BZ47AAAAOQAAABAAAAAAAAAAAQAgAAAADQEAAGRycy9zaGFwZXhtbC54bWxQSwUGAAAAAAYABgBb&#10;AQAAtwMAAAAA&#10;" path="m6011765,476230l75646,476230,70381,475621,31561,456676,8197,423195,0,387248,0,380999,0,88982,10691,47491,40402,12534,75646,0,6011765,0,6053228,12534,6088182,47491,6100761,88982,6100761,387248,6088182,428682,6053228,463638,6017959,475621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3" o:spid="_x0000_s1026" o:spt="100" style="position:absolute;left:0;top:0;height:476250;width:95250;" fillcolor="#D97705" filled="t" stroked="f" coordsize="95250,476250" o:gfxdata="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YjDbsAAADc&#10;AAAADwAAAAAAAAABACAAAAAiAAAAZHJzL2Rvd25yZXYueG1sUEsBAhQAFAAAAAgAh07iQDMvBZ47&#10;AAAAOQAAABAAAAAAAAAAAQAgAAAACgEAAGRycy9zaGFwZXhtbC54bWxQSwUGAAAAAAYABgBbAQAA&#10;tAMAAAAA&#10;" path="m95250,476249l50303,464996,16037,433935,453,390390,0,381008,0,95258,11259,50311,42321,16045,85866,461,95250,0,88681,461,82239,1820,48103,27905,31429,67649,28575,95258,28575,381008,36456,425953,58200,460219,88681,475804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4" o:spid="_x0000_s1026" o:spt="100" style="position:absolute;left:761999;top:114302;height:247650;width:1228725;" fillcolor="#FEF2C7" filled="t" stroked="f" coordsize="1228725,247650" o:gfxdata="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DwKb&#10;wAAAANwAAAAPAAAAAAAAAAEAIAAAACIAAABkcnMvZG93bnJldi54bWxQSwECFAAUAAAACACHTuJA&#10;My8FnjsAAAA5AAAAEAAAAAAAAAABACAAAAAPAQAAZHJzL3NoYXBleG1sLnhtbFBLBQYAAAAABgAG&#10;AFsBAAC5AwAAAAA=&#10;" path="m1175327,247630l53397,247630,49680,247259,14085,228228,0,194262,0,190499,0,53378,19392,14049,53397,0,1175327,0,1214639,19364,1228725,53378,1228725,194262,1209332,233552,1179043,247259,117532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5" o:spid="_x0000_s1026" o:spt="100" style="position:absolute;left:142875;top:104785;height:266700;width:266700;" fillcolor="#D97705" filled="t" stroked="f" coordsize="266700,266700" o:gfxdata="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8n7O6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46" o:spid="_x0000_s1026" o:spt="202" type="#_x0000_t202" style="position:absolute;left:0;top:0;height:476250;width:6115050;" filled="f" stroked="f" coordsize="21600,21600" o:gfxdata="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Fx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8BD71F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B6A3268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sz w:val="18"/>
                          </w:rPr>
                          <w:t>Perbarui Password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7165975</wp:posOffset>
                </wp:positionV>
                <wp:extent cx="6115050" cy="975360"/>
                <wp:effectExtent l="0" t="0" r="0" b="0"/>
                <wp:wrapTopAndBottom/>
                <wp:docPr id="447" name="Group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75360"/>
                          <a:chOff x="0" y="0"/>
                          <a:chExt cx="6115050" cy="97536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19049" y="0"/>
                            <a:ext cx="609600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75360">
                                <a:moveTo>
                                  <a:pt x="6095999" y="974832"/>
                                </a:moveTo>
                                <a:lnTo>
                                  <a:pt x="0" y="974832"/>
                                </a:lnTo>
                                <a:lnTo>
                                  <a:pt x="0" y="88982"/>
                                </a:lnTo>
                                <a:lnTo>
                                  <a:pt x="10062" y="47491"/>
                                </a:lnTo>
                                <a:lnTo>
                                  <a:pt x="38025" y="12534"/>
                                </a:lnTo>
                                <a:lnTo>
                                  <a:pt x="71196" y="0"/>
                                </a:lnTo>
                                <a:lnTo>
                                  <a:pt x="6007002" y="0"/>
                                </a:lnTo>
                                <a:lnTo>
                                  <a:pt x="6048466" y="12553"/>
                                </a:lnTo>
                                <a:lnTo>
                                  <a:pt x="6083419" y="47491"/>
                                </a:lnTo>
                                <a:lnTo>
                                  <a:pt x="6095998" y="88982"/>
                                </a:lnTo>
                                <a:lnTo>
                                  <a:pt x="6095999" y="97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436"/>
                            <a:ext cx="8699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74725">
                                <a:moveTo>
                                  <a:pt x="38099" y="974395"/>
                                </a:moveTo>
                                <a:lnTo>
                                  <a:pt x="0" y="974395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7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099" y="94821"/>
                                </a:lnTo>
                                <a:lnTo>
                                  <a:pt x="38099" y="97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47637" y="542935"/>
                            <a:ext cx="381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8600">
                                <a:moveTo>
                                  <a:pt x="38100" y="206997"/>
                                </a:moveTo>
                                <a:lnTo>
                                  <a:pt x="21577" y="190500"/>
                                </a:lnTo>
                                <a:lnTo>
                                  <a:pt x="16535" y="190500"/>
                                </a:lnTo>
                                <a:lnTo>
                                  <a:pt x="0" y="206997"/>
                                </a:lnTo>
                                <a:lnTo>
                                  <a:pt x="0" y="212064"/>
                                </a:lnTo>
                                <a:lnTo>
                                  <a:pt x="16535" y="228574"/>
                                </a:lnTo>
                                <a:lnTo>
                                  <a:pt x="21577" y="228574"/>
                                </a:lnTo>
                                <a:lnTo>
                                  <a:pt x="38100" y="212064"/>
                                </a:lnTo>
                                <a:lnTo>
                                  <a:pt x="38100" y="209550"/>
                                </a:lnTo>
                                <a:lnTo>
                                  <a:pt x="38100" y="206997"/>
                                </a:lnTo>
                                <a:close/>
                              </a:path>
                              <a:path w="38100" h="228600">
                                <a:moveTo>
                                  <a:pt x="38100" y="16510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E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6115050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2C22D">
                              <w:pPr>
                                <w:spacing w:before="232"/>
                                <w:ind w:left="359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55E45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055E45"/>
                                  <w:spacing w:val="5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z w:val="21"/>
                                </w:rPr>
                                <w:t>Kriteria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z w:val="21"/>
                                </w:rPr>
                                <w:t>Password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4"/>
                                  <w:sz w:val="21"/>
                                </w:rPr>
                                <w:t xml:space="preserve"> Kuat</w:t>
                              </w:r>
                            </w:p>
                            <w:p w14:paraId="4CB7D50F">
                              <w:pPr>
                                <w:spacing w:before="223"/>
                                <w:ind w:left="5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5E45"/>
                                  <w:sz w:val="18"/>
                                </w:rPr>
                                <w:t xml:space="preserve">Minimal 8 </w:t>
                              </w:r>
                              <w:r>
                                <w:rPr>
                                  <w:color w:val="055E45"/>
                                  <w:spacing w:val="-2"/>
                                  <w:sz w:val="18"/>
                                </w:rPr>
                                <w:t>karakter</w:t>
                              </w:r>
                            </w:p>
                            <w:p w14:paraId="16E40B18">
                              <w:pPr>
                                <w:spacing w:before="93"/>
                                <w:ind w:left="5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5E45"/>
                                  <w:sz w:val="18"/>
                                </w:rPr>
                                <w:t xml:space="preserve">Mengandung huruf besar dan </w:t>
                              </w:r>
                              <w:r>
                                <w:rPr>
                                  <w:color w:val="055E45"/>
                                  <w:spacing w:val="-2"/>
                                  <w:sz w:val="18"/>
                                </w:rPr>
                                <w:t>kecil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5pt;margin-top:564.25pt;height:76.8pt;width:481.5pt;mso-position-horizontal-relative:page;mso-wrap-distance-bottom:0pt;mso-wrap-distance-top:0pt;z-index:-251584512;mso-width-relative:page;mso-height-relative:page;" coordsize="6115050,975360" o:gfxdata="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">
                <o:lock v:ext="edit" aspectratio="f"/>
                <v:shape id="Graphic 448" o:spid="_x0000_s1026" o:spt="100" style="position:absolute;left:19049;top:0;height:975360;width:6096000;" fillcolor="#ECFDF5" filled="t" stroked="f" coordsize="6096000,975360" o:gfxdata="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RoJS8AAAA&#10;3AAAAA8AAAAAAAAAAQAgAAAAIgAAAGRycy9kb3ducmV2LnhtbFBLAQIUABQAAAAIAIdO4kAzLwWe&#10;OwAAADkAAAAQAAAAAAAAAAEAIAAAAAsBAABkcnMvc2hhcGV4bWwueG1sUEsFBgAAAAAGAAYAWwEA&#10;ALUDAAAAAA==&#10;" path="m6095999,974832l0,974832,0,88982,10062,47491,38025,12534,71196,0,6007002,0,6048466,12553,6083419,47491,6095998,88982,6095999,9748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9" o:spid="_x0000_s1026" o:spt="100" style="position:absolute;left:0;top:436;height:974725;width:86995;" fillcolor="#0FB981" filled="t" stroked="f" coordsize="86995,974725" o:gfxdata="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NSFO8AAAA&#10;3AAAAA8AAAAAAAAAAQAgAAAAIgAAAGRycy9kb3ducmV2LnhtbFBLAQIUABQAAAAIAIdO4kAzLwWe&#10;OwAAADkAAAAQAAAAAAAAAAEAIAAAAAsBAABkcnMvc2hhcGV4bWwueG1sUEsFBgAAAAAGAAYAWwEA&#10;ALUDAAAAAA==&#10;" path="m38099,974395l0,974395,0,94821,11259,49874,42321,15608,86379,0,80381,1987,73379,6821,47722,41893,38371,85438,38099,94821,38099,9743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0" o:spid="_x0000_s1026" o:spt="100" style="position:absolute;left:247637;top:542935;height:228600;width:38100;" fillcolor="#055E45" filled="t" stroked="f" coordsize="38100,228600" o:gfxdata="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cRrJugAAANwA&#10;AAAPAAAAAAAAAAEAIAAAACIAAABkcnMvZG93bnJldi54bWxQSwECFAAUAAAACACHTuJAMy8FnjsA&#10;AAA5AAAAEAAAAAAAAAABACAAAAAJAQAAZHJzL3NoYXBleG1sLnhtbFBLBQYAAAAABgAGAFsBAACz&#10;AwAAAAA=&#10;" path="m38100,206997l21577,190500,16535,190500,0,206997,0,212064,16535,228574,21577,228574,38100,212064,38100,209550,38100,206997xem38100,16510l21577,0,16535,0,0,16510,0,21564,16535,38074,21577,38074,38100,21564,38100,19050,38100,165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1" o:spid="_x0000_s1026" o:spt="202" type="#_x0000_t202" style="position:absolute;left:0;top:0;height:975360;width:6115050;" filled="f" stroked="f" coordsize="21600,21600" o:gfxdata="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Rf2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82C22D">
                        <w:pPr>
                          <w:spacing w:before="232"/>
                          <w:ind w:left="359" w:right="0" w:firstLine="0"/>
                          <w:jc w:val="left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055E45"/>
                            <w:sz w:val="23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055E45"/>
                            <w:spacing w:val="5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z w:val="21"/>
                          </w:rPr>
                          <w:t>Kriteria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z w:val="21"/>
                          </w:rPr>
                          <w:t>Password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4"/>
                            <w:sz w:val="21"/>
                          </w:rPr>
                          <w:t xml:space="preserve"> Kuat</w:t>
                        </w:r>
                      </w:p>
                      <w:p w14:paraId="4CB7D50F">
                        <w:pPr>
                          <w:spacing w:before="223"/>
                          <w:ind w:left="59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5E45"/>
                            <w:sz w:val="18"/>
                          </w:rPr>
                          <w:t xml:space="preserve">Minimal 8 </w:t>
                        </w:r>
                        <w:r>
                          <w:rPr>
                            <w:color w:val="055E45"/>
                            <w:spacing w:val="-2"/>
                            <w:sz w:val="18"/>
                          </w:rPr>
                          <w:t>karakter</w:t>
                        </w:r>
                      </w:p>
                      <w:p w14:paraId="16E40B18">
                        <w:pPr>
                          <w:spacing w:before="93"/>
                          <w:ind w:left="59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5E45"/>
                            <w:sz w:val="18"/>
                          </w:rPr>
                          <w:t xml:space="preserve">Mengandung huruf besar dan </w:t>
                        </w:r>
                        <w:r>
                          <w:rPr>
                            <w:color w:val="055E45"/>
                            <w:spacing w:val="-2"/>
                            <w:sz w:val="18"/>
                          </w:rPr>
                          <w:t>kecil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256406">
      <w:pPr>
        <w:pStyle w:val="7"/>
        <w:spacing w:before="9"/>
        <w:rPr>
          <w:rFonts w:ascii="Arial"/>
          <w:b/>
          <w:sz w:val="18"/>
        </w:rPr>
      </w:pPr>
    </w:p>
    <w:p w14:paraId="318D418B">
      <w:pPr>
        <w:pStyle w:val="7"/>
        <w:spacing w:before="4"/>
        <w:rPr>
          <w:rFonts w:ascii="Arial"/>
          <w:b/>
          <w:sz w:val="8"/>
        </w:rPr>
      </w:pPr>
    </w:p>
    <w:p w14:paraId="18810451">
      <w:pPr>
        <w:pStyle w:val="7"/>
        <w:spacing w:before="4"/>
        <w:rPr>
          <w:rFonts w:ascii="Arial"/>
          <w:b/>
          <w:sz w:val="8"/>
        </w:rPr>
      </w:pPr>
    </w:p>
    <w:p w14:paraId="0F72549E">
      <w:pPr>
        <w:pStyle w:val="7"/>
        <w:spacing w:before="4"/>
        <w:rPr>
          <w:rFonts w:ascii="Arial"/>
          <w:b/>
          <w:sz w:val="8"/>
        </w:rPr>
      </w:pPr>
    </w:p>
    <w:p w14:paraId="18F76640">
      <w:pPr>
        <w:pStyle w:val="7"/>
        <w:spacing w:before="4"/>
        <w:rPr>
          <w:rFonts w:ascii="Arial"/>
          <w:b/>
          <w:sz w:val="8"/>
        </w:rPr>
      </w:pPr>
    </w:p>
    <w:p w14:paraId="244D30BB">
      <w:pPr>
        <w:pStyle w:val="7"/>
        <w:spacing w:before="9"/>
        <w:rPr>
          <w:rFonts w:ascii="Arial"/>
          <w:b/>
          <w:sz w:val="18"/>
        </w:rPr>
      </w:pPr>
    </w:p>
    <w:p w14:paraId="7B0A774B">
      <w:pPr>
        <w:pStyle w:val="7"/>
        <w:spacing w:after="0"/>
        <w:rPr>
          <w:rFonts w:ascii="Arial"/>
          <w:b/>
          <w:sz w:val="18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5F87034A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733425"/>
                <wp:effectExtent l="0" t="0" r="0" b="9525"/>
                <wp:docPr id="452" name="Group 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733425"/>
                          <a:chOff x="0" y="0"/>
                          <a:chExt cx="6115050" cy="73342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19049" y="1"/>
                            <a:ext cx="60960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733425">
                                <a:moveTo>
                                  <a:pt x="6007003" y="733405"/>
                                </a:moveTo>
                                <a:lnTo>
                                  <a:pt x="71196" y="733405"/>
                                </a:lnTo>
                                <a:lnTo>
                                  <a:pt x="66241" y="732796"/>
                                </a:lnTo>
                                <a:lnTo>
                                  <a:pt x="29705" y="713851"/>
                                </a:lnTo>
                                <a:lnTo>
                                  <a:pt x="7715" y="680389"/>
                                </a:lnTo>
                                <a:lnTo>
                                  <a:pt x="0" y="644423"/>
                                </a:ln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8" y="644423"/>
                                </a:lnTo>
                                <a:lnTo>
                                  <a:pt x="6083420" y="685876"/>
                                </a:lnTo>
                                <a:lnTo>
                                  <a:pt x="6048466" y="720813"/>
                                </a:lnTo>
                                <a:lnTo>
                                  <a:pt x="6013197" y="732796"/>
                                </a:lnTo>
                                <a:lnTo>
                                  <a:pt x="6007003" y="733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8699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733425">
                                <a:moveTo>
                                  <a:pt x="86379" y="733004"/>
                                </a:moveTo>
                                <a:lnTo>
                                  <a:pt x="42321" y="717395"/>
                                </a:lnTo>
                                <a:lnTo>
                                  <a:pt x="11259" y="683128"/>
                                </a:lnTo>
                                <a:lnTo>
                                  <a:pt x="0" y="638183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38183"/>
                                </a:lnTo>
                                <a:lnTo>
                                  <a:pt x="38371" y="647566"/>
                                </a:lnTo>
                                <a:lnTo>
                                  <a:pt x="47722" y="691111"/>
                                </a:lnTo>
                                <a:lnTo>
                                  <a:pt x="73379" y="726182"/>
                                </a:lnTo>
                                <a:lnTo>
                                  <a:pt x="80381" y="731016"/>
                                </a:lnTo>
                                <a:lnTo>
                                  <a:pt x="86379" y="733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47637" y="85733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100" y="407022"/>
                                </a:moveTo>
                                <a:lnTo>
                                  <a:pt x="21577" y="390525"/>
                                </a:lnTo>
                                <a:lnTo>
                                  <a:pt x="16535" y="390525"/>
                                </a:lnTo>
                                <a:lnTo>
                                  <a:pt x="0" y="407022"/>
                                </a:lnTo>
                                <a:lnTo>
                                  <a:pt x="0" y="412089"/>
                                </a:lnTo>
                                <a:lnTo>
                                  <a:pt x="16535" y="428599"/>
                                </a:lnTo>
                                <a:lnTo>
                                  <a:pt x="21577" y="428599"/>
                                </a:lnTo>
                                <a:lnTo>
                                  <a:pt x="38100" y="412089"/>
                                </a:lnTo>
                                <a:lnTo>
                                  <a:pt x="38100" y="409575"/>
                                </a:lnTo>
                                <a:lnTo>
                                  <a:pt x="38100" y="407022"/>
                                </a:lnTo>
                                <a:close/>
                              </a:path>
                              <a:path w="38100" h="428625">
                                <a:moveTo>
                                  <a:pt x="38100" y="206997"/>
                                </a:moveTo>
                                <a:lnTo>
                                  <a:pt x="21577" y="190500"/>
                                </a:lnTo>
                                <a:lnTo>
                                  <a:pt x="16535" y="190500"/>
                                </a:lnTo>
                                <a:lnTo>
                                  <a:pt x="0" y="206997"/>
                                </a:lnTo>
                                <a:lnTo>
                                  <a:pt x="0" y="212064"/>
                                </a:lnTo>
                                <a:lnTo>
                                  <a:pt x="16535" y="228574"/>
                                </a:lnTo>
                                <a:lnTo>
                                  <a:pt x="21577" y="228574"/>
                                </a:lnTo>
                                <a:lnTo>
                                  <a:pt x="38100" y="212064"/>
                                </a:lnTo>
                                <a:lnTo>
                                  <a:pt x="38100" y="209550"/>
                                </a:lnTo>
                                <a:lnTo>
                                  <a:pt x="38100" y="206997"/>
                                </a:lnTo>
                                <a:close/>
                              </a:path>
                              <a:path w="38100" h="42862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E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6115050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DE983">
                              <w:pPr>
                                <w:spacing w:before="41"/>
                                <w:ind w:left="6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5E45"/>
                                  <w:sz w:val="18"/>
                                </w:rPr>
                                <w:t xml:space="preserve">Mengandung </w:t>
                              </w:r>
                              <w:r>
                                <w:rPr>
                                  <w:color w:val="055E45"/>
                                  <w:spacing w:val="-2"/>
                                  <w:sz w:val="18"/>
                                </w:rPr>
                                <w:t>angka</w:t>
                              </w:r>
                            </w:p>
                            <w:p w14:paraId="003D3291">
                              <w:pPr>
                                <w:spacing w:before="93" w:line="364" w:lineRule="auto"/>
                                <w:ind w:left="600" w:right="504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5E45"/>
                                  <w:sz w:val="18"/>
                                </w:rPr>
                                <w:t>Mengandung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karakter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khusus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(@,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#,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$,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!,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dll.) Tidak sama dengan password sebelumnya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7.75pt;width:481.5pt;" coordsize="6115050,733425" o:gfxdata="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">
                <o:lock v:ext="edit" aspectratio="f"/>
                <v:shape id="Graphic 453" o:spid="_x0000_s1026" o:spt="100" style="position:absolute;left:19049;top:1;height:733425;width:6096000;" fillcolor="#ECFDF5" filled="t" stroked="f" coordsize="6096000,733425" o:gfxdata="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V0jY&#10;wAAAANwAAAAPAAAAAAAAAAEAIAAAACIAAABkcnMvZG93bnJldi54bWxQSwECFAAUAAAACACHTuJA&#10;My8FnjsAAAA5AAAAEAAAAAAAAAABACAAAAAPAQAAZHJzL3NoYXBleG1sLnhtbFBLBQYAAAAABgAG&#10;AFsBAAC5AwAAAAA=&#10;" path="m6007003,733405l71196,733405,66241,732796,29705,713851,7715,680389,0,644423,0,638174,0,0,6095999,0,6095998,644423,6083420,685876,6048466,720813,6013197,732796,6007003,73340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4" o:spid="_x0000_s1026" o:spt="100" style="position:absolute;left:0;top:0;height:733425;width:86995;" fillcolor="#0FB981" filled="t" stroked="f" coordsize="86995,733425" o:gfxdata="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VvMzvQAA&#10;ANwAAAAPAAAAAAAAAAEAIAAAACIAAABkcnMvZG93bnJldi54bWxQSwECFAAUAAAACACHTuJAMy8F&#10;njsAAAA5AAAAEAAAAAAAAAABACAAAAAMAQAAZHJzL3NoYXBleG1sLnhtbFBLBQYAAAAABgAGAFsB&#10;AAC2AwAAAAA=&#10;" path="m86379,733004l42321,717395,11259,683128,0,638183,0,0,38100,0,38100,638183,38371,647566,47722,691111,73379,726182,80381,731016,86379,7330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5" o:spid="_x0000_s1026" o:spt="100" style="position:absolute;left:247637;top:85733;height:428625;width:38100;" fillcolor="#055E45" filled="t" stroked="f" coordsize="38100,428625" o:gfxdata="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4P+74A&#10;AADcAAAADwAAAAAAAAABACAAAAAiAAAAZHJzL2Rvd25yZXYueG1sUEsBAhQAFAAAAAgAh07iQDMv&#10;BZ47AAAAOQAAABAAAAAAAAAAAQAgAAAADQEAAGRycy9zaGFwZXhtbC54bWxQSwUGAAAAAAYABgBb&#10;AQAAtwMAAAAA&#10;" path="m38100,407022l21577,390525,16535,390525,0,407022,0,412089,16535,428599,21577,428599,38100,412089,38100,409575,38100,407022xem38100,206997l21577,190500,16535,190500,0,206997,0,212064,16535,228574,21577,228574,38100,212064,38100,209550,38100,206997xem38100,16497l21577,0,16535,0,0,16497,0,21564,16535,38074,21577,38074,38100,21564,38100,19050,38100,164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6" o:spid="_x0000_s1026" o:spt="202" type="#_x0000_t202" style="position:absolute;left:0;top:0;height:733425;width:6115050;" filled="f" stroked="f" coordsize="21600,21600" o:gfxdata="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45x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5DE983">
                        <w:pPr>
                          <w:spacing w:before="41"/>
                          <w:ind w:left="6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5E45"/>
                            <w:sz w:val="18"/>
                          </w:rPr>
                          <w:t xml:space="preserve">Mengandung </w:t>
                        </w:r>
                        <w:r>
                          <w:rPr>
                            <w:color w:val="055E45"/>
                            <w:spacing w:val="-2"/>
                            <w:sz w:val="18"/>
                          </w:rPr>
                          <w:t>angka</w:t>
                        </w:r>
                      </w:p>
                      <w:p w14:paraId="003D3291">
                        <w:pPr>
                          <w:spacing w:before="93" w:line="364" w:lineRule="auto"/>
                          <w:ind w:left="600" w:right="504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5E45"/>
                            <w:sz w:val="18"/>
                          </w:rPr>
                          <w:t>Mengandung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karakter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khusus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(@,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#,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$,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!,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dll.) Tidak sama dengan password sebelumnya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4EB25BA">
      <w:pPr>
        <w:spacing w:after="0" w:line="240" w:lineRule="auto"/>
        <w:rPr>
          <w:rFonts w:ascii="Arial"/>
          <w:sz w:val="20"/>
        </w:rPr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0E253381">
      <w:pPr>
        <w:pStyle w:val="7"/>
        <w:rPr>
          <w:rFonts w:ascii="Arial"/>
          <w:b/>
        </w:rPr>
      </w:pPr>
    </w:p>
    <w:p w14:paraId="5B792041">
      <w:pPr>
        <w:pStyle w:val="7"/>
        <w:spacing w:before="150"/>
        <w:rPr>
          <w:rFonts w:ascii="Arial"/>
          <w:b/>
        </w:rPr>
      </w:pPr>
    </w:p>
    <w:p w14:paraId="6C7A5A94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457" name="Group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EB73C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">
                <o:lock v:ext="edit" aspectratio="f"/>
                <v:shape id="Image 458" o:spid="_x0000_s1026" o:spt="75" type="#_x0000_t75" style="position:absolute;left:0;top:0;height:266699;width:609599;" filled="f" o:preferrelative="t" stroked="f" coordsize="21600,21600" o:gfxdata="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dW0b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9" o:title=""/>
                  <o:lock v:ext="edit" aspectratio="f"/>
                </v:shape>
                <v:shape id="Textbox 459" o:spid="_x0000_s1026" o:spt="202" type="#_x0000_t202" style="position:absolute;left:0;top:0;height:266700;width:609600;" filled="f" stroked="f" coordsize="21600,21600" o:gfxdata="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nc2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9EB73C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9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CCB28EE">
      <w:pPr>
        <w:pStyle w:val="2"/>
        <w:rPr>
          <w:b w:val="0"/>
        </w:rPr>
      </w:pPr>
      <w:r>
        <w:rPr>
          <w:b w:val="0"/>
          <w:color w:val="91400D"/>
          <w:spacing w:val="-2"/>
        </w:rPr>
        <w:t>Logout</w:t>
      </w:r>
    </w:p>
    <w:p w14:paraId="484D5BAE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460" name="Imag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CC243">
      <w:pPr>
        <w:pStyle w:val="7"/>
        <w:spacing w:before="397"/>
        <w:ind w:left="584"/>
      </w:pPr>
      <w:r>
        <w:rPr>
          <w:color w:val="1F2937"/>
        </w:rPr>
        <w:t>Untuk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keluar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dari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sistem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mengakhiri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login</w:t>
      </w:r>
      <w:r>
        <w:rPr>
          <w:color w:val="1F2937"/>
          <w:spacing w:val="-12"/>
        </w:rPr>
        <w:t xml:space="preserve"> </w:t>
      </w:r>
      <w:r>
        <w:rPr>
          <w:color w:val="1F2937"/>
          <w:spacing w:val="-4"/>
        </w:rPr>
        <w:t>Anda:</w:t>
      </w:r>
    </w:p>
    <w:p w14:paraId="43A0A5E0">
      <w:pPr>
        <w:pStyle w:val="7"/>
        <w:spacing w:before="49"/>
      </w:pPr>
      <w:r>
        <mc:AlternateContent>
          <mc:Choice Requires="wpg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192405</wp:posOffset>
                </wp:positionV>
                <wp:extent cx="6115050" cy="447675"/>
                <wp:effectExtent l="0" t="0" r="0" b="0"/>
                <wp:wrapTopAndBottom/>
                <wp:docPr id="461" name="Group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01"/>
                                </a:lnTo>
                                <a:lnTo>
                                  <a:pt x="8197" y="394620"/>
                                </a:lnTo>
                                <a:lnTo>
                                  <a:pt x="0" y="358654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72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54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65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-12" y="8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C33F5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Klik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ikon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profil/nama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8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Anda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pojok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kanan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atas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halaman.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5.15pt;height:35.25pt;width:481.5pt;mso-position-horizontal-relative:page;mso-wrap-distance-bottom:0pt;mso-wrap-distance-top:0pt;z-index:-251582464;mso-width-relative:page;mso-height-relative:page;" coordsize="6115050,447675" o:gfxdata="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">
                <o:lock v:ext="edit" aspectratio="f"/>
                <v:shape id="Graphic 462" o:spid="_x0000_s1026" o:spt="100" style="position:absolute;left:14287;top:0;height:447675;width:6101080;" fillcolor="#F9FAFA" filled="t" stroked="f" coordsize="6101080,447675" o:gfxdata="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HTZyvQAA&#10;ANwAAAAPAAAAAAAAAAEAIAAAACIAAABkcnMvZG93bnJldi54bWxQSwECFAAUAAAACACHTuJAMy8F&#10;njsAAAA5AAAAEAAAAAAAAAABACAAAAAMAQAAZHJzL3NoYXBleG1sLnhtbFBLBQYAAAAABgAGAFsB&#10;AAC2AwAAAAA=&#10;" path="m6011765,447674l75646,447674,70381,447065,31561,428101,8197,394620,0,358654,0,352424,0,88982,10691,47472,40402,12534,75646,0,6011765,0,6053228,12534,6088182,47491,6100761,88982,6100761,358654,6088182,400126,6053228,435063,6017959,447065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3" o:spid="_x0000_s1026" o:spt="100" style="position:absolute;left:-12;top:8;height:447675;width:409575;" fillcolor="#D97705" filled="t" stroked="f" coordsize="409575,447675" o:gfxdata="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k9L74A&#10;AADcAAAADwAAAAAAAAABACAAAAAiAAAAZHJzL2Rvd25yZXYueG1sUEsBAhQAFAAAAAgAh07iQDMv&#10;BZ47AAAAOQAAABAAAAAAAAAAAQAgAAAADQEAAGRycy9zaGFwZXhtbC54bWxQSwUGAAAAAAYABgBb&#10;AQAAtwMAAAAA&#10;" path="m95250,0l50304,11264,16040,42329,457,85877,0,95250,0,352425,11264,397370,42329,431647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4" o:spid="_x0000_s1026" o:spt="202" type="#_x0000_t202" style="position:absolute;left:0;top:0;height:447675;width:6115050;" filled="f" stroked="f" coordsize="21600,21600" o:gfxdata="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AoW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7C33F5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Klik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ikon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profil/nama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8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Anda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pojok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kanan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atas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halaman.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716280</wp:posOffset>
                </wp:positionV>
                <wp:extent cx="6115050" cy="476250"/>
                <wp:effectExtent l="0" t="0" r="0" b="0"/>
                <wp:wrapTopAndBottom/>
                <wp:docPr id="465" name="Group 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14287" y="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9"/>
                                </a:moveTo>
                                <a:lnTo>
                                  <a:pt x="75646" y="476249"/>
                                </a:lnTo>
                                <a:lnTo>
                                  <a:pt x="70381" y="475640"/>
                                </a:lnTo>
                                <a:lnTo>
                                  <a:pt x="31561" y="456714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67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67"/>
                                </a:lnTo>
                                <a:lnTo>
                                  <a:pt x="6088182" y="428701"/>
                                </a:lnTo>
                                <a:lnTo>
                                  <a:pt x="6053228" y="463657"/>
                                </a:lnTo>
                                <a:lnTo>
                                  <a:pt x="6017959" y="475640"/>
                                </a:lnTo>
                                <a:lnTo>
                                  <a:pt x="6011765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8"/>
                                </a:lnTo>
                                <a:lnTo>
                                  <a:pt x="16037" y="433936"/>
                                </a:lnTo>
                                <a:lnTo>
                                  <a:pt x="453" y="390391"/>
                                </a:lnTo>
                                <a:lnTo>
                                  <a:pt x="0" y="381008"/>
                                </a:lnTo>
                                <a:lnTo>
                                  <a:pt x="0" y="95258"/>
                                </a:lnTo>
                                <a:lnTo>
                                  <a:pt x="11259" y="50312"/>
                                </a:lnTo>
                                <a:lnTo>
                                  <a:pt x="42321" y="16045"/>
                                </a:lnTo>
                                <a:lnTo>
                                  <a:pt x="85866" y="461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1"/>
                                </a:lnTo>
                                <a:lnTo>
                                  <a:pt x="82239" y="1821"/>
                                </a:lnTo>
                                <a:lnTo>
                                  <a:pt x="48103" y="27906"/>
                                </a:lnTo>
                                <a:lnTo>
                                  <a:pt x="31429" y="67649"/>
                                </a:lnTo>
                                <a:lnTo>
                                  <a:pt x="28575" y="95258"/>
                                </a:lnTo>
                                <a:lnTo>
                                  <a:pt x="28575" y="381008"/>
                                </a:lnTo>
                                <a:lnTo>
                                  <a:pt x="36456" y="425954"/>
                                </a:lnTo>
                                <a:lnTo>
                                  <a:pt x="58200" y="460220"/>
                                </a:lnTo>
                                <a:lnTo>
                                  <a:pt x="88681" y="475805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809874" y="114300"/>
                            <a:ext cx="5810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47650">
                                <a:moveTo>
                                  <a:pt x="527627" y="247649"/>
                                </a:moveTo>
                                <a:lnTo>
                                  <a:pt x="53397" y="247649"/>
                                </a:lnTo>
                                <a:lnTo>
                                  <a:pt x="49680" y="247278"/>
                                </a:lnTo>
                                <a:lnTo>
                                  <a:pt x="14085" y="228247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527627" y="0"/>
                                </a:lnTo>
                                <a:lnTo>
                                  <a:pt x="566939" y="19383"/>
                                </a:lnTo>
                                <a:lnTo>
                                  <a:pt x="581024" y="53387"/>
                                </a:lnTo>
                                <a:lnTo>
                                  <a:pt x="581024" y="194243"/>
                                </a:lnTo>
                                <a:lnTo>
                                  <a:pt x="561632" y="233552"/>
                                </a:lnTo>
                                <a:lnTo>
                                  <a:pt x="531343" y="247278"/>
                                </a:lnTo>
                                <a:lnTo>
                                  <a:pt x="527627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42875" y="104784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7A40E5">
                              <w:pPr>
                                <w:spacing w:before="17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36286889">
                              <w:pPr>
                                <w:tabs>
                                  <w:tab w:val="left" w:pos="824"/>
                                  <w:tab w:val="left" w:pos="4576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menu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dropdown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muncul,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91B1B"/>
                                  <w:sz w:val="18"/>
                                </w:rPr>
                                <w:t>Logout</w:t>
                              </w:r>
                              <w:r>
                                <w:rPr>
                                  <w:rFonts w:ascii="Arial"/>
                                  <w:b/>
                                  <w:color w:val="991B1B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56.4pt;height:37.5pt;width:481.5pt;mso-position-horizontal-relative:page;mso-wrap-distance-bottom:0pt;mso-wrap-distance-top:0pt;z-index:-251582464;mso-width-relative:page;mso-height-relative:page;" coordsize="6115050,476250" o:gfxdata="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">
                <o:lock v:ext="edit" aspectratio="f"/>
                <v:shape id="Graphic 466" o:spid="_x0000_s1026" o:spt="100" style="position:absolute;left:14287;top:0;height:476250;width:6101080;" fillcolor="#F9FAFA" filled="t" stroked="f" coordsize="6101080,476250" o:gfxdata="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7Oib4A&#10;AADcAAAADwAAAAAAAAABACAAAAAiAAAAZHJzL2Rvd25yZXYueG1sUEsBAhQAFAAAAAgAh07iQDMv&#10;BZ47AAAAOQAAABAAAAAAAAAAAQAgAAAADQEAAGRycy9zaGFwZXhtbC54bWxQSwUGAAAAAAYABgBb&#10;AQAAtwMAAAAA&#10;" path="m6011765,476249l75646,476249,70381,475640,31561,456714,8197,423195,0,387267,0,380999,0,88982,10691,47491,40402,12534,75646,0,6011765,0,6053228,12534,6088182,47491,6100761,88982,6100761,387267,6088182,428701,6053228,463657,6017959,475640,6011765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7" o:spid="_x0000_s1026" o:spt="100" style="position:absolute;left:0;top:0;height:476250;width:95250;" fillcolor="#D97705" filled="t" stroked="f" coordsize="95250,476250" o:gfxdata="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h5brsAAADc&#10;AAAADwAAAAAAAAABACAAAAAiAAAAZHJzL2Rvd25yZXYueG1sUEsBAhQAFAAAAAgAh07iQDMvBZ47&#10;AAAAOQAAABAAAAAAAAAAAQAgAAAACgEAAGRycy9zaGFwZXhtbC54bWxQSwUGAAAAAAYABgBbAQAA&#10;tAMAAAAA&#10;" path="m95250,476249l50303,464998,16037,433936,453,390391,0,381008,0,95258,11259,50312,42321,16045,85866,461,95250,0,88681,461,82239,1821,48103,27906,31429,67649,28575,95258,28575,381008,36456,425954,58200,460220,88681,475805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8" o:spid="_x0000_s1026" o:spt="100" style="position:absolute;left:2809874;top:114300;height:247650;width:581025;" fillcolor="#FECACA" filled="t" stroked="f" coordsize="581025,247650" o:gfxdata="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HNcK5AAAA3AAA&#10;AA8AAAAAAAAAAQAgAAAAIgAAAGRycy9kb3ducmV2LnhtbFBLAQIUABQAAAAIAIdO4kAzLwWeOwAA&#10;ADkAAAAQAAAAAAAAAAEAIAAAAAgBAABkcnMvc2hhcGV4bWwueG1sUEsFBgAAAAAGAAYAWwEAALID&#10;AAAAAA==&#10;" path="m527627,247649l53397,247649,49680,247278,14085,228247,0,194243,0,190499,0,53387,19392,14068,53397,0,527627,0,566939,19383,581024,53387,581024,194243,561632,233552,531343,247278,527627,247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9" o:spid="_x0000_s1026" o:spt="100" style="position:absolute;left:142875;top:104784;height:266700;width:266700;" fillcolor="#D97705" filled="t" stroked="f" coordsize="266700,266700" o:gfxdata="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+6i74A&#10;AADcAAAADwAAAAAAAAABACAAAAAiAAAAZHJzL2Rvd25yZXYueG1sUEsBAhQAFAAAAAgAh07iQDMv&#10;BZ47AAAAOQAAABAAAAAAAAAAAQAgAAAADQEAAGRycy9zaGFwZXhtbC54bWxQSwUGAAAAAAYABgBb&#10;AQAAtwMAAAAA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70" o:spid="_x0000_s1026" o:spt="202" type="#_x0000_t202" style="position:absolute;left:0;top:0;height:476250;width:6115050;" filled="f" stroked="f" coordsize="21600,21600" o:gfxdata="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ohp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7A40E5">
                        <w:pPr>
                          <w:spacing w:before="17" w:line="240" w:lineRule="auto"/>
                          <w:rPr>
                            <w:sz w:val="20"/>
                          </w:rPr>
                        </w:pPr>
                      </w:p>
                      <w:p w14:paraId="36286889">
                        <w:pPr>
                          <w:tabs>
                            <w:tab w:val="left" w:pos="824"/>
                            <w:tab w:val="left" w:pos="4576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menu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dropdown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muncul,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91B1B"/>
                            <w:sz w:val="18"/>
                          </w:rPr>
                          <w:t>Logout</w:t>
                        </w:r>
                        <w:r>
                          <w:rPr>
                            <w:rFonts w:ascii="Arial"/>
                            <w:b/>
                            <w:color w:val="991B1B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1268730</wp:posOffset>
                </wp:positionV>
                <wp:extent cx="6115050" cy="447675"/>
                <wp:effectExtent l="0" t="0" r="0" b="0"/>
                <wp:wrapTopAndBottom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54"/>
                                </a:lnTo>
                                <a:lnTo>
                                  <a:pt x="0" y="3524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58654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82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-12" y="9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52C253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Sistem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akan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mengakhiri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sesi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mengarahkan</w:t>
                              </w:r>
                              <w:r>
                                <w:rPr>
                                  <w:color w:val="1F2937"/>
                                  <w:spacing w:val="-1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Anda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ke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login.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99.9pt;height:35.25pt;width:481.5pt;mso-position-horizontal-relative:page;mso-wrap-distance-bottom:0pt;mso-wrap-distance-top:0pt;z-index:-251581440;mso-width-relative:page;mso-height-relative:page;" coordsize="6115050,447675" o:gfxdata="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">
                <o:lock v:ext="edit" aspectratio="f"/>
                <v:shape id="Graphic 472" o:spid="_x0000_s1026" o:spt="100" style="position:absolute;left:14287;top:0;height:447675;width:6101080;" fillcolor="#F9FAFA" filled="t" stroked="f" coordsize="6101080,447675" o:gfxdata="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Sgr74A&#10;AADcAAAADwAAAAAAAAABACAAAAAiAAAAZHJzL2Rvd25yZXYueG1sUEsBAhQAFAAAAAgAh07iQDMv&#10;BZ47AAAAOQAAABAAAAAAAAAAAQAgAAAADQEAAGRycy9zaGFwZXhtbC54bWxQSwUGAAAAAAYABgBb&#10;AQAAtwMAAAAA&#10;" path="m6011765,447655l75646,447655,70381,447046,31561,428120,8197,394639,0,358654,0,352424,0,89001,10691,47510,40402,12553,75646,0,6011765,0,6053228,12553,6088182,47510,6100761,89001,6100761,358654,6088182,400126,6053228,435082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3" o:spid="_x0000_s1026" o:spt="100" style="position:absolute;left:-12;top:9;height:447675;width:409575;" fillcolor="#D97705" filled="t" stroked="f" coordsize="409575,447675" o:gfxdata="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7Cr8r4A&#10;AADcAAAADwAAAAAAAAABACAAAAAiAAAAZHJzL2Rvd25yZXYueG1sUEsBAhQAFAAAAAgAh07iQDMv&#10;BZ47AAAAOQAAABAAAAAAAAAAAQAgAAAADQEAAGRycy9zaGFwZXhtbC54bWxQSwUGAAAAAAYABgBb&#10;AQAAtwMAAAAA&#10;" path="m95250,0l50304,11264,16040,42329,457,85877,0,95250,0,352425,11264,397370,42329,431647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74" o:spid="_x0000_s1026" o:spt="202" type="#_x0000_t202" style="position:absolute;left:0;top:0;height:447675;width:6115050;" filled="f" stroked="f" coordsize="21600,21600" o:gfxdata="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TgJ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52C253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Sistem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akan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mengakhiri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sesi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mengarahkan</w:t>
                        </w:r>
                        <w:r>
                          <w:rPr>
                            <w:color w:val="1F2937"/>
                            <w:spacing w:val="-1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Anda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ke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login.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1868805</wp:posOffset>
                </wp:positionV>
                <wp:extent cx="6115050" cy="990600"/>
                <wp:effectExtent l="0" t="0" r="0" b="0"/>
                <wp:wrapTopAndBottom/>
                <wp:docPr id="475" name="Group 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99"/>
                                </a:moveTo>
                                <a:lnTo>
                                  <a:pt x="71196" y="990599"/>
                                </a:lnTo>
                                <a:lnTo>
                                  <a:pt x="66241" y="989990"/>
                                </a:lnTo>
                                <a:lnTo>
                                  <a:pt x="29705" y="971045"/>
                                </a:lnTo>
                                <a:lnTo>
                                  <a:pt x="7715" y="937564"/>
                                </a:lnTo>
                                <a:lnTo>
                                  <a:pt x="0" y="901579"/>
                                </a:lnTo>
                                <a:lnTo>
                                  <a:pt x="0" y="895349"/>
                                </a:lnTo>
                                <a:lnTo>
                                  <a:pt x="0" y="88982"/>
                                </a:lnTo>
                                <a:lnTo>
                                  <a:pt x="10062" y="47510"/>
                                </a:lnTo>
                                <a:lnTo>
                                  <a:pt x="38025" y="12553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53"/>
                                </a:lnTo>
                                <a:lnTo>
                                  <a:pt x="6083420" y="47510"/>
                                </a:lnTo>
                                <a:lnTo>
                                  <a:pt x="6095998" y="88982"/>
                                </a:lnTo>
                                <a:lnTo>
                                  <a:pt x="6095998" y="901579"/>
                                </a:lnTo>
                                <a:lnTo>
                                  <a:pt x="6083420" y="943051"/>
                                </a:lnTo>
                                <a:lnTo>
                                  <a:pt x="6048466" y="977988"/>
                                </a:lnTo>
                                <a:lnTo>
                                  <a:pt x="6013197" y="989990"/>
                                </a:lnTo>
                                <a:lnTo>
                                  <a:pt x="6007003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436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79" y="989742"/>
                                </a:moveTo>
                                <a:lnTo>
                                  <a:pt x="42321" y="974133"/>
                                </a:lnTo>
                                <a:lnTo>
                                  <a:pt x="11259" y="939866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6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4"/>
                                </a:lnTo>
                                <a:lnTo>
                                  <a:pt x="86379" y="989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A1806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w w:val="90"/>
                                  <w:sz w:val="23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21"/>
                                </w:rPr>
                                <w:t>Perhatian</w:t>
                              </w:r>
                            </w:p>
                            <w:p w14:paraId="69E5D48A">
                              <w:pPr>
                                <w:spacing w:before="169" w:line="362" w:lineRule="auto"/>
                                <w:ind w:left="360" w:right="54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Selalu lakukan logout setelah selesai, terutama jika menggunakan perangkat publik (warnet, komputer kantor bersama, dll.) untuk menjaga keamanan akun Anda.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7.15pt;height:78pt;width:481.5pt;mso-position-horizontal-relative:page;mso-wrap-distance-bottom:0pt;mso-wrap-distance-top:0pt;z-index:-251581440;mso-width-relative:page;mso-height-relative:page;" coordsize="6115050,990600" o:gfxdata="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NDE&#10;WrfaAAAADAEAAA8AAAAAAAAAAQAgAAAAIgAAAGRycy9kb3ducmV2LnhtbFBLAQIUABQAAAAIAIdO&#10;4kBMc1gcWwQAAK4PAAAOAAAAAAAAAAEAIAAAACkBAABkcnMvZTJvRG9jLnhtbFBLBQYAAAAABgAG&#10;AFkBAAD2BwAAAAA=&#10;">
                <o:lock v:ext="edit" aspectratio="f"/>
                <v:shape id="Graphic 476" o:spid="_x0000_s1026" o:spt="100" style="position:absolute;left:19049;top:0;height:990600;width:6096000;" fillcolor="#FFFAEB" filled="t" stroked="f" coordsize="6096000,990600" o:gfxdata="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YYbUL4A&#10;AADcAAAADwAAAAAAAAABACAAAAAiAAAAZHJzL2Rvd25yZXYueG1sUEsBAhQAFAAAAAgAh07iQDMv&#10;BZ47AAAAOQAAABAAAAAAAAAAAQAgAAAADQEAAGRycy9zaGFwZXhtbC54bWxQSwUGAAAAAAYABgBb&#10;AQAAtwMAAAAA&#10;" path="m6007003,990599l71196,990599,66241,989990,29705,971045,7715,937564,0,901579,0,895349,0,88982,10062,47510,38025,12553,71196,0,6007003,0,6048466,12553,6083420,47510,6095998,88982,6095998,901579,6083420,943051,6048466,977988,6013197,989990,6007003,990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7" o:spid="_x0000_s1026" o:spt="100" style="position:absolute;left:0;top:436;height:989965;width:86995;" fillcolor="#F59D0A" filled="t" stroked="f" coordsize="86995,989965" o:gfxdata="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LEbt&#10;wAAAANwAAAAPAAAAAAAAAAEAIAAAACIAAABkcnMvZG93bnJldi54bWxQSwECFAAUAAAACACHTuJA&#10;My8FnjsAAAA5AAAAEAAAAAAAAAABACAAAAAPAQAAZHJzL3NoYXBleG1sLnhtbFBLBQYAAAAABgAG&#10;AFsBAAC5AwAAAAA=&#10;" path="m86379,989742l42321,974133,11259,939866,0,894921,0,94821,11259,49875,42321,15608,86379,0,80381,1988,73379,6821,47722,41893,38371,85438,38100,94821,38100,894921,44855,939866,63493,974133,80381,987754,86379,9897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78" o:spid="_x0000_s1026" o:spt="202" type="#_x0000_t202" style="position:absolute;left:0;top:0;height:990600;width:6115050;" filled="f" stroked="f" coordsize="21600,21600" o:gfxdata="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eip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FA1806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w w:val="90"/>
                            <w:sz w:val="23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21"/>
                          </w:rPr>
                          <w:t>Perhatian</w:t>
                        </w:r>
                      </w:p>
                      <w:p w14:paraId="69E5D48A">
                        <w:pPr>
                          <w:spacing w:before="169" w:line="362" w:lineRule="auto"/>
                          <w:ind w:left="360" w:right="54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Selalu lakukan logout setelah selesai, terutama jika menggunakan perangkat publik (warnet, komputer kantor bersama, dll.) untuk menjaga keamanan akun Anda.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3011805</wp:posOffset>
                </wp:positionV>
                <wp:extent cx="6115050" cy="1257300"/>
                <wp:effectExtent l="0" t="0" r="0" b="0"/>
                <wp:wrapTopAndBottom/>
                <wp:docPr id="479" name="Group 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257300"/>
                          <a:chOff x="0" y="0"/>
                          <a:chExt cx="6115050" cy="1257300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19049" y="0"/>
                            <a:ext cx="60960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57300">
                                <a:moveTo>
                                  <a:pt x="6007003" y="1257299"/>
                                </a:moveTo>
                                <a:lnTo>
                                  <a:pt x="71196" y="1257299"/>
                                </a:lnTo>
                                <a:lnTo>
                                  <a:pt x="66241" y="1256690"/>
                                </a:lnTo>
                                <a:lnTo>
                                  <a:pt x="29705" y="1237726"/>
                                </a:lnTo>
                                <a:lnTo>
                                  <a:pt x="7715" y="1204264"/>
                                </a:lnTo>
                                <a:lnTo>
                                  <a:pt x="0" y="1168279"/>
                                </a:lnTo>
                                <a:lnTo>
                                  <a:pt x="0" y="1162049"/>
                                </a:lnTo>
                                <a:lnTo>
                                  <a:pt x="0" y="88982"/>
                                </a:lnTo>
                                <a:lnTo>
                                  <a:pt x="10062" y="47472"/>
                                </a:lnTo>
                                <a:lnTo>
                                  <a:pt x="38025" y="12534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34"/>
                                </a:lnTo>
                                <a:lnTo>
                                  <a:pt x="6083420" y="47491"/>
                                </a:lnTo>
                                <a:lnTo>
                                  <a:pt x="6095998" y="88982"/>
                                </a:lnTo>
                                <a:lnTo>
                                  <a:pt x="6095998" y="1168279"/>
                                </a:lnTo>
                                <a:lnTo>
                                  <a:pt x="6083420" y="1209751"/>
                                </a:lnTo>
                                <a:lnTo>
                                  <a:pt x="6048466" y="1244688"/>
                                </a:lnTo>
                                <a:lnTo>
                                  <a:pt x="6013197" y="1256690"/>
                                </a:lnTo>
                                <a:lnTo>
                                  <a:pt x="6007003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436"/>
                            <a:ext cx="8699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256665">
                                <a:moveTo>
                                  <a:pt x="86380" y="1256442"/>
                                </a:moveTo>
                                <a:lnTo>
                                  <a:pt x="42321" y="1240833"/>
                                </a:lnTo>
                                <a:lnTo>
                                  <a:pt x="11259" y="1206566"/>
                                </a:lnTo>
                                <a:lnTo>
                                  <a:pt x="0" y="11616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161621"/>
                                </a:lnTo>
                                <a:lnTo>
                                  <a:pt x="44855" y="1206566"/>
                                </a:lnTo>
                                <a:lnTo>
                                  <a:pt x="63493" y="1240833"/>
                                </a:lnTo>
                                <a:lnTo>
                                  <a:pt x="80381" y="1254453"/>
                                </a:lnTo>
                                <a:lnTo>
                                  <a:pt x="86380" y="1256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611505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6EF67">
                              <w:pPr>
                                <w:spacing w:before="232" w:line="364" w:lineRule="auto"/>
                                <w:ind w:left="360" w:right="6602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sz w:val="23"/>
                                </w:rPr>
                                <w:t>ℹ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21"/>
                                </w:rPr>
                                <w:t>Sesi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21"/>
                                </w:rPr>
                                <w:t>Otomatis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21"/>
                                </w:rPr>
                                <w:t xml:space="preserve">Berakhir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 xml:space="preserve">Jika Anda tidak aktif selama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z w:val="21"/>
                                </w:rPr>
                                <w:t>120 menit</w:t>
                              </w:r>
                            </w:p>
                            <w:p w14:paraId="4579FC63">
                              <w:pPr>
                                <w:spacing w:before="60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sistem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akan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otomatis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mengakhiri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sesi.</w:t>
                              </w:r>
                              <w:r>
                                <w:rPr>
                                  <w:color w:val="91400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Anda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perlu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kembali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91400D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1400D"/>
                                  <w:spacing w:val="-2"/>
                                  <w:sz w:val="19"/>
                                </w:rPr>
                                <w:t>melanjutkan.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37.15pt;height:99pt;width:481.5pt;mso-position-horizontal-relative:page;mso-wrap-distance-bottom:0pt;mso-wrap-distance-top:0pt;z-index:-251580416;mso-width-relative:page;mso-height-relative:page;" coordsize="6115050,1257300" o:gfxdata="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BL8+iF&#10;2wAAAAwBAAAPAAAAAAAAAAEAIAAAACIAAABkcnMvZG93bnJldi54bWxQSwECFAAUAAAACACHTuJA&#10;zS957lgEAADKDwAADgAAAAAAAAABACAAAAAqAQAAZHJzL2Uyb0RvYy54bWxQSwUGAAAAAAYABgBZ&#10;AQAA9AcAAAAA&#10;">
                <o:lock v:ext="edit" aspectratio="f"/>
                <v:shape id="Graphic 480" o:spid="_x0000_s1026" o:spt="100" style="position:absolute;left:19049;top:0;height:1257300;width:6096000;" fillcolor="#FEF2C7" filled="t" stroked="f" coordsize="6096000,1257300" o:gfxdata="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eqbq8AAAA&#10;3AAAAA8AAAAAAAAAAQAgAAAAIgAAAGRycy9kb3ducmV2LnhtbFBLAQIUABQAAAAIAIdO4kAzLwWe&#10;OwAAADkAAAAQAAAAAAAAAAEAIAAAAAsBAABkcnMvc2hhcGV4bWwueG1sUEsFBgAAAAAGAAYAWwEA&#10;ALUDAAAAAA==&#10;" path="m6007003,1257299l71196,1257299,66241,1256690,29705,1237726,7715,1204264,0,1168279,0,1162049,0,88982,10062,47472,38025,12534,71196,0,6007003,0,6048466,12534,6083420,47491,6095998,88982,6095998,1168279,6083420,1209751,6048466,1244688,6013197,1256690,6007003,1257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1" o:spid="_x0000_s1026" o:spt="100" style="position:absolute;left:0;top:436;height:1256665;width:86995;" fillcolor="#D97705" filled="t" stroked="f" coordsize="86995,1256665" o:gfxdata="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Qb0G/&#10;AAAA3AAAAA8AAAAAAAAAAQAgAAAAIgAAAGRycy9kb3ducmV2LnhtbFBLAQIUABQAAAAIAIdO4kAz&#10;LwWeOwAAADkAAAAQAAAAAAAAAAEAIAAAAA4BAABkcnMvc2hhcGV4bWwueG1sUEsFBgAAAAAGAAYA&#10;WwEAALgDAAAAAA==&#10;" path="m86380,1256442l42321,1240833,11259,1206566,0,1161621,0,94821,11259,49874,42321,15608,86379,0,80381,1988,73379,6821,47722,41892,38371,85438,38100,94821,38100,1161621,44855,1206566,63493,1240833,80381,1254453,86380,12564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82" o:spid="_x0000_s1026" o:spt="202" type="#_x0000_t202" style="position:absolute;left:0;top:0;height:1257300;width:6115050;" filled="f" stroked="f" coordsize="21600,21600" o:gfxdata="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KPNU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86EF67">
                        <w:pPr>
                          <w:spacing w:before="232" w:line="364" w:lineRule="auto"/>
                          <w:ind w:left="360" w:right="6602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sz w:val="23"/>
                          </w:rPr>
                          <w:t>ℹ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z w:val="21"/>
                          </w:rPr>
                          <w:t>Sesi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z w:val="21"/>
                          </w:rPr>
                          <w:t>Otomatis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z w:val="21"/>
                          </w:rPr>
                          <w:t xml:space="preserve">Berakhir </w:t>
                        </w:r>
                        <w:r>
                          <w:rPr>
                            <w:color w:val="91400D"/>
                            <w:sz w:val="19"/>
                          </w:rPr>
                          <w:t xml:space="preserve">Jika Anda tidak aktif selama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z w:val="21"/>
                          </w:rPr>
                          <w:t>120 menit</w:t>
                        </w:r>
                      </w:p>
                      <w:p w14:paraId="4579FC63">
                        <w:pPr>
                          <w:spacing w:before="60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,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sistem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akan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otomatis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mengakhiri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sesi.</w:t>
                        </w:r>
                        <w:r>
                          <w:rPr>
                            <w:color w:val="91400D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Anda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perlu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login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kembali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z w:val="19"/>
                          </w:rPr>
                          <w:t>untuk</w:t>
                        </w:r>
                        <w:r>
                          <w:rPr>
                            <w:color w:val="91400D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1400D"/>
                            <w:spacing w:val="-2"/>
                            <w:sz w:val="19"/>
                          </w:rPr>
                          <w:t>melanjutkan.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DD4B550">
      <w:pPr>
        <w:pStyle w:val="7"/>
        <w:spacing w:before="4"/>
        <w:rPr>
          <w:sz w:val="8"/>
        </w:rPr>
      </w:pPr>
    </w:p>
    <w:p w14:paraId="1B72BB0F">
      <w:pPr>
        <w:pStyle w:val="7"/>
        <w:spacing w:before="4"/>
        <w:rPr>
          <w:sz w:val="8"/>
        </w:rPr>
      </w:pPr>
    </w:p>
    <w:p w14:paraId="6223F41D">
      <w:pPr>
        <w:pStyle w:val="7"/>
        <w:spacing w:before="9"/>
        <w:rPr>
          <w:sz w:val="18"/>
        </w:rPr>
      </w:pPr>
    </w:p>
    <w:p w14:paraId="1A3EA13D">
      <w:pPr>
        <w:pStyle w:val="7"/>
        <w:spacing w:before="9"/>
        <w:rPr>
          <w:sz w:val="18"/>
        </w:rPr>
      </w:pPr>
    </w:p>
    <w:p w14:paraId="05213875">
      <w:pPr>
        <w:pStyle w:val="7"/>
      </w:pPr>
    </w:p>
    <w:p w14:paraId="1617AD4E">
      <w:pPr>
        <w:pStyle w:val="7"/>
        <w:spacing w:before="115"/>
      </w:pPr>
      <w:r>
        <mc:AlternateContent>
          <mc:Choice Requires="wpg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234315</wp:posOffset>
                </wp:positionV>
                <wp:extent cx="6115050" cy="1981200"/>
                <wp:effectExtent l="0" t="0" r="0" b="0"/>
                <wp:wrapTopAndBottom/>
                <wp:docPr id="483" name="Group 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981200"/>
                          <a:chOff x="0" y="0"/>
                          <a:chExt cx="6115050" cy="1981200"/>
                        </a:xfrm>
                      </wpg:grpSpPr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33"/>
                            <a:ext cx="6095999" cy="1962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4762" y="4762"/>
                            <a:ext cx="6105525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971675">
                                <a:moveTo>
                                  <a:pt x="0" y="18621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192"/>
                                </a:lnTo>
                                <a:lnTo>
                                  <a:pt x="2104" y="88125"/>
                                </a:lnTo>
                                <a:lnTo>
                                  <a:pt x="3507" y="81076"/>
                                </a:lnTo>
                                <a:lnTo>
                                  <a:pt x="5585" y="74209"/>
                                </a:lnTo>
                                <a:lnTo>
                                  <a:pt x="8337" y="67570"/>
                                </a:lnTo>
                                <a:lnTo>
                                  <a:pt x="11090" y="60921"/>
                                </a:lnTo>
                                <a:lnTo>
                                  <a:pt x="14464" y="54616"/>
                                </a:lnTo>
                                <a:lnTo>
                                  <a:pt x="18460" y="48644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15"/>
                                </a:lnTo>
                                <a:lnTo>
                                  <a:pt x="74264" y="5562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62"/>
                                </a:lnTo>
                                <a:lnTo>
                                  <a:pt x="6037904" y="8315"/>
                                </a:lnTo>
                                <a:lnTo>
                                  <a:pt x="6044549" y="1106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91059" y="54616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76"/>
                                </a:lnTo>
                                <a:lnTo>
                                  <a:pt x="6103419" y="88125"/>
                                </a:lnTo>
                                <a:lnTo>
                                  <a:pt x="6104822" y="95192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1862137"/>
                                </a:lnTo>
                                <a:lnTo>
                                  <a:pt x="6105524" y="1869300"/>
                                </a:lnTo>
                                <a:lnTo>
                                  <a:pt x="6104822" y="1876424"/>
                                </a:lnTo>
                                <a:lnTo>
                                  <a:pt x="6103419" y="1883473"/>
                                </a:lnTo>
                                <a:lnTo>
                                  <a:pt x="6102015" y="1890521"/>
                                </a:lnTo>
                                <a:lnTo>
                                  <a:pt x="6099938" y="1897370"/>
                                </a:lnTo>
                                <a:lnTo>
                                  <a:pt x="6097185" y="1904009"/>
                                </a:lnTo>
                                <a:lnTo>
                                  <a:pt x="6094433" y="1910657"/>
                                </a:lnTo>
                                <a:lnTo>
                                  <a:pt x="6091059" y="1916982"/>
                                </a:lnTo>
                                <a:lnTo>
                                  <a:pt x="6087064" y="1922973"/>
                                </a:lnTo>
                                <a:lnTo>
                                  <a:pt x="6083068" y="1928964"/>
                                </a:lnTo>
                                <a:lnTo>
                                  <a:pt x="6056842" y="1953186"/>
                                </a:lnTo>
                                <a:lnTo>
                                  <a:pt x="6050862" y="1957187"/>
                                </a:lnTo>
                                <a:lnTo>
                                  <a:pt x="6044549" y="1960549"/>
                                </a:lnTo>
                                <a:lnTo>
                                  <a:pt x="6037904" y="1963302"/>
                                </a:lnTo>
                                <a:lnTo>
                                  <a:pt x="6031260" y="1966074"/>
                                </a:lnTo>
                                <a:lnTo>
                                  <a:pt x="6024410" y="1968160"/>
                                </a:lnTo>
                                <a:lnTo>
                                  <a:pt x="6017356" y="1969550"/>
                                </a:lnTo>
                                <a:lnTo>
                                  <a:pt x="6010302" y="1970950"/>
                                </a:lnTo>
                                <a:lnTo>
                                  <a:pt x="6003179" y="1971655"/>
                                </a:lnTo>
                                <a:lnTo>
                                  <a:pt x="5995987" y="1971674"/>
                                </a:lnTo>
                                <a:lnTo>
                                  <a:pt x="109537" y="1971674"/>
                                </a:lnTo>
                                <a:lnTo>
                                  <a:pt x="102345" y="1971655"/>
                                </a:lnTo>
                                <a:lnTo>
                                  <a:pt x="95221" y="1970950"/>
                                </a:lnTo>
                                <a:lnTo>
                                  <a:pt x="88167" y="1969550"/>
                                </a:lnTo>
                                <a:lnTo>
                                  <a:pt x="81113" y="1968160"/>
                                </a:lnTo>
                                <a:lnTo>
                                  <a:pt x="74264" y="1966074"/>
                                </a:lnTo>
                                <a:lnTo>
                                  <a:pt x="67619" y="1963302"/>
                                </a:lnTo>
                                <a:lnTo>
                                  <a:pt x="60974" y="1960549"/>
                                </a:lnTo>
                                <a:lnTo>
                                  <a:pt x="54661" y="1957187"/>
                                </a:lnTo>
                                <a:lnTo>
                                  <a:pt x="48681" y="1953186"/>
                                </a:lnTo>
                                <a:lnTo>
                                  <a:pt x="42701" y="1949186"/>
                                </a:lnTo>
                                <a:lnTo>
                                  <a:pt x="37168" y="1944642"/>
                                </a:lnTo>
                                <a:lnTo>
                                  <a:pt x="32082" y="1939566"/>
                                </a:lnTo>
                                <a:lnTo>
                                  <a:pt x="26997" y="1934489"/>
                                </a:lnTo>
                                <a:lnTo>
                                  <a:pt x="22456" y="1928964"/>
                                </a:lnTo>
                                <a:lnTo>
                                  <a:pt x="18460" y="1922973"/>
                                </a:lnTo>
                                <a:lnTo>
                                  <a:pt x="14464" y="1916982"/>
                                </a:lnTo>
                                <a:lnTo>
                                  <a:pt x="701" y="1876424"/>
                                </a:lnTo>
                                <a:lnTo>
                                  <a:pt x="0" y="1869300"/>
                                </a:lnTo>
                                <a:lnTo>
                                  <a:pt x="0" y="1862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85737" y="981083"/>
                            <a:ext cx="381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6750">
                                <a:moveTo>
                                  <a:pt x="38100" y="645147"/>
                                </a:moveTo>
                                <a:lnTo>
                                  <a:pt x="21577" y="628650"/>
                                </a:lnTo>
                                <a:lnTo>
                                  <a:pt x="16535" y="628650"/>
                                </a:lnTo>
                                <a:lnTo>
                                  <a:pt x="0" y="645147"/>
                                </a:lnTo>
                                <a:lnTo>
                                  <a:pt x="0" y="650214"/>
                                </a:lnTo>
                                <a:lnTo>
                                  <a:pt x="16535" y="666724"/>
                                </a:lnTo>
                                <a:lnTo>
                                  <a:pt x="21577" y="666724"/>
                                </a:lnTo>
                                <a:lnTo>
                                  <a:pt x="38100" y="650214"/>
                                </a:lnTo>
                                <a:lnTo>
                                  <a:pt x="38100" y="647700"/>
                                </a:lnTo>
                                <a:lnTo>
                                  <a:pt x="38100" y="645147"/>
                                </a:lnTo>
                                <a:close/>
                              </a:path>
                              <a:path w="38100" h="666750">
                                <a:moveTo>
                                  <a:pt x="38100" y="435597"/>
                                </a:moveTo>
                                <a:lnTo>
                                  <a:pt x="21577" y="419100"/>
                                </a:lnTo>
                                <a:lnTo>
                                  <a:pt x="16535" y="419100"/>
                                </a:lnTo>
                                <a:lnTo>
                                  <a:pt x="0" y="435597"/>
                                </a:lnTo>
                                <a:lnTo>
                                  <a:pt x="0" y="440664"/>
                                </a:lnTo>
                                <a:lnTo>
                                  <a:pt x="16535" y="457174"/>
                                </a:lnTo>
                                <a:lnTo>
                                  <a:pt x="21577" y="457174"/>
                                </a:lnTo>
                                <a:lnTo>
                                  <a:pt x="38100" y="440664"/>
                                </a:lnTo>
                                <a:lnTo>
                                  <a:pt x="38100" y="438150"/>
                                </a:lnTo>
                                <a:lnTo>
                                  <a:pt x="38100" y="435597"/>
                                </a:lnTo>
                                <a:close/>
                              </a:path>
                              <a:path w="38100" h="666750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39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39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340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0" y="0"/>
                            <a:ext cx="6115050" cy="198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7A1CF">
                              <w:pPr>
                                <w:spacing w:before="103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3EE98191">
                              <w:pPr>
                                <w:spacing w:before="0"/>
                                <w:ind w:left="375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91400D"/>
                                  <w:sz w:val="26"/>
                                </w:rPr>
                                <w:t>📞</w:t>
                              </w:r>
                              <w:r>
                                <w:rPr>
                                  <w:rFonts w:ascii="Segoe UI Emoji" w:eastAsia="Segoe UI Emoji"/>
                                  <w:color w:val="91400D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91400D"/>
                                  <w:sz w:val="24"/>
                                </w:rPr>
                                <w:t>Butuh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91400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91400D"/>
                                  <w:spacing w:val="-2"/>
                                  <w:sz w:val="24"/>
                                </w:rPr>
                                <w:t>Bantuan?</w:t>
                              </w:r>
                            </w:p>
                            <w:p w14:paraId="6E0A90CF">
                              <w:pPr>
                                <w:spacing w:before="6" w:line="240" w:lineRule="auto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6189853C">
                              <w:pPr>
                                <w:spacing w:before="0"/>
                                <w:ind w:left="37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8340E"/>
                                  <w:sz w:val="19"/>
                                </w:rPr>
                                <w:t>Jika Anda</w:t>
                              </w:r>
                              <w:r>
                                <w:rPr>
                                  <w:color w:val="78340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mengalami</w:t>
                              </w:r>
                              <w:r>
                                <w:rPr>
                                  <w:color w:val="78340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kendala</w:t>
                              </w:r>
                              <w:r>
                                <w:rPr>
                                  <w:color w:val="78340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color w:val="78340E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menggunakan</w:t>
                              </w:r>
                              <w:r>
                                <w:rPr>
                                  <w:color w:val="78340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aplikasi</w:t>
                              </w:r>
                              <w:r>
                                <w:rPr>
                                  <w:color w:val="78340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JITU,</w:t>
                              </w:r>
                              <w:r>
                                <w:rPr>
                                  <w:color w:val="78340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silakan</w:t>
                              </w:r>
                              <w:r>
                                <w:rPr>
                                  <w:color w:val="78340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pacing w:val="-2"/>
                                  <w:sz w:val="19"/>
                                </w:rPr>
                                <w:t>hubungi:</w:t>
                              </w:r>
                            </w:p>
                            <w:p w14:paraId="749123A0">
                              <w:pPr>
                                <w:spacing w:before="13" w:line="240" w:lineRule="auto"/>
                                <w:rPr>
                                  <w:sz w:val="19"/>
                                </w:rPr>
                              </w:pPr>
                            </w:p>
                            <w:p w14:paraId="0375802C">
                              <w:pPr>
                                <w:spacing w:before="0" w:line="362" w:lineRule="auto"/>
                                <w:ind w:left="67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8340E"/>
                                  <w:sz w:val="19"/>
                                </w:rPr>
                                <w:t xml:space="preserve">Kantor Dinas Penanaman Modal dan Pelayanan Terpadu Satu Pintu (DPMPTSP)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 xml:space="preserve">Kabupaten </w:t>
                              </w:r>
                              <w:r>
                                <w:rPr>
                                  <w:color w:val="78340E"/>
                                  <w:spacing w:val="-2"/>
                                  <w:sz w:val="19"/>
                                </w:rPr>
                                <w:t>Banjarnegara</w:t>
                              </w:r>
                            </w:p>
                            <w:p w14:paraId="2345E94E">
                              <w:pPr>
                                <w:spacing w:before="0" w:line="362" w:lineRule="auto"/>
                                <w:ind w:left="675" w:right="325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8340E"/>
                                  <w:sz w:val="19"/>
                                </w:rPr>
                                <w:t xml:space="preserve">Kunjungi menu </w:t>
                              </w:r>
                              <w:r>
                                <w:rPr>
                                  <w:rFonts w:ascii="Arial"/>
                                  <w:b/>
                                  <w:color w:val="78340E"/>
                                  <w:sz w:val="19"/>
                                </w:rPr>
                                <w:t xml:space="preserve">Pengaduan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pada halaman utama website JITU Atau</w:t>
                              </w:r>
                              <w:r>
                                <w:rPr>
                                  <w:color w:val="78340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hubungi</w:t>
                              </w:r>
                              <w:r>
                                <w:rPr>
                                  <w:color w:val="78340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petugas</w:t>
                              </w:r>
                              <w:r>
                                <w:rPr>
                                  <w:color w:val="78340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melalui</w:t>
                              </w:r>
                              <w:r>
                                <w:rPr>
                                  <w:color w:val="78340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informasi</w:t>
                              </w:r>
                              <w:r>
                                <w:rPr>
                                  <w:color w:val="78340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kontak</w:t>
                              </w:r>
                              <w:r>
                                <w:rPr>
                                  <w:color w:val="78340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78340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z w:val="19"/>
                                </w:rPr>
                                <w:t>website</w:t>
                              </w:r>
                              <w:r>
                                <w:rPr>
                                  <w:color w:val="78340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8340E"/>
                                  <w:spacing w:val="-2"/>
                                  <w:sz w:val="19"/>
                                </w:rPr>
                                <w:t>resmi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8.45pt;height:156pt;width:481.5pt;mso-position-horizontal-relative:page;mso-wrap-distance-bottom:0pt;mso-wrap-distance-top:0pt;z-index:-251580416;mso-width-relative:page;mso-height-relative:page;" coordsize="6115050,1981200" o:gfxdata="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">
                <o:lock v:ext="edit" aspectratio="f"/>
                <v:shape id="Image 484" o:spid="_x0000_s1026" o:spt="75" type="#_x0000_t75" style="position:absolute;left:9525;top:9533;height:1962149;width:6095999;" filled="f" o:preferrelative="t" stroked="f" coordsize="21600,21600" o:gfxdata="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mTH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" o:title=""/>
                  <o:lock v:ext="edit" aspectratio="f"/>
                </v:shape>
                <v:shape id="Graphic 485" o:spid="_x0000_s1026" o:spt="100" style="position:absolute;left:4762;top:4762;height:1971675;width:6105525;" filled="f" stroked="t" coordsize="6105525,1971675" o:gfxdata="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3OtFy/&#10;AAAA3AAAAA8AAAAAAAAAAQAgAAAAIgAAAGRycy9kb3ducmV2LnhtbFBLAQIUABQAAAAIAIdO4kAz&#10;LwWeOwAAADkAAAAQAAAAAAAAAAEAIAAAAA4BAABkcnMvc2hhcGV4bWwueG1sUEsFBgAAAAAGAAYA&#10;WwEAALgDAAAAAA==&#10;" path="m0,1862137l0,109537,0,102336,701,95192,2104,88125,3507,81076,5585,74209,8337,67570,11090,60921,14464,54616,18460,48644,22456,42671,26997,37147,32082,32070,37168,26993,42701,22431,48681,18440,54661,14439,60974,11068,67619,8315,74264,5562,81113,3495,88167,2105,95221,704,102345,0,109537,0,5995987,0,6003179,0,6010302,704,6017356,2105,6024410,3495,6031260,5562,6037904,8315,6044549,11068,6050862,14439,6056842,18440,6062822,22431,6091059,54616,6097185,67589,6099938,74228,6102015,81076,6103419,88125,6104822,95192,6105524,102336,6105524,109537,6105524,1862137,6105524,1869300,6104822,1876424,6103419,1883473,6102015,1890521,6099938,1897370,6097185,1904009,6094433,1910657,6091059,1916982,6087064,1922973,6083068,1928964,6056842,1953186,6050862,1957187,6044549,1960549,6037904,1963302,6031260,1966074,6024410,1968160,6017356,1969550,6010302,1970950,6003179,1971655,5995987,1971674,109537,1971674,102345,1971655,95221,1970950,88167,1969550,81113,1968160,74264,1966074,67619,1963302,60974,1960549,54661,1957187,48681,1953186,42701,1949186,37168,1944642,32082,1939566,26997,1934489,22456,1928964,18460,1922973,14464,1916982,701,1876424,0,1869300,0,1862137xe">
                  <v:fill on="f" focussize="0,0"/>
                  <v:stroke weight="0.74992125984252pt" color="#FDE68A" joinstyle="round"/>
                  <v:imagedata o:title=""/>
                  <o:lock v:ext="edit" aspectratio="f"/>
                  <v:textbox inset="0mm,0mm,0mm,0mm"/>
                </v:shape>
                <v:shape id="Graphic 486" o:spid="_x0000_s1026" o:spt="100" style="position:absolute;left:285737;top:981083;height:666750;width:38100;" fillcolor="#78340E" filled="t" stroked="f" coordsize="38100,666750" o:gfxdata="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nlNfvQAA&#10;ANwAAAAPAAAAAAAAAAEAIAAAACIAAABkcnMvZG93bnJldi54bWxQSwECFAAUAAAACACHTuJAMy8F&#10;njsAAAA5AAAAEAAAAAAAAAABACAAAAAMAQAAZHJzL3NoYXBleG1sLnhtbFBLBQYAAAAABgAGAFsB&#10;AAC2AwAAAAA=&#10;" path="m38100,645147l21577,628650,16535,628650,0,645147,0,650214,16535,666724,21577,666724,38100,650214,38100,647700,38100,645147xem38100,435597l21577,419100,16535,419100,0,435597,0,440664,16535,457174,21577,457174,38100,440664,38100,438150,38100,435597xem38100,16497l21577,0,16535,0,0,16497,0,21539,16535,38074,21577,38074,38100,21539,38100,19050,38100,164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87" o:spid="_x0000_s1026" o:spt="202" type="#_x0000_t202" style="position:absolute;left:0;top:0;height:1981200;width:6115050;" filled="f" stroked="f" coordsize="21600,21600" o:gfxdata="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Ubs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97A1CF">
                        <w:pPr>
                          <w:spacing w:before="103" w:line="240" w:lineRule="auto"/>
                          <w:rPr>
                            <w:sz w:val="24"/>
                          </w:rPr>
                        </w:pPr>
                      </w:p>
                      <w:p w14:paraId="3EE98191">
                        <w:pPr>
                          <w:spacing w:before="0"/>
                          <w:ind w:left="375" w:right="0" w:firstLine="0"/>
                          <w:jc w:val="left"/>
                          <w:rPr>
                            <w:rFonts w:ascii="Arial" w:eastAsia="Arial"/>
                            <w:b/>
                            <w:sz w:val="24"/>
                          </w:rPr>
                        </w:pPr>
                        <w:r>
                          <w:rPr>
                            <w:rFonts w:ascii="Segoe UI Emoji" w:eastAsia="Segoe UI Emoji"/>
                            <w:color w:val="91400D"/>
                            <w:sz w:val="26"/>
                          </w:rPr>
                          <w:t>📞</w:t>
                        </w:r>
                        <w:r>
                          <w:rPr>
                            <w:rFonts w:ascii="Segoe UI Emoji" w:eastAsia="Segoe UI Emoji"/>
                            <w:color w:val="91400D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91400D"/>
                            <w:sz w:val="24"/>
                          </w:rPr>
                          <w:t>Butuh</w:t>
                        </w:r>
                        <w:r>
                          <w:rPr>
                            <w:rFonts w:ascii="Arial" w:eastAsia="Arial"/>
                            <w:b/>
                            <w:color w:val="91400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91400D"/>
                            <w:spacing w:val="-2"/>
                            <w:sz w:val="24"/>
                          </w:rPr>
                          <w:t>Bantuan?</w:t>
                        </w:r>
                      </w:p>
                      <w:p w14:paraId="6E0A90CF">
                        <w:pPr>
                          <w:spacing w:before="6" w:line="240" w:lineRule="auto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6189853C">
                        <w:pPr>
                          <w:spacing w:before="0"/>
                          <w:ind w:left="37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8340E"/>
                            <w:sz w:val="19"/>
                          </w:rPr>
                          <w:t>Jika Anda</w:t>
                        </w:r>
                        <w:r>
                          <w:rPr>
                            <w:color w:val="78340E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mengalami</w:t>
                        </w:r>
                        <w:r>
                          <w:rPr>
                            <w:color w:val="78340E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kendala</w:t>
                        </w:r>
                        <w:r>
                          <w:rPr>
                            <w:color w:val="78340E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dalam</w:t>
                        </w:r>
                        <w:r>
                          <w:rPr>
                            <w:color w:val="78340E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menggunakan</w:t>
                        </w:r>
                        <w:r>
                          <w:rPr>
                            <w:color w:val="78340E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aplikasi</w:t>
                        </w:r>
                        <w:r>
                          <w:rPr>
                            <w:color w:val="78340E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JITU,</w:t>
                        </w:r>
                        <w:r>
                          <w:rPr>
                            <w:color w:val="78340E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silakan</w:t>
                        </w:r>
                        <w:r>
                          <w:rPr>
                            <w:color w:val="78340E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pacing w:val="-2"/>
                            <w:sz w:val="19"/>
                          </w:rPr>
                          <w:t>hubungi:</w:t>
                        </w:r>
                      </w:p>
                      <w:p w14:paraId="749123A0">
                        <w:pPr>
                          <w:spacing w:before="13" w:line="240" w:lineRule="auto"/>
                          <w:rPr>
                            <w:sz w:val="19"/>
                          </w:rPr>
                        </w:pPr>
                      </w:p>
                      <w:p w14:paraId="0375802C">
                        <w:pPr>
                          <w:spacing w:before="0" w:line="362" w:lineRule="auto"/>
                          <w:ind w:left="67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78340E"/>
                            <w:sz w:val="19"/>
                          </w:rPr>
                          <w:t xml:space="preserve">Kantor Dinas Penanaman Modal dan Pelayanan Terpadu Satu Pintu (DPMPTSP) </w:t>
                        </w:r>
                        <w:r>
                          <w:rPr>
                            <w:color w:val="78340E"/>
                            <w:sz w:val="19"/>
                          </w:rPr>
                          <w:t xml:space="preserve">Kabupaten </w:t>
                        </w:r>
                        <w:r>
                          <w:rPr>
                            <w:color w:val="78340E"/>
                            <w:spacing w:val="-2"/>
                            <w:sz w:val="19"/>
                          </w:rPr>
                          <w:t>Banjarnegara</w:t>
                        </w:r>
                      </w:p>
                      <w:p w14:paraId="2345E94E">
                        <w:pPr>
                          <w:spacing w:before="0" w:line="362" w:lineRule="auto"/>
                          <w:ind w:left="675" w:right="325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8340E"/>
                            <w:sz w:val="19"/>
                          </w:rPr>
                          <w:t xml:space="preserve">Kunjungi menu </w:t>
                        </w:r>
                        <w:r>
                          <w:rPr>
                            <w:rFonts w:ascii="Arial"/>
                            <w:b/>
                            <w:color w:val="78340E"/>
                            <w:sz w:val="19"/>
                          </w:rPr>
                          <w:t xml:space="preserve">Pengaduan </w:t>
                        </w:r>
                        <w:r>
                          <w:rPr>
                            <w:color w:val="78340E"/>
                            <w:sz w:val="19"/>
                          </w:rPr>
                          <w:t>pada halaman utama website JITU Atau</w:t>
                        </w:r>
                        <w:r>
                          <w:rPr>
                            <w:color w:val="78340E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hubungi</w:t>
                        </w:r>
                        <w:r>
                          <w:rPr>
                            <w:color w:val="78340E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petugas</w:t>
                        </w:r>
                        <w:r>
                          <w:rPr>
                            <w:color w:val="78340E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melalui</w:t>
                        </w:r>
                        <w:r>
                          <w:rPr>
                            <w:color w:val="78340E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informasi</w:t>
                        </w:r>
                        <w:r>
                          <w:rPr>
                            <w:color w:val="78340E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kontak</w:t>
                        </w:r>
                        <w:r>
                          <w:rPr>
                            <w:color w:val="78340E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di</w:t>
                        </w:r>
                        <w:r>
                          <w:rPr>
                            <w:color w:val="78340E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z w:val="19"/>
                          </w:rPr>
                          <w:t>website</w:t>
                        </w:r>
                        <w:r>
                          <w:rPr>
                            <w:color w:val="78340E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8340E"/>
                            <w:spacing w:val="-2"/>
                            <w:sz w:val="19"/>
                          </w:rPr>
                          <w:t>resmi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D7A9BFA">
      <w:pPr>
        <w:pStyle w:val="7"/>
        <w:spacing w:after="0"/>
        <w:sectPr>
          <w:pgSz w:w="12240" w:h="15840"/>
          <w:pgMar w:top="540" w:right="720" w:bottom="460" w:left="720" w:header="284" w:footer="275" w:gutter="0"/>
          <w:cols w:space="720" w:num="1"/>
        </w:sectPr>
      </w:pPr>
    </w:p>
    <w:p w14:paraId="0FF5660B">
      <w:pPr>
        <w:pStyle w:val="7"/>
        <w:rPr>
          <w:sz w:val="16"/>
        </w:rPr>
      </w:pPr>
    </w:p>
    <w:p w14:paraId="25B6E4C4">
      <w:pPr>
        <w:pStyle w:val="7"/>
        <w:spacing w:before="2"/>
        <w:rPr>
          <w:sz w:val="16"/>
        </w:rPr>
      </w:pPr>
    </w:p>
    <w:p w14:paraId="53A21253">
      <w:pPr>
        <w:spacing w:before="0"/>
        <w:ind w:left="134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ragraph">
                  <wp:posOffset>-227965</wp:posOffset>
                </wp:positionV>
                <wp:extent cx="7061835" cy="9525"/>
                <wp:effectExtent l="0" t="0" r="0" b="0"/>
                <wp:wrapNone/>
                <wp:docPr id="488" name="Graphic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298" y="9524"/>
                              </a:moveTo>
                              <a:lnTo>
                                <a:pt x="0" y="9524"/>
                              </a:lnTo>
                              <a:lnTo>
                                <a:pt x="0" y="8"/>
                              </a:lnTo>
                              <a:lnTo>
                                <a:pt x="7061298" y="0"/>
                              </a:lnTo>
                              <a:lnTo>
                                <a:pt x="706129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8" o:spid="_x0000_s1026" o:spt="100" style="position:absolute;left:0pt;margin-left:27.75pt;margin-top:-17.95pt;height:0.75pt;width:556.05pt;mso-position-horizontal-relative:page;z-index:251659264;mso-width-relative:page;mso-height-relative:page;" fillcolor="#E4E7EB" filled="t" stroked="f" coordsize="7061834,9525" o:gfxdata="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L9BD9wAAAALAQAADwAAAAAAAAABACAAAAAiAAAAZHJzL2Rvd25yZXYueG1sUEsB&#10;AhQAFAAAAAgAh07iQJANXOQqAgAA4wQAAA4AAAAAAAAAAQAgAAAAKwEAAGRycy9lMm9Eb2MueG1s&#10;UEsFBgAAAAAGAAYAWQEAAMcFAAAAAA==&#10;" path="m7061298,9524l0,9524,0,8,7061298,0,7061298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/>
          <w:b/>
          <w:color w:val="6A7280"/>
          <w:sz w:val="16"/>
        </w:rPr>
        <w:t>Manual</w:t>
      </w:r>
      <w:r>
        <w:rPr>
          <w:rFonts w:ascii="Arial" w:hAnsi="Arial"/>
          <w:b/>
          <w:color w:val="6A7280"/>
          <w:spacing w:val="17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Book</w:t>
      </w:r>
      <w:r>
        <w:rPr>
          <w:rFonts w:ascii="Arial" w:hAnsi="Arial"/>
          <w:b/>
          <w:color w:val="6A7280"/>
          <w:spacing w:val="17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JITU</w:t>
      </w:r>
      <w:r>
        <w:rPr>
          <w:rFonts w:ascii="Arial" w:hAnsi="Arial"/>
          <w:b/>
          <w:color w:val="6A7280"/>
          <w:spacing w:val="17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—</w:t>
      </w:r>
      <w:r>
        <w:rPr>
          <w:rFonts w:ascii="Arial" w:hAnsi="Arial"/>
          <w:b/>
          <w:color w:val="6A7280"/>
          <w:spacing w:val="18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Panduan</w:t>
      </w:r>
      <w:r>
        <w:rPr>
          <w:rFonts w:ascii="Arial" w:hAnsi="Arial"/>
          <w:b/>
          <w:color w:val="6A7280"/>
          <w:spacing w:val="17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Pemohon</w:t>
      </w:r>
      <w:r>
        <w:rPr>
          <w:rFonts w:ascii="Arial" w:hAnsi="Arial"/>
          <w:b/>
          <w:color w:val="6A7280"/>
          <w:spacing w:val="17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Perizinan</w:t>
      </w:r>
      <w:r>
        <w:rPr>
          <w:rFonts w:ascii="Arial" w:hAnsi="Arial"/>
          <w:b/>
          <w:color w:val="6A7280"/>
          <w:spacing w:val="18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Online</w:t>
      </w:r>
      <w:r>
        <w:rPr>
          <w:rFonts w:ascii="Arial" w:hAnsi="Arial"/>
          <w:b/>
          <w:color w:val="6A7280"/>
          <w:spacing w:val="17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Kabupaten</w:t>
      </w:r>
      <w:r>
        <w:rPr>
          <w:rFonts w:ascii="Arial" w:hAnsi="Arial"/>
          <w:b/>
          <w:color w:val="6A7280"/>
          <w:spacing w:val="17"/>
          <w:sz w:val="16"/>
        </w:rPr>
        <w:t xml:space="preserve"> </w:t>
      </w:r>
      <w:r>
        <w:rPr>
          <w:rFonts w:ascii="Arial" w:hAnsi="Arial"/>
          <w:b/>
          <w:color w:val="6A7280"/>
          <w:spacing w:val="-2"/>
          <w:sz w:val="16"/>
        </w:rPr>
        <w:t>Banjarnegara</w:t>
      </w:r>
    </w:p>
    <w:p w14:paraId="49418252">
      <w:pPr>
        <w:pStyle w:val="7"/>
        <w:spacing w:before="97"/>
        <w:rPr>
          <w:rFonts w:ascii="Arial"/>
          <w:b/>
          <w:sz w:val="16"/>
        </w:rPr>
      </w:pPr>
    </w:p>
    <w:p w14:paraId="6F3AB3A1">
      <w:pPr>
        <w:spacing w:before="0"/>
        <w:ind w:left="134" w:right="0" w:firstLine="0"/>
        <w:jc w:val="left"/>
        <w:rPr>
          <w:sz w:val="16"/>
        </w:rPr>
      </w:pPr>
      <w:r>
        <w:rPr>
          <w:color w:val="6A7280"/>
          <w:w w:val="105"/>
          <w:sz w:val="16"/>
        </w:rPr>
        <w:t>Versi</w:t>
      </w:r>
      <w:r>
        <w:rPr>
          <w:color w:val="6A7280"/>
          <w:spacing w:val="-12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1.0</w:t>
      </w:r>
      <w:r>
        <w:rPr>
          <w:color w:val="6A7280"/>
          <w:spacing w:val="-10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|</w:t>
      </w:r>
      <w:r>
        <w:rPr>
          <w:color w:val="6A7280"/>
          <w:spacing w:val="-9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Diterbitkan:</w:t>
      </w:r>
      <w:r>
        <w:rPr>
          <w:color w:val="6A7280"/>
          <w:spacing w:val="-8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Juni</w:t>
      </w:r>
      <w:r>
        <w:rPr>
          <w:color w:val="6A7280"/>
          <w:spacing w:val="-9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2026</w:t>
      </w:r>
      <w:r>
        <w:rPr>
          <w:color w:val="6A7280"/>
          <w:spacing w:val="-9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|</w:t>
      </w:r>
      <w:r>
        <w:rPr>
          <w:color w:val="6A7280"/>
          <w:spacing w:val="-8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©</w:t>
      </w:r>
      <w:r>
        <w:rPr>
          <w:color w:val="6A7280"/>
          <w:spacing w:val="-9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2026</w:t>
      </w:r>
      <w:r>
        <w:rPr>
          <w:color w:val="6A7280"/>
          <w:spacing w:val="-8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Dawet</w:t>
      </w:r>
      <w:r>
        <w:rPr>
          <w:color w:val="6A7280"/>
          <w:spacing w:val="-12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Ayu</w:t>
      </w:r>
      <w:r>
        <w:rPr>
          <w:color w:val="6A7280"/>
          <w:spacing w:val="-9"/>
          <w:w w:val="105"/>
          <w:sz w:val="16"/>
        </w:rPr>
        <w:t xml:space="preserve"> </w:t>
      </w:r>
      <w:r>
        <w:rPr>
          <w:color w:val="6A7280"/>
          <w:spacing w:val="-2"/>
          <w:w w:val="105"/>
          <w:sz w:val="16"/>
        </w:rPr>
        <w:t>Banjarnegara</w:t>
      </w:r>
    </w:p>
    <w:p w14:paraId="00A780E7">
      <w:pPr>
        <w:pStyle w:val="7"/>
        <w:spacing w:before="76"/>
        <w:rPr>
          <w:sz w:val="16"/>
        </w:rPr>
      </w:pPr>
    </w:p>
    <w:p w14:paraId="4EC22316">
      <w:pPr>
        <w:spacing w:before="0"/>
        <w:ind w:left="134" w:right="0" w:firstLine="0"/>
        <w:jc w:val="left"/>
        <w:rPr>
          <w:sz w:val="15"/>
        </w:rPr>
      </w:pPr>
      <w:r>
        <w:rPr>
          <w:color w:val="6A7280"/>
          <w:sz w:val="15"/>
        </w:rPr>
        <w:t xml:space="preserve">Dokumen ini disusun untuk membantu masyarakat dalam menggunakan layanan perizinan </w:t>
      </w:r>
      <w:r>
        <w:rPr>
          <w:color w:val="6A7280"/>
          <w:spacing w:val="-2"/>
          <w:sz w:val="15"/>
        </w:rPr>
        <w:t>online.</w:t>
      </w:r>
    </w:p>
    <w:sectPr>
      <w:pgSz w:w="12240" w:h="15840"/>
      <w:pgMar w:top="540" w:right="720" w:bottom="460" w:left="720" w:header="284" w:footer="27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4AE4F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7200265</wp:posOffset>
              </wp:positionH>
              <wp:positionV relativeFrom="page">
                <wp:posOffset>9744075</wp:posOffset>
              </wp:positionV>
              <wp:extent cx="28003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DCF065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66.95pt;margin-top:767.25pt;height:10.95pt;width:22.05pt;mso-position-horizontal-relative:page;mso-position-vertical-relative:page;z-index:-251654144;mso-width-relative:page;mso-height-relative:page;" filled="f" stroked="f" coordsize="21600,21600" o:gfxdata="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mJfV9wAAAAPAQAADwAAAAAAAAABACAAAAAiAAAAZHJzL2Rvd25yZXYueG1sUEsBAhQAFAAA&#10;AAgAh07iQJwr5uayAQAAcw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DCF065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26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73260">
    <w:pPr>
      <w:pStyle w:val="7"/>
      <w:spacing w:line="1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8px;height:8px" o:bullet="t">
        <v:imagedata r:id="rId1" o:title=""/>
      </v:shape>
    </w:pict>
  </w:numPicBullet>
  <w:numPicBullet w:numPicBulletId="1">
    <w:pict>
      <v:shape id="1" type="#_x0000_t75" style="width:8px;height:8px" o:bullet="t">
        <v:imagedata r:id="rId2" o:title=""/>
      </v:shape>
    </w:pict>
  </w:numPicBullet>
  <w:numPicBullet w:numPicBulletId="2">
    <w:pict>
      <v:shape id="2" type="#_x0000_t75" style="width:8px;height:8px" o:bullet="t">
        <v:imagedata r:id="rId3" o:title=""/>
      </v:shape>
    </w:pict>
  </w:numPicBullet>
  <w:abstractNum w:abstractNumId="0">
    <w:nsid w:val="9239341B"/>
    <w:multiLevelType w:val="multilevel"/>
    <w:tmpl w:val="9239341B"/>
    <w:lvl w:ilvl="0" w:tentative="0">
      <w:start w:val="7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72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4038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97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936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902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68" w:hanging="551"/>
      </w:pPr>
      <w:rPr>
        <w:rFonts w:hint="default"/>
        <w:lang w:val="id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&amp;"/>
      <w:lvlPicBulletId w:val="0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225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864" w:hanging="225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856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48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40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832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824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16" w:hanging="225"/>
      </w:pPr>
      <w:rPr>
        <w:rFonts w:hint="default"/>
        <w:lang w:val="id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upperLetter"/>
      <w:lvlText w:val="%1."/>
      <w:lvlJc w:val="left"/>
      <w:pPr>
        <w:ind w:left="910" w:hanging="326"/>
        <w:jc w:val="left"/>
      </w:pPr>
      <w:rPr>
        <w:rFonts w:hint="default" w:ascii="Arial" w:hAnsi="Arial" w:eastAsia="Arial" w:cs="Arial"/>
        <w:b/>
        <w:bCs/>
        <w:i w:val="0"/>
        <w:iCs w:val="0"/>
        <w:color w:val="374050"/>
        <w:spacing w:val="0"/>
        <w:w w:val="102"/>
        <w:sz w:val="25"/>
        <w:szCs w:val="25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26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896" w:hanging="326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884" w:hanging="326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72" w:hanging="326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326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848" w:hanging="326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836" w:hanging="326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24" w:hanging="326"/>
      </w:pPr>
      <w:rPr>
        <w:rFonts w:hint="default"/>
        <w:lang w:val="id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2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72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4038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97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936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902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68" w:hanging="551"/>
      </w:pPr>
      <w:rPr>
        <w:rFonts w:hint="default"/>
        <w:lang w:val="id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72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4038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97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936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902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68" w:hanging="551"/>
      </w:pPr>
      <w:rPr>
        <w:rFonts w:hint="default"/>
        <w:lang w:val="id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6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&amp;"/>
      <w:lvlPicBulletId w:val="2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86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360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433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506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580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653" w:hanging="225"/>
      </w:pPr>
      <w:rPr>
        <w:rFonts w:hint="default"/>
        <w:lang w:val="id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5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72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4038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97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936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902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68" w:hanging="551"/>
      </w:pPr>
      <w:rPr>
        <w:rFonts w:hint="default"/>
        <w:lang w:val="id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upperLetter"/>
      <w:lvlText w:val="%1."/>
      <w:lvlJc w:val="left"/>
      <w:pPr>
        <w:ind w:left="910" w:hanging="326"/>
        <w:jc w:val="left"/>
      </w:pPr>
      <w:rPr>
        <w:rFonts w:hint="default" w:ascii="Arial" w:hAnsi="Arial" w:eastAsia="Arial" w:cs="Arial"/>
        <w:b/>
        <w:bCs/>
        <w:i w:val="0"/>
        <w:iCs w:val="0"/>
        <w:color w:val="374050"/>
        <w:spacing w:val="0"/>
        <w:w w:val="102"/>
        <w:sz w:val="25"/>
        <w:szCs w:val="25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26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896" w:hanging="326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884" w:hanging="326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72" w:hanging="326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326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848" w:hanging="326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836" w:hanging="326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24" w:hanging="326"/>
      </w:pPr>
      <w:rPr>
        <w:rFonts w:hint="default"/>
        <w:lang w:val="id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8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72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4038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97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936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902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68" w:hanging="551"/>
      </w:pPr>
      <w:rPr>
        <w:rFonts w:hint="default"/>
        <w:lang w:val="id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3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72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4038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97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936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902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68" w:hanging="551"/>
      </w:pPr>
      <w:rPr>
        <w:rFonts w:hint="default"/>
        <w:lang w:val="id" w:eastAsia="en-US" w:bidi="ar-SA"/>
      </w:rPr>
    </w:lvl>
  </w:abstractNum>
  <w:abstractNum w:abstractNumId="10">
    <w:nsid w:val="72183CF9"/>
    <w:multiLevelType w:val="multilevel"/>
    <w:tmpl w:val="72183CF9"/>
    <w:lvl w:ilvl="0" w:tentative="0">
      <w:start w:val="0"/>
      <w:numFmt w:val="bullet"/>
      <w:lvlText w:val="&amp;"/>
      <w:lvlPicBulletId w:val="1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225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864" w:hanging="225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856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48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40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832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824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816" w:hanging="225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6D25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166"/>
      <w:ind w:left="584"/>
      <w:outlineLvl w:val="1"/>
    </w:pPr>
    <w:rPr>
      <w:rFonts w:ascii="Arial Black" w:hAnsi="Arial Black" w:eastAsia="Arial Black" w:cs="Arial Black"/>
      <w:b/>
      <w:bCs/>
      <w:sz w:val="48"/>
      <w:szCs w:val="48"/>
      <w:lang w:val="id" w:eastAsia="en-US" w:bidi="ar-SA"/>
    </w:rPr>
  </w:style>
  <w:style w:type="paragraph" w:styleId="3">
    <w:name w:val="heading 2"/>
    <w:basedOn w:val="1"/>
    <w:qFormat/>
    <w:uiPriority w:val="1"/>
    <w:pPr>
      <w:ind w:left="1134" w:hanging="550"/>
      <w:outlineLvl w:val="2"/>
    </w:pPr>
    <w:rPr>
      <w:rFonts w:ascii="Arial" w:hAnsi="Arial" w:eastAsia="Arial" w:cs="Arial"/>
      <w:b/>
      <w:bCs/>
      <w:sz w:val="33"/>
      <w:szCs w:val="33"/>
      <w:lang w:val="id" w:eastAsia="en-US" w:bidi="ar-SA"/>
    </w:rPr>
  </w:style>
  <w:style w:type="paragraph" w:styleId="4">
    <w:name w:val="heading 3"/>
    <w:basedOn w:val="1"/>
    <w:qFormat/>
    <w:uiPriority w:val="1"/>
    <w:pPr>
      <w:ind w:left="909" w:hanging="325"/>
      <w:outlineLvl w:val="3"/>
    </w:pPr>
    <w:rPr>
      <w:rFonts w:ascii="Arial" w:hAnsi="Arial" w:eastAsia="Arial" w:cs="Arial"/>
      <w:b/>
      <w:bCs/>
      <w:sz w:val="25"/>
      <w:szCs w:val="25"/>
      <w:lang w:val="id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id" w:eastAsia="en-US" w:bidi="ar-SA"/>
    </w:rPr>
  </w:style>
  <w:style w:type="paragraph" w:styleId="8">
    <w:name w:val="Title"/>
    <w:basedOn w:val="1"/>
    <w:qFormat/>
    <w:uiPriority w:val="1"/>
    <w:pPr>
      <w:spacing w:line="830" w:lineRule="exact"/>
      <w:ind w:left="159"/>
    </w:pPr>
    <w:rPr>
      <w:rFonts w:ascii="Arial Black" w:hAnsi="Arial Black" w:eastAsia="Arial Black" w:cs="Arial Black"/>
      <w:b/>
      <w:bCs/>
      <w:sz w:val="63"/>
      <w:szCs w:val="63"/>
      <w:lang w:val="id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134" w:hanging="550"/>
    </w:pPr>
    <w:rPr>
      <w:rFonts w:ascii="Arial" w:hAnsi="Arial" w:eastAsia="Arial" w:cs="Arial"/>
      <w:lang w:val="id" w:eastAsia="en-US" w:bidi="ar-SA"/>
    </w:rPr>
  </w:style>
  <w:style w:type="paragraph" w:customStyle="1" w:styleId="11">
    <w:name w:val="Table Paragraph"/>
    <w:basedOn w:val="1"/>
    <w:qFormat/>
    <w:uiPriority w:val="1"/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1083</Words>
  <Characters>6364</Characters>
  <TotalTime>0</TotalTime>
  <ScaleCrop>false</ScaleCrop>
  <LinksUpToDate>false</LinksUpToDate>
  <CharactersWithSpaces>7247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2026-06-22T04:18:00Z</dcterms:created>
  <dc:creator>rangg</dc:creator>
  <cp:lastModifiedBy>google1586746362</cp:lastModifiedBy>
  <dcterms:modified xsi:type="dcterms:W3CDTF">2026-06-22T04:26:44Z</dcterms:modified>
  <dc:title>Manual Book - JITU Banjarnegara (Halaman Pemohon)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Mozilla/5.0 (Windows NT 10.0; Win64; x64) AppleWebKit/537.36 (KHTML, like Gecko) HeadlessChrome/149.0.0.0 Safari/537.36</vt:lpwstr>
  </property>
  <property fmtid="{D5CDD505-2E9C-101B-9397-08002B2CF9AE}" pid="5" name="LastSaved">
    <vt:filetime>2026-06-22T00:00:00Z</vt:filetime>
  </property>
  <property fmtid="{D5CDD505-2E9C-101B-9397-08002B2CF9AE}" pid="6" name="Producer">
    <vt:lpwstr>Skia/PDF m149</vt:lpwstr>
  </property>
  <property fmtid="{D5CDD505-2E9C-101B-9397-08002B2CF9AE}" pid="7" name="KSOTemplateDocerSaveRecord">
    <vt:lpwstr>eyJoZGlkIjoiNDhmZjkyYzcxOTI5ZGNiZmQzYTBjNGU0YjM0ODc0MDkiLCJ1c2VySWQiOiI4ODEzNDE3MDMxNDMxIn0=</vt:lpwstr>
  </property>
  <property fmtid="{D5CDD505-2E9C-101B-9397-08002B2CF9AE}" pid="8" name="KSOProductBuildVer">
    <vt:lpwstr>1033-12.1.0.26880</vt:lpwstr>
  </property>
  <property fmtid="{D5CDD505-2E9C-101B-9397-08002B2CF9AE}" pid="9" name="ICV">
    <vt:lpwstr>24695C5865D947CABB9F75949848F558_12</vt:lpwstr>
  </property>
</Properties>
</file>