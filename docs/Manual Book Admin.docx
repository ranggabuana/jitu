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7E06A">
      <w:pPr>
        <w:pStyle w:val="7"/>
        <w:rPr>
          <w:rFonts w:ascii="Times New Roman"/>
          <w:sz w:val="72"/>
        </w:rPr>
      </w:pPr>
      <w:r>
        <w:rPr>
          <w:rFonts w:ascii="Times New Roman"/>
          <w:sz w:val="72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351790</wp:posOffset>
                </wp:positionV>
                <wp:extent cx="7061835" cy="934402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834" cy="9344025"/>
                          <a:chOff x="0" y="0"/>
                          <a:chExt cx="7061834" cy="93440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1298" cy="9344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657474" y="6677025"/>
                            <a:ext cx="17526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71475">
                                <a:moveTo>
                                  <a:pt x="1566862" y="371474"/>
                                </a:moveTo>
                                <a:lnTo>
                                  <a:pt x="185737" y="371474"/>
                                </a:lnTo>
                                <a:lnTo>
                                  <a:pt x="176612" y="371251"/>
                                </a:lnTo>
                                <a:lnTo>
                                  <a:pt x="131819" y="363478"/>
                                </a:lnTo>
                                <a:lnTo>
                                  <a:pt x="90257" y="345056"/>
                                </a:lnTo>
                                <a:lnTo>
                                  <a:pt x="54401" y="317073"/>
                                </a:lnTo>
                                <a:lnTo>
                                  <a:pt x="26417" y="281216"/>
                                </a:lnTo>
                                <a:lnTo>
                                  <a:pt x="7995" y="239654"/>
                                </a:lnTo>
                                <a:lnTo>
                                  <a:pt x="222" y="194861"/>
                                </a:lnTo>
                                <a:lnTo>
                                  <a:pt x="0" y="185737"/>
                                </a:lnTo>
                                <a:lnTo>
                                  <a:pt x="222" y="176612"/>
                                </a:lnTo>
                                <a:lnTo>
                                  <a:pt x="7995" y="131819"/>
                                </a:lnTo>
                                <a:lnTo>
                                  <a:pt x="26417" y="90257"/>
                                </a:lnTo>
                                <a:lnTo>
                                  <a:pt x="54401" y="54400"/>
                                </a:lnTo>
                                <a:lnTo>
                                  <a:pt x="90257" y="26416"/>
                                </a:lnTo>
                                <a:lnTo>
                                  <a:pt x="131819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566862" y="0"/>
                                </a:lnTo>
                                <a:lnTo>
                                  <a:pt x="1612003" y="5567"/>
                                </a:lnTo>
                                <a:lnTo>
                                  <a:pt x="1654419" y="21928"/>
                                </a:lnTo>
                                <a:lnTo>
                                  <a:pt x="1691588" y="48106"/>
                                </a:lnTo>
                                <a:lnTo>
                                  <a:pt x="1721296" y="82546"/>
                                </a:lnTo>
                                <a:lnTo>
                                  <a:pt x="1741746" y="123173"/>
                                </a:lnTo>
                                <a:lnTo>
                                  <a:pt x="1751707" y="167531"/>
                                </a:lnTo>
                                <a:lnTo>
                                  <a:pt x="1752599" y="185737"/>
                                </a:lnTo>
                                <a:lnTo>
                                  <a:pt x="1752376" y="194861"/>
                                </a:lnTo>
                                <a:lnTo>
                                  <a:pt x="1744604" y="239654"/>
                                </a:lnTo>
                                <a:lnTo>
                                  <a:pt x="1726181" y="281216"/>
                                </a:lnTo>
                                <a:lnTo>
                                  <a:pt x="1698198" y="317073"/>
                                </a:lnTo>
                                <a:lnTo>
                                  <a:pt x="1662341" y="345056"/>
                                </a:lnTo>
                                <a:lnTo>
                                  <a:pt x="1620779" y="363478"/>
                                </a:lnTo>
                                <a:lnTo>
                                  <a:pt x="1575987" y="371251"/>
                                </a:lnTo>
                                <a:lnTo>
                                  <a:pt x="1566862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408417" y="0"/>
                            <a:ext cx="3653154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3154" h="1047750">
                                <a:moveTo>
                                  <a:pt x="2211332" y="1047749"/>
                                </a:moveTo>
                                <a:lnTo>
                                  <a:pt x="2141205" y="1046889"/>
                                </a:lnTo>
                                <a:lnTo>
                                  <a:pt x="2071120" y="1044307"/>
                                </a:lnTo>
                                <a:lnTo>
                                  <a:pt x="2001121" y="1040007"/>
                                </a:lnTo>
                                <a:lnTo>
                                  <a:pt x="1931248" y="1033990"/>
                                </a:lnTo>
                                <a:lnTo>
                                  <a:pt x="1861543" y="1026260"/>
                                </a:lnTo>
                                <a:lnTo>
                                  <a:pt x="1792049" y="1016821"/>
                                </a:lnTo>
                                <a:lnTo>
                                  <a:pt x="1722808" y="1005680"/>
                                </a:lnTo>
                                <a:lnTo>
                                  <a:pt x="1653861" y="992843"/>
                                </a:lnTo>
                                <a:lnTo>
                                  <a:pt x="1585249" y="978318"/>
                                </a:lnTo>
                                <a:lnTo>
                                  <a:pt x="1517015" y="962114"/>
                                </a:lnTo>
                                <a:lnTo>
                                  <a:pt x="1449200" y="944239"/>
                                </a:lnTo>
                                <a:lnTo>
                                  <a:pt x="1381843" y="924706"/>
                                </a:lnTo>
                                <a:lnTo>
                                  <a:pt x="1314986" y="903526"/>
                                </a:lnTo>
                                <a:lnTo>
                                  <a:pt x="1248669" y="880711"/>
                                </a:lnTo>
                                <a:lnTo>
                                  <a:pt x="1182931" y="856276"/>
                                </a:lnTo>
                                <a:lnTo>
                                  <a:pt x="1117813" y="830235"/>
                                </a:lnTo>
                                <a:lnTo>
                                  <a:pt x="1053354" y="802604"/>
                                </a:lnTo>
                                <a:lnTo>
                                  <a:pt x="989592" y="773399"/>
                                </a:lnTo>
                                <a:lnTo>
                                  <a:pt x="926567" y="742638"/>
                                </a:lnTo>
                                <a:lnTo>
                                  <a:pt x="864315" y="710339"/>
                                </a:lnTo>
                                <a:lnTo>
                                  <a:pt x="802875" y="676523"/>
                                </a:lnTo>
                                <a:lnTo>
                                  <a:pt x="742283" y="641209"/>
                                </a:lnTo>
                                <a:lnTo>
                                  <a:pt x="682576" y="604419"/>
                                </a:lnTo>
                                <a:lnTo>
                                  <a:pt x="623790" y="566174"/>
                                </a:lnTo>
                                <a:lnTo>
                                  <a:pt x="565960" y="526498"/>
                                </a:lnTo>
                                <a:lnTo>
                                  <a:pt x="509121" y="485415"/>
                                </a:lnTo>
                                <a:lnTo>
                                  <a:pt x="453307" y="442949"/>
                                </a:lnTo>
                                <a:lnTo>
                                  <a:pt x="398553" y="399127"/>
                                </a:lnTo>
                                <a:lnTo>
                                  <a:pt x="344890" y="353974"/>
                                </a:lnTo>
                                <a:lnTo>
                                  <a:pt x="292352" y="307517"/>
                                </a:lnTo>
                                <a:lnTo>
                                  <a:pt x="240969" y="259786"/>
                                </a:lnTo>
                                <a:lnTo>
                                  <a:pt x="190774" y="210807"/>
                                </a:lnTo>
                                <a:lnTo>
                                  <a:pt x="141796" y="160612"/>
                                </a:lnTo>
                                <a:lnTo>
                                  <a:pt x="94064" y="109229"/>
                                </a:lnTo>
                                <a:lnTo>
                                  <a:pt x="47607" y="56691"/>
                                </a:lnTo>
                                <a:lnTo>
                                  <a:pt x="2454" y="3028"/>
                                </a:lnTo>
                                <a:lnTo>
                                  <a:pt x="0" y="0"/>
                                </a:lnTo>
                                <a:lnTo>
                                  <a:pt x="3652881" y="0"/>
                                </a:lnTo>
                                <a:lnTo>
                                  <a:pt x="3652881" y="657462"/>
                                </a:lnTo>
                                <a:lnTo>
                                  <a:pt x="3650190" y="659053"/>
                                </a:lnTo>
                                <a:lnTo>
                                  <a:pt x="3589174" y="693618"/>
                                </a:lnTo>
                                <a:lnTo>
                                  <a:pt x="3527318" y="726681"/>
                                </a:lnTo>
                                <a:lnTo>
                                  <a:pt x="3464679" y="758211"/>
                                </a:lnTo>
                                <a:lnTo>
                                  <a:pt x="3401276" y="788198"/>
                                </a:lnTo>
                                <a:lnTo>
                                  <a:pt x="3337166" y="816616"/>
                                </a:lnTo>
                                <a:lnTo>
                                  <a:pt x="3272368" y="843456"/>
                                </a:lnTo>
                                <a:lnTo>
                                  <a:pt x="3206940" y="868695"/>
                                </a:lnTo>
                                <a:lnTo>
                                  <a:pt x="3140903" y="892323"/>
                                </a:lnTo>
                                <a:lnTo>
                                  <a:pt x="3074316" y="914321"/>
                                </a:lnTo>
                                <a:lnTo>
                                  <a:pt x="3007199" y="934680"/>
                                </a:lnTo>
                                <a:lnTo>
                                  <a:pt x="2939613" y="953384"/>
                                </a:lnTo>
                                <a:lnTo>
                                  <a:pt x="2871577" y="970426"/>
                                </a:lnTo>
                                <a:lnTo>
                                  <a:pt x="2803155" y="985791"/>
                                </a:lnTo>
                                <a:lnTo>
                                  <a:pt x="2734365" y="999474"/>
                                </a:lnTo>
                                <a:lnTo>
                                  <a:pt x="2665271" y="1011463"/>
                                </a:lnTo>
                                <a:lnTo>
                                  <a:pt x="2595894" y="1021754"/>
                                </a:lnTo>
                                <a:lnTo>
                                  <a:pt x="2526295" y="1030338"/>
                                </a:lnTo>
                                <a:lnTo>
                                  <a:pt x="2456495" y="1037213"/>
                                </a:lnTo>
                                <a:lnTo>
                                  <a:pt x="2386558" y="1042372"/>
                                </a:lnTo>
                                <a:lnTo>
                                  <a:pt x="2316506" y="1045813"/>
                                </a:lnTo>
                                <a:lnTo>
                                  <a:pt x="2246400" y="1047534"/>
                                </a:lnTo>
                                <a:lnTo>
                                  <a:pt x="2211332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962274" y="2295525"/>
                            <a:ext cx="1143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143000">
                                <a:moveTo>
                                  <a:pt x="857249" y="1142999"/>
                                </a:moveTo>
                                <a:lnTo>
                                  <a:pt x="285749" y="1142999"/>
                                </a:lnTo>
                                <a:lnTo>
                                  <a:pt x="271711" y="1142656"/>
                                </a:lnTo>
                                <a:lnTo>
                                  <a:pt x="230002" y="1137509"/>
                                </a:lnTo>
                                <a:lnTo>
                                  <a:pt x="189499" y="1126303"/>
                                </a:lnTo>
                                <a:lnTo>
                                  <a:pt x="151046" y="1109261"/>
                                </a:lnTo>
                                <a:lnTo>
                                  <a:pt x="115514" y="1086757"/>
                                </a:lnTo>
                                <a:lnTo>
                                  <a:pt x="83694" y="1059305"/>
                                </a:lnTo>
                                <a:lnTo>
                                  <a:pt x="56242" y="1027485"/>
                                </a:lnTo>
                                <a:lnTo>
                                  <a:pt x="33738" y="991952"/>
                                </a:lnTo>
                                <a:lnTo>
                                  <a:pt x="16696" y="953500"/>
                                </a:lnTo>
                                <a:lnTo>
                                  <a:pt x="5490" y="912996"/>
                                </a:lnTo>
                                <a:lnTo>
                                  <a:pt x="343" y="871288"/>
                                </a:lnTo>
                                <a:lnTo>
                                  <a:pt x="0" y="857249"/>
                                </a:lnTo>
                                <a:lnTo>
                                  <a:pt x="0" y="285749"/>
                                </a:lnTo>
                                <a:lnTo>
                                  <a:pt x="3088" y="243838"/>
                                </a:lnTo>
                                <a:lnTo>
                                  <a:pt x="12301" y="202800"/>
                                </a:lnTo>
                                <a:lnTo>
                                  <a:pt x="27440" y="163559"/>
                                </a:lnTo>
                                <a:lnTo>
                                  <a:pt x="48157" y="126995"/>
                                </a:lnTo>
                                <a:lnTo>
                                  <a:pt x="74010" y="93863"/>
                                </a:lnTo>
                                <a:lnTo>
                                  <a:pt x="104469" y="64859"/>
                                </a:lnTo>
                                <a:lnTo>
                                  <a:pt x="138858" y="40643"/>
                                </a:lnTo>
                                <a:lnTo>
                                  <a:pt x="176398" y="21751"/>
                                </a:lnTo>
                                <a:lnTo>
                                  <a:pt x="216301" y="8565"/>
                                </a:lnTo>
                                <a:lnTo>
                                  <a:pt x="257741" y="1372"/>
                                </a:lnTo>
                                <a:lnTo>
                                  <a:pt x="285749" y="0"/>
                                </a:lnTo>
                                <a:lnTo>
                                  <a:pt x="857249" y="0"/>
                                </a:lnTo>
                                <a:lnTo>
                                  <a:pt x="899161" y="3088"/>
                                </a:lnTo>
                                <a:lnTo>
                                  <a:pt x="940199" y="12301"/>
                                </a:lnTo>
                                <a:lnTo>
                                  <a:pt x="979439" y="27440"/>
                                </a:lnTo>
                                <a:lnTo>
                                  <a:pt x="1016003" y="48157"/>
                                </a:lnTo>
                                <a:lnTo>
                                  <a:pt x="1049136" y="74010"/>
                                </a:lnTo>
                                <a:lnTo>
                                  <a:pt x="1078140" y="104469"/>
                                </a:lnTo>
                                <a:lnTo>
                                  <a:pt x="1102356" y="138858"/>
                                </a:lnTo>
                                <a:lnTo>
                                  <a:pt x="1121248" y="176398"/>
                                </a:lnTo>
                                <a:lnTo>
                                  <a:pt x="1134433" y="216301"/>
                                </a:lnTo>
                                <a:lnTo>
                                  <a:pt x="1141627" y="257741"/>
                                </a:lnTo>
                                <a:lnTo>
                                  <a:pt x="1142999" y="285749"/>
                                </a:lnTo>
                                <a:lnTo>
                                  <a:pt x="1142999" y="857249"/>
                                </a:lnTo>
                                <a:lnTo>
                                  <a:pt x="1139911" y="899161"/>
                                </a:lnTo>
                                <a:lnTo>
                                  <a:pt x="1130698" y="940199"/>
                                </a:lnTo>
                                <a:lnTo>
                                  <a:pt x="1115559" y="979439"/>
                                </a:lnTo>
                                <a:lnTo>
                                  <a:pt x="1094842" y="1016004"/>
                                </a:lnTo>
                                <a:lnTo>
                                  <a:pt x="1068989" y="1049136"/>
                                </a:lnTo>
                                <a:lnTo>
                                  <a:pt x="1038529" y="1078140"/>
                                </a:lnTo>
                                <a:lnTo>
                                  <a:pt x="1004140" y="1102356"/>
                                </a:lnTo>
                                <a:lnTo>
                                  <a:pt x="966601" y="1121248"/>
                                </a:lnTo>
                                <a:lnTo>
                                  <a:pt x="926698" y="1134433"/>
                                </a:lnTo>
                                <a:lnTo>
                                  <a:pt x="885257" y="1141627"/>
                                </a:lnTo>
                                <a:lnTo>
                                  <a:pt x="857249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62275" y="2295525"/>
                            <a:ext cx="1143000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141730">
                                <a:moveTo>
                                  <a:pt x="871287" y="1141730"/>
                                </a:moveTo>
                                <a:lnTo>
                                  <a:pt x="271711" y="1141730"/>
                                </a:lnTo>
                                <a:lnTo>
                                  <a:pt x="243838" y="1139190"/>
                                </a:lnTo>
                                <a:lnTo>
                                  <a:pt x="202800" y="1130300"/>
                                </a:lnTo>
                                <a:lnTo>
                                  <a:pt x="163559" y="1115060"/>
                                </a:lnTo>
                                <a:lnTo>
                                  <a:pt x="138858" y="1101090"/>
                                </a:lnTo>
                                <a:lnTo>
                                  <a:pt x="126995" y="1094740"/>
                                </a:lnTo>
                                <a:lnTo>
                                  <a:pt x="93863" y="1068070"/>
                                </a:lnTo>
                                <a:lnTo>
                                  <a:pt x="64859" y="1037590"/>
                                </a:lnTo>
                                <a:lnTo>
                                  <a:pt x="56242" y="1027430"/>
                                </a:lnTo>
                                <a:lnTo>
                                  <a:pt x="48157" y="1016000"/>
                                </a:lnTo>
                                <a:lnTo>
                                  <a:pt x="40643" y="1003300"/>
                                </a:lnTo>
                                <a:lnTo>
                                  <a:pt x="33738" y="991870"/>
                                </a:lnTo>
                                <a:lnTo>
                                  <a:pt x="16696" y="952500"/>
                                </a:lnTo>
                                <a:lnTo>
                                  <a:pt x="5490" y="911860"/>
                                </a:lnTo>
                                <a:lnTo>
                                  <a:pt x="343" y="871220"/>
                                </a:lnTo>
                                <a:lnTo>
                                  <a:pt x="0" y="855980"/>
                                </a:lnTo>
                                <a:lnTo>
                                  <a:pt x="0" y="284480"/>
                                </a:lnTo>
                                <a:lnTo>
                                  <a:pt x="3088" y="242570"/>
                                </a:lnTo>
                                <a:lnTo>
                                  <a:pt x="12301" y="201930"/>
                                </a:lnTo>
                                <a:lnTo>
                                  <a:pt x="27440" y="162560"/>
                                </a:lnTo>
                                <a:lnTo>
                                  <a:pt x="40643" y="138430"/>
                                </a:lnTo>
                                <a:lnTo>
                                  <a:pt x="48157" y="125730"/>
                                </a:lnTo>
                                <a:lnTo>
                                  <a:pt x="56242" y="114300"/>
                                </a:lnTo>
                                <a:lnTo>
                                  <a:pt x="64859" y="104140"/>
                                </a:lnTo>
                                <a:lnTo>
                                  <a:pt x="74010" y="92710"/>
                                </a:lnTo>
                                <a:lnTo>
                                  <a:pt x="104470" y="64770"/>
                                </a:lnTo>
                                <a:lnTo>
                                  <a:pt x="138858" y="40640"/>
                                </a:lnTo>
                                <a:lnTo>
                                  <a:pt x="151046" y="33020"/>
                                </a:lnTo>
                                <a:lnTo>
                                  <a:pt x="202800" y="11430"/>
                                </a:lnTo>
                                <a:lnTo>
                                  <a:pt x="243838" y="2540"/>
                                </a:lnTo>
                                <a:lnTo>
                                  <a:pt x="271711" y="0"/>
                                </a:lnTo>
                                <a:lnTo>
                                  <a:pt x="871288" y="0"/>
                                </a:lnTo>
                                <a:lnTo>
                                  <a:pt x="899161" y="2540"/>
                                </a:lnTo>
                                <a:lnTo>
                                  <a:pt x="926698" y="7620"/>
                                </a:lnTo>
                                <a:lnTo>
                                  <a:pt x="940199" y="11430"/>
                                </a:lnTo>
                                <a:lnTo>
                                  <a:pt x="960051" y="19050"/>
                                </a:lnTo>
                                <a:lnTo>
                                  <a:pt x="266132" y="19050"/>
                                </a:lnTo>
                                <a:lnTo>
                                  <a:pt x="259608" y="20320"/>
                                </a:lnTo>
                                <a:lnTo>
                                  <a:pt x="253101" y="20320"/>
                                </a:lnTo>
                                <a:lnTo>
                                  <a:pt x="214619" y="27940"/>
                                </a:lnTo>
                                <a:lnTo>
                                  <a:pt x="208331" y="30480"/>
                                </a:lnTo>
                                <a:lnTo>
                                  <a:pt x="202089" y="31750"/>
                                </a:lnTo>
                                <a:lnTo>
                                  <a:pt x="189767" y="36830"/>
                                </a:lnTo>
                                <a:lnTo>
                                  <a:pt x="183688" y="38100"/>
                                </a:lnTo>
                                <a:lnTo>
                                  <a:pt x="177670" y="41910"/>
                                </a:lnTo>
                                <a:lnTo>
                                  <a:pt x="160028" y="49530"/>
                                </a:lnTo>
                                <a:lnTo>
                                  <a:pt x="154292" y="53340"/>
                                </a:lnTo>
                                <a:lnTo>
                                  <a:pt x="148638" y="55880"/>
                                </a:lnTo>
                                <a:lnTo>
                                  <a:pt x="116557" y="78740"/>
                                </a:lnTo>
                                <a:lnTo>
                                  <a:pt x="106645" y="87630"/>
                                </a:lnTo>
                                <a:lnTo>
                                  <a:pt x="101850" y="91440"/>
                                </a:lnTo>
                                <a:lnTo>
                                  <a:pt x="97164" y="96520"/>
                                </a:lnTo>
                                <a:lnTo>
                                  <a:pt x="92591" y="101600"/>
                                </a:lnTo>
                                <a:lnTo>
                                  <a:pt x="88138" y="105410"/>
                                </a:lnTo>
                                <a:lnTo>
                                  <a:pt x="67701" y="132080"/>
                                </a:lnTo>
                                <a:lnTo>
                                  <a:pt x="63997" y="137160"/>
                                </a:lnTo>
                                <a:lnTo>
                                  <a:pt x="60426" y="142240"/>
                                </a:lnTo>
                                <a:lnTo>
                                  <a:pt x="56993" y="148590"/>
                                </a:lnTo>
                                <a:lnTo>
                                  <a:pt x="53698" y="153670"/>
                                </a:lnTo>
                                <a:lnTo>
                                  <a:pt x="50541" y="160020"/>
                                </a:lnTo>
                                <a:lnTo>
                                  <a:pt x="47526" y="165100"/>
                                </a:lnTo>
                                <a:lnTo>
                                  <a:pt x="44655" y="171450"/>
                                </a:lnTo>
                                <a:lnTo>
                                  <a:pt x="30534" y="208280"/>
                                </a:lnTo>
                                <a:lnTo>
                                  <a:pt x="28710" y="213360"/>
                                </a:lnTo>
                                <a:lnTo>
                                  <a:pt x="27042" y="219710"/>
                                </a:lnTo>
                                <a:lnTo>
                                  <a:pt x="25530" y="226060"/>
                                </a:lnTo>
                                <a:lnTo>
                                  <a:pt x="24174" y="233680"/>
                                </a:lnTo>
                                <a:lnTo>
                                  <a:pt x="22976" y="240030"/>
                                </a:lnTo>
                                <a:lnTo>
                                  <a:pt x="19451" y="270510"/>
                                </a:lnTo>
                                <a:lnTo>
                                  <a:pt x="19371" y="271780"/>
                                </a:lnTo>
                                <a:lnTo>
                                  <a:pt x="19130" y="278130"/>
                                </a:lnTo>
                                <a:lnTo>
                                  <a:pt x="19130" y="863600"/>
                                </a:lnTo>
                                <a:lnTo>
                                  <a:pt x="22976" y="901700"/>
                                </a:lnTo>
                                <a:lnTo>
                                  <a:pt x="24174" y="908050"/>
                                </a:lnTo>
                                <a:lnTo>
                                  <a:pt x="25530" y="915670"/>
                                </a:lnTo>
                                <a:lnTo>
                                  <a:pt x="27042" y="922020"/>
                                </a:lnTo>
                                <a:lnTo>
                                  <a:pt x="28710" y="928370"/>
                                </a:lnTo>
                                <a:lnTo>
                                  <a:pt x="30534" y="933450"/>
                                </a:lnTo>
                                <a:lnTo>
                                  <a:pt x="32511" y="939800"/>
                                </a:lnTo>
                                <a:lnTo>
                                  <a:pt x="44655" y="970280"/>
                                </a:lnTo>
                                <a:lnTo>
                                  <a:pt x="47526" y="976630"/>
                                </a:lnTo>
                                <a:lnTo>
                                  <a:pt x="50541" y="981710"/>
                                </a:lnTo>
                                <a:lnTo>
                                  <a:pt x="53698" y="988060"/>
                                </a:lnTo>
                                <a:lnTo>
                                  <a:pt x="56993" y="993140"/>
                                </a:lnTo>
                                <a:lnTo>
                                  <a:pt x="60426" y="999490"/>
                                </a:lnTo>
                                <a:lnTo>
                                  <a:pt x="63997" y="1004570"/>
                                </a:lnTo>
                                <a:lnTo>
                                  <a:pt x="67701" y="1009650"/>
                                </a:lnTo>
                                <a:lnTo>
                                  <a:pt x="71534" y="1016000"/>
                                </a:lnTo>
                                <a:lnTo>
                                  <a:pt x="92591" y="1040130"/>
                                </a:lnTo>
                                <a:lnTo>
                                  <a:pt x="97164" y="1045210"/>
                                </a:lnTo>
                                <a:lnTo>
                                  <a:pt x="101850" y="1050290"/>
                                </a:lnTo>
                                <a:lnTo>
                                  <a:pt x="106645" y="1054100"/>
                                </a:lnTo>
                                <a:lnTo>
                                  <a:pt x="111547" y="1059180"/>
                                </a:lnTo>
                                <a:lnTo>
                                  <a:pt x="143067" y="1082040"/>
                                </a:lnTo>
                                <a:lnTo>
                                  <a:pt x="154292" y="1088390"/>
                                </a:lnTo>
                                <a:lnTo>
                                  <a:pt x="160028" y="1092200"/>
                                </a:lnTo>
                                <a:lnTo>
                                  <a:pt x="177670" y="1099820"/>
                                </a:lnTo>
                                <a:lnTo>
                                  <a:pt x="183688" y="1103630"/>
                                </a:lnTo>
                                <a:lnTo>
                                  <a:pt x="189767" y="1104900"/>
                                </a:lnTo>
                                <a:lnTo>
                                  <a:pt x="202089" y="1109980"/>
                                </a:lnTo>
                                <a:lnTo>
                                  <a:pt x="208331" y="1111250"/>
                                </a:lnTo>
                                <a:lnTo>
                                  <a:pt x="214619" y="1113790"/>
                                </a:lnTo>
                                <a:lnTo>
                                  <a:pt x="253101" y="1121410"/>
                                </a:lnTo>
                                <a:lnTo>
                                  <a:pt x="259608" y="1121410"/>
                                </a:lnTo>
                                <a:lnTo>
                                  <a:pt x="266132" y="1122680"/>
                                </a:lnTo>
                                <a:lnTo>
                                  <a:pt x="960051" y="1122680"/>
                                </a:lnTo>
                                <a:lnTo>
                                  <a:pt x="940199" y="1130300"/>
                                </a:lnTo>
                                <a:lnTo>
                                  <a:pt x="926698" y="1134110"/>
                                </a:lnTo>
                                <a:lnTo>
                                  <a:pt x="899160" y="1139190"/>
                                </a:lnTo>
                                <a:lnTo>
                                  <a:pt x="871287" y="1141730"/>
                                </a:lnTo>
                                <a:close/>
                              </a:path>
                              <a:path w="1143000" h="1141730">
                                <a:moveTo>
                                  <a:pt x="960051" y="1122680"/>
                                </a:moveTo>
                                <a:lnTo>
                                  <a:pt x="876867" y="1122680"/>
                                </a:lnTo>
                                <a:lnTo>
                                  <a:pt x="883391" y="1121410"/>
                                </a:lnTo>
                                <a:lnTo>
                                  <a:pt x="889898" y="1121410"/>
                                </a:lnTo>
                                <a:lnTo>
                                  <a:pt x="928380" y="1113790"/>
                                </a:lnTo>
                                <a:lnTo>
                                  <a:pt x="934668" y="1111250"/>
                                </a:lnTo>
                                <a:lnTo>
                                  <a:pt x="940910" y="1109980"/>
                                </a:lnTo>
                                <a:lnTo>
                                  <a:pt x="953232" y="1104900"/>
                                </a:lnTo>
                                <a:lnTo>
                                  <a:pt x="959311" y="1103630"/>
                                </a:lnTo>
                                <a:lnTo>
                                  <a:pt x="965329" y="1099820"/>
                                </a:lnTo>
                                <a:lnTo>
                                  <a:pt x="982971" y="1092200"/>
                                </a:lnTo>
                                <a:lnTo>
                                  <a:pt x="988707" y="1088390"/>
                                </a:lnTo>
                                <a:lnTo>
                                  <a:pt x="994361" y="1085850"/>
                                </a:lnTo>
                                <a:lnTo>
                                  <a:pt x="999932" y="1082040"/>
                                </a:lnTo>
                                <a:lnTo>
                                  <a:pt x="1031452" y="1059180"/>
                                </a:lnTo>
                                <a:lnTo>
                                  <a:pt x="1036354" y="1054100"/>
                                </a:lnTo>
                                <a:lnTo>
                                  <a:pt x="1041148" y="1050290"/>
                                </a:lnTo>
                                <a:lnTo>
                                  <a:pt x="1045835" y="1045210"/>
                                </a:lnTo>
                                <a:lnTo>
                                  <a:pt x="1050408" y="1040130"/>
                                </a:lnTo>
                                <a:lnTo>
                                  <a:pt x="1054861" y="1036320"/>
                                </a:lnTo>
                                <a:lnTo>
                                  <a:pt x="1075298" y="1009650"/>
                                </a:lnTo>
                                <a:lnTo>
                                  <a:pt x="1079002" y="1004570"/>
                                </a:lnTo>
                                <a:lnTo>
                                  <a:pt x="1082573" y="999490"/>
                                </a:lnTo>
                                <a:lnTo>
                                  <a:pt x="1086006" y="993140"/>
                                </a:lnTo>
                                <a:lnTo>
                                  <a:pt x="1089301" y="988060"/>
                                </a:lnTo>
                                <a:lnTo>
                                  <a:pt x="1092458" y="981710"/>
                                </a:lnTo>
                                <a:lnTo>
                                  <a:pt x="1095473" y="976630"/>
                                </a:lnTo>
                                <a:lnTo>
                                  <a:pt x="1098343" y="970280"/>
                                </a:lnTo>
                                <a:lnTo>
                                  <a:pt x="1112465" y="933450"/>
                                </a:lnTo>
                                <a:lnTo>
                                  <a:pt x="1114289" y="928370"/>
                                </a:lnTo>
                                <a:lnTo>
                                  <a:pt x="1115957" y="922020"/>
                                </a:lnTo>
                                <a:lnTo>
                                  <a:pt x="1117469" y="915670"/>
                                </a:lnTo>
                                <a:lnTo>
                                  <a:pt x="1118825" y="908050"/>
                                </a:lnTo>
                                <a:lnTo>
                                  <a:pt x="1120023" y="901700"/>
                                </a:lnTo>
                                <a:lnTo>
                                  <a:pt x="1123548" y="871220"/>
                                </a:lnTo>
                                <a:lnTo>
                                  <a:pt x="1123628" y="869950"/>
                                </a:lnTo>
                                <a:lnTo>
                                  <a:pt x="1123869" y="863600"/>
                                </a:lnTo>
                                <a:lnTo>
                                  <a:pt x="1123869" y="278130"/>
                                </a:lnTo>
                                <a:lnTo>
                                  <a:pt x="1120023" y="240030"/>
                                </a:lnTo>
                                <a:lnTo>
                                  <a:pt x="1118825" y="233680"/>
                                </a:lnTo>
                                <a:lnTo>
                                  <a:pt x="1117469" y="226060"/>
                                </a:lnTo>
                                <a:lnTo>
                                  <a:pt x="1115957" y="219710"/>
                                </a:lnTo>
                                <a:lnTo>
                                  <a:pt x="1114289" y="213360"/>
                                </a:lnTo>
                                <a:lnTo>
                                  <a:pt x="1112465" y="208280"/>
                                </a:lnTo>
                                <a:lnTo>
                                  <a:pt x="1110488" y="201930"/>
                                </a:lnTo>
                                <a:lnTo>
                                  <a:pt x="1098343" y="171450"/>
                                </a:lnTo>
                                <a:lnTo>
                                  <a:pt x="1095473" y="165100"/>
                                </a:lnTo>
                                <a:lnTo>
                                  <a:pt x="1092458" y="160020"/>
                                </a:lnTo>
                                <a:lnTo>
                                  <a:pt x="1089301" y="153670"/>
                                </a:lnTo>
                                <a:lnTo>
                                  <a:pt x="1086006" y="148590"/>
                                </a:lnTo>
                                <a:lnTo>
                                  <a:pt x="1082573" y="142240"/>
                                </a:lnTo>
                                <a:lnTo>
                                  <a:pt x="1079002" y="137160"/>
                                </a:lnTo>
                                <a:lnTo>
                                  <a:pt x="1075298" y="132080"/>
                                </a:lnTo>
                                <a:lnTo>
                                  <a:pt x="1071465" y="125730"/>
                                </a:lnTo>
                                <a:lnTo>
                                  <a:pt x="1050408" y="101600"/>
                                </a:lnTo>
                                <a:lnTo>
                                  <a:pt x="1045835" y="96520"/>
                                </a:lnTo>
                                <a:lnTo>
                                  <a:pt x="1041148" y="91440"/>
                                </a:lnTo>
                                <a:lnTo>
                                  <a:pt x="1036354" y="87630"/>
                                </a:lnTo>
                                <a:lnTo>
                                  <a:pt x="1031452" y="82550"/>
                                </a:lnTo>
                                <a:lnTo>
                                  <a:pt x="999932" y="59690"/>
                                </a:lnTo>
                                <a:lnTo>
                                  <a:pt x="988707" y="53340"/>
                                </a:lnTo>
                                <a:lnTo>
                                  <a:pt x="982971" y="49530"/>
                                </a:lnTo>
                                <a:lnTo>
                                  <a:pt x="965329" y="41910"/>
                                </a:lnTo>
                                <a:lnTo>
                                  <a:pt x="959311" y="38100"/>
                                </a:lnTo>
                                <a:lnTo>
                                  <a:pt x="953232" y="36830"/>
                                </a:lnTo>
                                <a:lnTo>
                                  <a:pt x="940910" y="31750"/>
                                </a:lnTo>
                                <a:lnTo>
                                  <a:pt x="934668" y="30480"/>
                                </a:lnTo>
                                <a:lnTo>
                                  <a:pt x="928380" y="27940"/>
                                </a:lnTo>
                                <a:lnTo>
                                  <a:pt x="889898" y="20320"/>
                                </a:lnTo>
                                <a:lnTo>
                                  <a:pt x="883391" y="20320"/>
                                </a:lnTo>
                                <a:lnTo>
                                  <a:pt x="876867" y="19050"/>
                                </a:lnTo>
                                <a:lnTo>
                                  <a:pt x="960051" y="19050"/>
                                </a:lnTo>
                                <a:lnTo>
                                  <a:pt x="979439" y="26670"/>
                                </a:lnTo>
                                <a:lnTo>
                                  <a:pt x="991952" y="33020"/>
                                </a:lnTo>
                                <a:lnTo>
                                  <a:pt x="1004141" y="40640"/>
                                </a:lnTo>
                                <a:lnTo>
                                  <a:pt x="1016004" y="46990"/>
                                </a:lnTo>
                                <a:lnTo>
                                  <a:pt x="1049136" y="73660"/>
                                </a:lnTo>
                                <a:lnTo>
                                  <a:pt x="1078140" y="104140"/>
                                </a:lnTo>
                                <a:lnTo>
                                  <a:pt x="1086757" y="114300"/>
                                </a:lnTo>
                                <a:lnTo>
                                  <a:pt x="1094842" y="125730"/>
                                </a:lnTo>
                                <a:lnTo>
                                  <a:pt x="1102356" y="138430"/>
                                </a:lnTo>
                                <a:lnTo>
                                  <a:pt x="1109261" y="149860"/>
                                </a:lnTo>
                                <a:lnTo>
                                  <a:pt x="1126303" y="189230"/>
                                </a:lnTo>
                                <a:lnTo>
                                  <a:pt x="1137509" y="229870"/>
                                </a:lnTo>
                                <a:lnTo>
                                  <a:pt x="1142656" y="270510"/>
                                </a:lnTo>
                                <a:lnTo>
                                  <a:pt x="1142999" y="284480"/>
                                </a:lnTo>
                                <a:lnTo>
                                  <a:pt x="1142999" y="855980"/>
                                </a:lnTo>
                                <a:lnTo>
                                  <a:pt x="1139911" y="899160"/>
                                </a:lnTo>
                                <a:lnTo>
                                  <a:pt x="1130698" y="939800"/>
                                </a:lnTo>
                                <a:lnTo>
                                  <a:pt x="1115559" y="979170"/>
                                </a:lnTo>
                                <a:lnTo>
                                  <a:pt x="1102356" y="1003300"/>
                                </a:lnTo>
                                <a:lnTo>
                                  <a:pt x="1094842" y="1016000"/>
                                </a:lnTo>
                                <a:lnTo>
                                  <a:pt x="1086757" y="1027430"/>
                                </a:lnTo>
                                <a:lnTo>
                                  <a:pt x="1078140" y="1037590"/>
                                </a:lnTo>
                                <a:lnTo>
                                  <a:pt x="1068989" y="1049020"/>
                                </a:lnTo>
                                <a:lnTo>
                                  <a:pt x="1038529" y="1076960"/>
                                </a:lnTo>
                                <a:lnTo>
                                  <a:pt x="1004140" y="1101090"/>
                                </a:lnTo>
                                <a:lnTo>
                                  <a:pt x="991952" y="1108710"/>
                                </a:lnTo>
                                <a:lnTo>
                                  <a:pt x="979439" y="1115060"/>
                                </a:lnTo>
                                <a:lnTo>
                                  <a:pt x="96005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19224" y="5276850"/>
                            <a:ext cx="4229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619125">
                                <a:moveTo>
                                  <a:pt x="4122304" y="619124"/>
                                </a:moveTo>
                                <a:lnTo>
                                  <a:pt x="106794" y="619124"/>
                                </a:lnTo>
                                <a:lnTo>
                                  <a:pt x="99362" y="618392"/>
                                </a:lnTo>
                                <a:lnTo>
                                  <a:pt x="57038" y="604031"/>
                                </a:lnTo>
                                <a:lnTo>
                                  <a:pt x="23432" y="574566"/>
                                </a:lnTo>
                                <a:lnTo>
                                  <a:pt x="3660" y="534484"/>
                                </a:lnTo>
                                <a:lnTo>
                                  <a:pt x="0" y="512329"/>
                                </a:lnTo>
                                <a:lnTo>
                                  <a:pt x="0" y="504824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3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4122304" y="0"/>
                                </a:lnTo>
                                <a:lnTo>
                                  <a:pt x="4165473" y="11572"/>
                                </a:lnTo>
                                <a:lnTo>
                                  <a:pt x="4200928" y="38784"/>
                                </a:lnTo>
                                <a:lnTo>
                                  <a:pt x="4223270" y="77493"/>
                                </a:lnTo>
                                <a:lnTo>
                                  <a:pt x="4229099" y="106794"/>
                                </a:lnTo>
                                <a:lnTo>
                                  <a:pt x="4229099" y="512329"/>
                                </a:lnTo>
                                <a:lnTo>
                                  <a:pt x="4217526" y="555499"/>
                                </a:lnTo>
                                <a:lnTo>
                                  <a:pt x="4190314" y="590954"/>
                                </a:lnTo>
                                <a:lnTo>
                                  <a:pt x="4151606" y="613296"/>
                                </a:lnTo>
                                <a:lnTo>
                                  <a:pt x="4129737" y="618392"/>
                                </a:lnTo>
                                <a:lnTo>
                                  <a:pt x="4122304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334526"/>
                            <a:ext cx="310515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1009650">
                                <a:moveTo>
                                  <a:pt x="3105149" y="1009497"/>
                                </a:moveTo>
                                <a:lnTo>
                                  <a:pt x="0" y="1009497"/>
                                </a:lnTo>
                                <a:lnTo>
                                  <a:pt x="0" y="113387"/>
                                </a:lnTo>
                                <a:lnTo>
                                  <a:pt x="65342" y="99850"/>
                                </a:lnTo>
                                <a:lnTo>
                                  <a:pt x="122429" y="88985"/>
                                </a:lnTo>
                                <a:lnTo>
                                  <a:pt x="200805" y="75383"/>
                                </a:lnTo>
                                <a:lnTo>
                                  <a:pt x="281588" y="62824"/>
                                </a:lnTo>
                                <a:lnTo>
                                  <a:pt x="364584" y="51337"/>
                                </a:lnTo>
                                <a:lnTo>
                                  <a:pt x="449597" y="40950"/>
                                </a:lnTo>
                                <a:lnTo>
                                  <a:pt x="558386" y="29551"/>
                                </a:lnTo>
                                <a:lnTo>
                                  <a:pt x="669577" y="19954"/>
                                </a:lnTo>
                                <a:lnTo>
                                  <a:pt x="782761" y="12193"/>
                                </a:lnTo>
                                <a:lnTo>
                                  <a:pt x="897535" y="6299"/>
                                </a:lnTo>
                                <a:lnTo>
                                  <a:pt x="1013427" y="2294"/>
                                </a:lnTo>
                                <a:lnTo>
                                  <a:pt x="1153407" y="0"/>
                                </a:lnTo>
                                <a:lnTo>
                                  <a:pt x="1246900" y="0"/>
                                </a:lnTo>
                                <a:lnTo>
                                  <a:pt x="1386872" y="2294"/>
                                </a:lnTo>
                                <a:lnTo>
                                  <a:pt x="1502776" y="6299"/>
                                </a:lnTo>
                                <a:lnTo>
                                  <a:pt x="1617537" y="12193"/>
                                </a:lnTo>
                                <a:lnTo>
                                  <a:pt x="1730727" y="19954"/>
                                </a:lnTo>
                                <a:lnTo>
                                  <a:pt x="1841924" y="29551"/>
                                </a:lnTo>
                                <a:lnTo>
                                  <a:pt x="1950705" y="40950"/>
                                </a:lnTo>
                                <a:lnTo>
                                  <a:pt x="2035715" y="51337"/>
                                </a:lnTo>
                                <a:lnTo>
                                  <a:pt x="2118711" y="62824"/>
                                </a:lnTo>
                                <a:lnTo>
                                  <a:pt x="2199494" y="75383"/>
                                </a:lnTo>
                                <a:lnTo>
                                  <a:pt x="2277869" y="88985"/>
                                </a:lnTo>
                                <a:lnTo>
                                  <a:pt x="2334956" y="99850"/>
                                </a:lnTo>
                                <a:lnTo>
                                  <a:pt x="2390505" y="111269"/>
                                </a:lnTo>
                                <a:lnTo>
                                  <a:pt x="2444443" y="123226"/>
                                </a:lnTo>
                                <a:lnTo>
                                  <a:pt x="2496695" y="135704"/>
                                </a:lnTo>
                                <a:lnTo>
                                  <a:pt x="2547187" y="148687"/>
                                </a:lnTo>
                                <a:lnTo>
                                  <a:pt x="2611661" y="166751"/>
                                </a:lnTo>
                                <a:lnTo>
                                  <a:pt x="2672734" y="185638"/>
                                </a:lnTo>
                                <a:lnTo>
                                  <a:pt x="2730260" y="205301"/>
                                </a:lnTo>
                                <a:lnTo>
                                  <a:pt x="2770990" y="220529"/>
                                </a:lnTo>
                                <a:lnTo>
                                  <a:pt x="2809595" y="236148"/>
                                </a:lnTo>
                                <a:lnTo>
                                  <a:pt x="2846018" y="252135"/>
                                </a:lnTo>
                                <a:lnTo>
                                  <a:pt x="2891103" y="273986"/>
                                </a:lnTo>
                                <a:lnTo>
                                  <a:pt x="2932115" y="296401"/>
                                </a:lnTo>
                                <a:lnTo>
                                  <a:pt x="2968954" y="319327"/>
                                </a:lnTo>
                                <a:lnTo>
                                  <a:pt x="3001531" y="342707"/>
                                </a:lnTo>
                                <a:lnTo>
                                  <a:pt x="3036143" y="372483"/>
                                </a:lnTo>
                                <a:lnTo>
                                  <a:pt x="3063843" y="402770"/>
                                </a:lnTo>
                                <a:lnTo>
                                  <a:pt x="3087819" y="439630"/>
                                </a:lnTo>
                                <a:lnTo>
                                  <a:pt x="3101564" y="476858"/>
                                </a:lnTo>
                                <a:lnTo>
                                  <a:pt x="3105149" y="1009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5pt;margin-top:27.7pt;height:735.75pt;width:556.05pt;mso-position-horizontal-relative:page;mso-position-vertical-relative:page;z-index:-251630592;mso-width-relative:page;mso-height-relative:page;" coordsize="7061834,9344025" o:gfxdata="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">
                <o:lock v:ext="edit" aspectratio="f"/>
                <v:shape id="Image 6" o:spid="_x0000_s1026" o:spt="75" type="#_x0000_t75" style="position:absolute;left:0;top:0;height:9344023;width:7061298;" filled="f" o:preferrelative="t" stroked="f" coordsize="21600,21600" o:gfxdata="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97vr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f"/>
                </v:shape>
                <v:shape id="Graphic 7" o:spid="_x0000_s1026" o:spt="100" style="position:absolute;left:2657474;top:6677025;height:371475;width:1752600;" fillcolor="#FFFFFF" filled="t" stroked="f" coordsize="1752600,371475" o:gfxdata="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BumHvQAA&#10;ANoAAAAPAAAAAAAAAAEAIAAAACIAAABkcnMvZG93bnJldi54bWxQSwECFAAUAAAACACHTuJAMy8F&#10;njsAAAA5AAAAEAAAAAAAAAABACAAAAAMAQAAZHJzL3NoYXBleG1sLnhtbFBLBQYAAAAABgAGAFsB&#10;AAC2AwAAAAA=&#10;" path="m1566862,371474l185737,371474,176612,371251,131819,363478,90257,345056,54401,317073,26417,281216,7995,239654,222,194861,0,185737,222,176612,7995,131819,26417,90257,54401,54400,90257,26416,131819,7995,176612,223,185737,0,1566862,0,1612003,5567,1654419,21928,1691588,48106,1721296,82546,1741746,123173,1751707,167531,1752599,185737,1752376,194861,1744604,239654,1726181,281216,1698198,317073,1662341,345056,1620779,363478,1575987,371251,1566862,371474xe">
                  <v:fill on="t" opacity="13106f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408417;top:0;height:1047750;width:3653154;" fillcolor="#FFFFFF" filled="t" stroked="f" coordsize="3653154,1047750" o:gfxdata="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GlrnbUAAADaAAAADwAA&#10;AAAAAAABACAAAAAiAAAAZHJzL2Rvd25yZXYueG1sUEsBAhQAFAAAAAgAh07iQDMvBZ47AAAAOQAA&#10;ABAAAAAAAAAAAQAgAAAABAEAAGRycy9zaGFwZXhtbC54bWxQSwUGAAAAAAYABgBbAQAArgMAAAAA&#10;" path="m2211332,1047749l2141205,1046889,2071120,1044307,2001121,1040007,1931248,1033990,1861543,1026260,1792049,1016821,1722808,1005680,1653861,992843,1585249,978318,1517015,962114,1449200,944239,1381843,924706,1314986,903526,1248669,880711,1182931,856276,1117813,830235,1053354,802604,989592,773399,926567,742638,864315,710339,802875,676523,742283,641209,682576,604419,623790,566174,565960,526498,509121,485415,453307,442949,398553,399127,344890,353974,292352,307517,240969,259786,190774,210807,141796,160612,94064,109229,47607,56691,2454,3028,0,0,3652881,0,3652881,657462,3650190,659053,3589174,693618,3527318,726681,3464679,758211,3401276,788198,3337166,816616,3272368,843456,3206940,868695,3140903,892323,3074316,914321,3007199,934680,2939613,953384,2871577,970426,2803155,985791,2734365,999474,2665271,1011463,2595894,1021754,2526295,1030338,2456495,1037213,2386558,1042372,2316506,1045813,2246400,1047534,2211332,1047749xe">
                  <v:fill on="t" opacity="3341f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2962274;top:2295525;height:1143000;width:1143000;" fillcolor="#FFFFFF" filled="t" stroked="f" coordsize="1143000,1143000" o:gfxdata="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PO/OvQAA&#10;ANoAAAAPAAAAAAAAAAEAIAAAACIAAABkcnMvZG93bnJldi54bWxQSwECFAAUAAAACACHTuJAMy8F&#10;njsAAAA5AAAAEAAAAAAAAAABACAAAAAMAQAAZHJzL3NoYXBleG1sLnhtbFBLBQYAAAAABgAGAFsB&#10;AAC2AwAAAAA=&#10;" path="m857249,1142999l285749,1142999,271711,1142656,230002,1137509,189499,1126303,151046,1109261,115514,1086757,83694,1059305,56242,1027485,33738,991952,16696,953500,5490,912996,343,871288,0,857249,0,285749,3088,243838,12301,202800,27440,163559,48157,126995,74010,93863,104469,64859,138858,40643,176398,21751,216301,8565,257741,1372,285749,0,857249,0,899161,3088,940199,12301,979439,27440,1016003,48157,1049136,74010,1078140,104469,1102356,138858,1121248,176398,1134433,216301,1141627,257741,1142999,285749,1142999,857249,1139911,899161,1130698,940199,1115559,979439,1094842,1016004,1068989,1049136,1038529,1078140,1004140,1102356,966601,1121248,926698,1134433,885257,1141627,857249,1142999xe">
                  <v:fill on="t" opacity="976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2962275;top:2295525;height:1141730;width:1143000;" fillcolor="#FFFFFF" filled="t" stroked="f" coordsize="1143000,1141730" o:gfxdata="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Z2e74A&#10;AADbAAAADwAAAAAAAAABACAAAAAiAAAAZHJzL2Rvd25yZXYueG1sUEsBAhQAFAAAAAgAh07iQDMv&#10;BZ47AAAAOQAAABAAAAAAAAAAAQAgAAAADQEAAGRycy9zaGFwZXhtbC54bWxQSwUGAAAAAAYABgBb&#10;AQAAtwMAAAAA&#10;" path="m871287,1141730l271711,1141730,243838,1139190,202800,1130300,163559,1115060,138858,1101090,126995,1094740,93863,1068070,64859,1037590,56242,1027430,48157,1016000,40643,1003300,33738,991870,16696,952500,5490,911860,343,871220,0,855980,0,284480,3088,242570,12301,201930,27440,162560,40643,138430,48157,125730,56242,114300,64859,104140,74010,92710,104470,64770,138858,40640,151046,33020,202800,11430,243838,2540,271711,0,871288,0,899161,2540,926698,7620,940199,11430,960051,19050,266132,19050,259608,20320,253101,20320,214619,27940,208331,30480,202089,31750,189767,36830,183688,38100,177670,41910,160028,49530,154292,53340,148638,55880,116557,78740,106645,87630,101850,91440,97164,96520,92591,101600,88138,105410,67701,132080,63997,137160,60426,142240,56993,148590,53698,153670,50541,160020,47526,165100,44655,171450,30534,208280,28710,213360,27042,219710,25530,226060,24174,233680,22976,240030,19451,270510,19371,271780,19130,278130,19130,863600,22976,901700,24174,908050,25530,915670,27042,922020,28710,928370,30534,933450,32511,939800,44655,970280,47526,976630,50541,981710,53698,988060,56993,993140,60426,999490,63997,1004570,67701,1009650,71534,1016000,92591,1040130,97164,1045210,101850,1050290,106645,1054100,111547,1059180,143067,1082040,154292,1088390,160028,1092200,177670,1099820,183688,1103630,189767,1104900,202089,1109980,208331,1111250,214619,1113790,253101,1121410,259608,1121410,266132,1122680,960051,1122680,940199,1130300,926698,1134110,899160,1139190,871287,1141730xem960051,1122680l876867,1122680,883391,1121410,889898,1121410,928380,1113790,934668,1111250,940910,1109980,953232,1104900,959311,1103630,965329,1099820,982971,1092200,988707,1088390,994361,1085850,999932,1082040,1031452,1059180,1036354,1054100,1041148,1050290,1045835,1045210,1050408,1040130,1054861,1036320,1075298,1009650,1079002,1004570,1082573,999490,1086006,993140,1089301,988060,1092458,981710,1095473,976630,1098343,970280,1112465,933450,1114289,928370,1115957,922020,1117469,915670,1118825,908050,1120023,901700,1123548,871220,1123628,869950,1123869,863600,1123869,278130,1120023,240030,1118825,233680,1117469,226060,1115957,219710,1114289,213360,1112465,208280,1110488,201930,1098343,171450,1095473,165100,1092458,160020,1089301,153670,1086006,148590,1082573,142240,1079002,137160,1075298,132080,1071465,125730,1050408,101600,1045835,96520,1041148,91440,1036354,87630,1031452,82550,999932,59690,988707,53340,982971,49530,965329,41910,959311,38100,953232,36830,940910,31750,934668,30480,928380,27940,889898,20320,883391,20320,876867,19050,960051,19050,979439,26670,991952,33020,1004141,40640,1016004,46990,1049136,73660,1078140,104140,1086757,114300,1094842,125730,1102356,138430,1109261,149860,1126303,189230,1137509,229870,1142656,270510,1142999,284480,1142999,855980,1139911,899160,1130698,939800,1115559,979170,1102356,1003300,1094842,1016000,1086757,1027430,1078140,1037590,1068989,1049020,1038529,1076960,1004140,1101090,991952,1108710,979439,1115060,960051,1122680xe">
                  <v:fill on="t" opacity="13106f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1419224;top:5276850;height:619125;width:4229100;" fillcolor="#FFFFFF" filled="t" stroked="f" coordsize="4229100,619125" o:gfxdata="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E1568AAAA&#10;2wAAAA8AAAAAAAAAAQAgAAAAIgAAAGRycy9kb3ducmV2LnhtbFBLAQIUABQAAAAIAIdO4kAzLwWe&#10;OwAAADkAAAAQAAAAAAAAAAEAIAAAAAsBAABkcnMvc2hhcGV4bWwueG1sUEsFBgAAAAAGAAYAWwEA&#10;ALUDAAAAAA==&#10;" path="m4122304,619124l106794,619124,99362,618392,57038,604031,23432,574566,3660,534484,0,512329,0,504824,0,106794,11572,63625,38784,28170,77493,5828,106794,0,4122304,0,4165473,11572,4200928,38784,4223270,77493,4229099,106794,4229099,512329,4217526,555499,4190314,590954,4151606,613296,4129737,618392,4122304,619124xe">
                  <v:fill on="t" opacity="976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8334526;height:1009650;width:3105150;" fillcolor="#FFFFFF" filled="t" stroked="f" coordsize="3105150,1009650" o:gfxdata="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BahHbgAAADbAAAA&#10;DwAAAAAAAAABACAAAAAiAAAAZHJzL2Rvd25yZXYueG1sUEsBAhQAFAAAAAgAh07iQDMvBZ47AAAA&#10;OQAAABAAAAAAAAAAAQAgAAAABwEAAGRycy9zaGFwZXhtbC54bWxQSwUGAAAAAAYABgBbAQAAsQMA&#10;AAAA&#10;" path="m3105149,1009497l0,1009497,0,113387,65342,99850,122429,88985,200805,75383,281588,62824,364584,51337,449597,40950,558386,29551,669577,19954,782761,12193,897535,6299,1013427,2294,1153407,0,1246900,0,1386872,2294,1502776,6299,1617537,12193,1730727,19954,1841924,29551,1950705,40950,2035715,51337,2118711,62824,2199494,75383,2277869,88985,2334956,99850,2390505,111269,2444443,123226,2496695,135704,2547187,148687,2611661,166751,2672734,185638,2730260,205301,2770990,220529,2809595,236148,2846018,252135,2891103,273986,2932115,296401,2968954,319327,3001531,342707,3036143,372483,3063843,402770,3087819,439630,3101564,476858,3105149,1009497xe">
                  <v:fill on="t" opacity="2056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2F4551BE">
      <w:pPr>
        <w:pStyle w:val="7"/>
        <w:rPr>
          <w:rFonts w:ascii="Times New Roman"/>
          <w:sz w:val="72"/>
        </w:rPr>
      </w:pPr>
    </w:p>
    <w:p w14:paraId="4E69F844">
      <w:pPr>
        <w:pStyle w:val="7"/>
        <w:rPr>
          <w:rFonts w:ascii="Times New Roman"/>
          <w:sz w:val="72"/>
        </w:rPr>
      </w:pPr>
    </w:p>
    <w:p w14:paraId="41F8673D">
      <w:pPr>
        <w:pStyle w:val="7"/>
        <w:spacing w:before="636"/>
        <w:rPr>
          <w:rFonts w:ascii="Times New Roman"/>
          <w:sz w:val="72"/>
        </w:rPr>
      </w:pPr>
    </w:p>
    <w:p w14:paraId="62567116">
      <w:pPr>
        <w:spacing w:before="1"/>
        <w:ind w:left="198" w:right="0" w:firstLine="0"/>
        <w:jc w:val="center"/>
        <w:rPr>
          <w:rFonts w:ascii="Segoe UI Emoji" w:eastAsia="Segoe UI Emoji"/>
          <w:sz w:val="79"/>
        </w:rPr>
      </w:pPr>
      <w:r>
        <w:rPr>
          <w:rFonts w:ascii="Segoe UI Emoji" w:eastAsia="Segoe UI Emoji"/>
          <w:color w:val="FFFFFF"/>
          <w:spacing w:val="-10"/>
          <w:sz w:val="79"/>
        </w:rPr>
        <w:t>📋</w:t>
      </w:r>
    </w:p>
    <w:p w14:paraId="319F2375">
      <w:pPr>
        <w:pStyle w:val="7"/>
        <w:rPr>
          <w:rFonts w:ascii="Segoe UI Emoji"/>
        </w:rPr>
      </w:pPr>
    </w:p>
    <w:p w14:paraId="4A9D092E">
      <w:pPr>
        <w:pStyle w:val="7"/>
        <w:rPr>
          <w:rFonts w:ascii="Segoe UI Emoji"/>
        </w:rPr>
      </w:pPr>
    </w:p>
    <w:p w14:paraId="35295422">
      <w:pPr>
        <w:pStyle w:val="7"/>
        <w:rPr>
          <w:rFonts w:ascii="Segoe UI Emoji"/>
        </w:rPr>
      </w:pPr>
    </w:p>
    <w:p w14:paraId="5B9F4D4B">
      <w:pPr>
        <w:pStyle w:val="7"/>
        <w:spacing w:before="118"/>
        <w:rPr>
          <w:rFonts w:ascii="Segoe UI Emoji"/>
        </w:rPr>
      </w:pPr>
      <w:r>
        <w:rPr>
          <w:rFonts w:ascii="Segoe UI Emoji"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2154555</wp:posOffset>
                </wp:positionH>
                <wp:positionV relativeFrom="paragraph">
                  <wp:posOffset>259080</wp:posOffset>
                </wp:positionV>
                <wp:extent cx="3502660" cy="558165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660" cy="55816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txbx>
                        <w:txbxContent>
                          <w:p w14:paraId="04681AED">
                            <w:pPr>
                              <w:spacing w:before="0" w:line="830" w:lineRule="exact"/>
                              <w:ind w:left="159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63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6"/>
                                <w:sz w:val="63"/>
                              </w:rPr>
                              <w:t>MANUAL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31"/>
                                <w:sz w:val="63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sz w:val="63"/>
                              </w:rPr>
                              <w:t>BOOK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169.65pt;margin-top:20.4pt;height:43.95pt;width:275.8pt;mso-position-horizontal-relative:page;mso-wrap-distance-bottom:0pt;mso-wrap-distance-top:0pt;z-index:-251595776;mso-width-relative:page;mso-height-relative:page;" fillcolor="#000000" filled="t" stroked="f" coordsize="21600,21600" o:gfxdata="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nUnqT2AAAAAoBAAAPAAAAAAAA&#10;AAEAIAAAACIAAABkcnMvZG93bnJldi54bWxQSwECFAAUAAAACACHTuJA3yCBp9kBAADLAwAADgAA&#10;AAAAAAABACAAAAAnAQAAZHJzL2Uyb0RvYy54bWxQSwUGAAAAAAYABgBZAQAAcgUAAAAA&#10;">
                <v:fill on="t" opacity="13106f" focussize="0,0"/>
                <v:stroke on="f"/>
                <v:imagedata o:title=""/>
                <o:lock v:ext="edit" aspectratio="f"/>
                <v:textbox inset="0mm,0mm,0mm,0mm">
                  <w:txbxContent>
                    <w:p w14:paraId="04681AED">
                      <w:pPr>
                        <w:spacing w:before="0" w:line="830" w:lineRule="exact"/>
                        <w:ind w:left="159" w:right="0" w:firstLine="0"/>
                        <w:jc w:val="left"/>
                        <w:rPr>
                          <w:rFonts w:ascii="Arial Black"/>
                          <w:color w:val="000000"/>
                          <w:sz w:val="63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6"/>
                          <w:sz w:val="63"/>
                        </w:rPr>
                        <w:t>MANUAL</w:t>
                      </w:r>
                      <w:r>
                        <w:rPr>
                          <w:rFonts w:ascii="Arial Black"/>
                          <w:color w:val="FFFFFF"/>
                          <w:spacing w:val="-31"/>
                          <w:sz w:val="63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sz w:val="63"/>
                        </w:rPr>
                        <w:t>BOOK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FC627A8">
      <w:pPr>
        <w:spacing w:before="360"/>
        <w:ind w:left="359" w:right="0" w:firstLine="0"/>
        <w:jc w:val="center"/>
        <w:rPr>
          <w:sz w:val="30"/>
        </w:rPr>
      </w:pPr>
      <w:r>
        <w:rPr>
          <w:color w:val="FEFEFE"/>
          <w:sz w:val="30"/>
        </w:rPr>
        <w:t>Panduan Penggunaan Halaman</w:t>
      </w:r>
      <w:r>
        <w:rPr>
          <w:color w:val="FEFEFE"/>
          <w:spacing w:val="-17"/>
          <w:sz w:val="30"/>
        </w:rPr>
        <w:t xml:space="preserve"> </w:t>
      </w:r>
      <w:r>
        <w:rPr>
          <w:color w:val="FEFEFE"/>
          <w:spacing w:val="-2"/>
          <w:sz w:val="30"/>
        </w:rPr>
        <w:t>Administrator</w:t>
      </w:r>
    </w:p>
    <w:p w14:paraId="419C0B43">
      <w:pPr>
        <w:pStyle w:val="7"/>
        <w:rPr>
          <w:sz w:val="36"/>
        </w:rPr>
      </w:pPr>
    </w:p>
    <w:p w14:paraId="0A85B985">
      <w:pPr>
        <w:pStyle w:val="7"/>
        <w:rPr>
          <w:sz w:val="36"/>
        </w:rPr>
      </w:pPr>
    </w:p>
    <w:p w14:paraId="16BFD9E3">
      <w:pPr>
        <w:spacing w:before="1"/>
        <w:ind w:left="359" w:right="0" w:firstLine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FFFFFF"/>
          <w:sz w:val="36"/>
        </w:rPr>
        <w:t xml:space="preserve">JITU — Sistem Perizinan </w:t>
      </w:r>
      <w:r>
        <w:rPr>
          <w:rFonts w:ascii="Arial" w:hAnsi="Arial"/>
          <w:b/>
          <w:color w:val="FFFFFF"/>
          <w:spacing w:val="-2"/>
          <w:sz w:val="36"/>
        </w:rPr>
        <w:t>Terpadu</w:t>
      </w:r>
    </w:p>
    <w:p w14:paraId="4FC6909E">
      <w:pPr>
        <w:pStyle w:val="7"/>
        <w:spacing w:before="323"/>
        <w:rPr>
          <w:rFonts w:ascii="Arial"/>
          <w:b/>
          <w:sz w:val="36"/>
        </w:rPr>
      </w:pPr>
    </w:p>
    <w:p w14:paraId="19725166">
      <w:pPr>
        <w:spacing w:before="0"/>
        <w:ind w:left="359" w:right="0" w:firstLine="0"/>
        <w:jc w:val="center"/>
        <w:rPr>
          <w:sz w:val="30"/>
        </w:rPr>
      </w:pPr>
      <w:r>
        <w:rPr>
          <w:color w:val="FEFEFE"/>
          <w:sz w:val="30"/>
        </w:rPr>
        <w:t xml:space="preserve">Kabupaten </w:t>
      </w:r>
      <w:r>
        <w:rPr>
          <w:color w:val="FEFEFE"/>
          <w:spacing w:val="-2"/>
          <w:sz w:val="30"/>
        </w:rPr>
        <w:t>Banjarnegara</w:t>
      </w:r>
    </w:p>
    <w:p w14:paraId="62730A50">
      <w:pPr>
        <w:pStyle w:val="7"/>
        <w:rPr>
          <w:sz w:val="21"/>
        </w:rPr>
      </w:pPr>
    </w:p>
    <w:p w14:paraId="3AF1D987">
      <w:pPr>
        <w:pStyle w:val="7"/>
        <w:spacing w:before="126"/>
        <w:rPr>
          <w:sz w:val="21"/>
        </w:rPr>
      </w:pPr>
    </w:p>
    <w:p w14:paraId="6C685890">
      <w:pPr>
        <w:spacing w:before="0"/>
        <w:ind w:left="359" w:right="0" w:firstLine="0"/>
        <w:jc w:val="center"/>
        <w:rPr>
          <w:sz w:val="21"/>
        </w:rPr>
      </w:pPr>
      <w:r>
        <w:rPr>
          <w:color w:val="FFFFFF"/>
          <w:sz w:val="21"/>
        </w:rPr>
        <w:t>Versi</w:t>
      </w:r>
      <w:r>
        <w:rPr>
          <w:color w:val="FFFFFF"/>
          <w:spacing w:val="-3"/>
          <w:sz w:val="21"/>
        </w:rPr>
        <w:t xml:space="preserve"> </w:t>
      </w:r>
      <w:r>
        <w:rPr>
          <w:color w:val="FFFFFF"/>
          <w:sz w:val="21"/>
        </w:rPr>
        <w:t>1.0</w:t>
      </w:r>
      <w:r>
        <w:rPr>
          <w:color w:val="FFFFFF"/>
          <w:spacing w:val="-3"/>
          <w:sz w:val="21"/>
        </w:rPr>
        <w:t xml:space="preserve"> </w:t>
      </w:r>
      <w:r>
        <w:rPr>
          <w:color w:val="FFFFFF"/>
          <w:sz w:val="21"/>
        </w:rPr>
        <w:t>—</w:t>
      </w:r>
      <w:r>
        <w:rPr>
          <w:color w:val="FFFFFF"/>
          <w:spacing w:val="-3"/>
          <w:sz w:val="21"/>
        </w:rPr>
        <w:t xml:space="preserve"> </w:t>
      </w:r>
      <w:r>
        <w:rPr>
          <w:color w:val="FFFFFF"/>
          <w:sz w:val="21"/>
        </w:rPr>
        <w:t>Juni</w:t>
      </w:r>
      <w:r>
        <w:rPr>
          <w:color w:val="FFFFFF"/>
          <w:spacing w:val="-3"/>
          <w:sz w:val="21"/>
        </w:rPr>
        <w:t xml:space="preserve"> </w:t>
      </w:r>
      <w:r>
        <w:rPr>
          <w:color w:val="FFFFFF"/>
          <w:spacing w:val="-4"/>
          <w:sz w:val="21"/>
        </w:rPr>
        <w:t>2026</w:t>
      </w:r>
    </w:p>
    <w:p w14:paraId="21988C28">
      <w:pPr>
        <w:pStyle w:val="7"/>
        <w:rPr>
          <w:sz w:val="19"/>
        </w:rPr>
      </w:pPr>
    </w:p>
    <w:p w14:paraId="407550F5">
      <w:pPr>
        <w:pStyle w:val="7"/>
        <w:rPr>
          <w:sz w:val="19"/>
        </w:rPr>
      </w:pPr>
    </w:p>
    <w:p w14:paraId="7582868C">
      <w:pPr>
        <w:pStyle w:val="7"/>
        <w:rPr>
          <w:sz w:val="19"/>
        </w:rPr>
      </w:pPr>
    </w:p>
    <w:p w14:paraId="1AFAA860">
      <w:pPr>
        <w:pStyle w:val="7"/>
        <w:rPr>
          <w:sz w:val="19"/>
        </w:rPr>
      </w:pPr>
    </w:p>
    <w:p w14:paraId="693625E8">
      <w:pPr>
        <w:pStyle w:val="7"/>
        <w:rPr>
          <w:sz w:val="19"/>
        </w:rPr>
      </w:pPr>
    </w:p>
    <w:p w14:paraId="196F79C8">
      <w:pPr>
        <w:pStyle w:val="7"/>
        <w:rPr>
          <w:sz w:val="19"/>
        </w:rPr>
      </w:pPr>
    </w:p>
    <w:p w14:paraId="50723736">
      <w:pPr>
        <w:pStyle w:val="7"/>
        <w:rPr>
          <w:sz w:val="19"/>
        </w:rPr>
      </w:pPr>
    </w:p>
    <w:p w14:paraId="6CA6EB91">
      <w:pPr>
        <w:pStyle w:val="7"/>
        <w:rPr>
          <w:sz w:val="19"/>
        </w:rPr>
      </w:pPr>
    </w:p>
    <w:p w14:paraId="180C21B9">
      <w:pPr>
        <w:pStyle w:val="7"/>
        <w:rPr>
          <w:sz w:val="19"/>
        </w:rPr>
      </w:pPr>
    </w:p>
    <w:p w14:paraId="42E89D86">
      <w:pPr>
        <w:pStyle w:val="7"/>
        <w:rPr>
          <w:sz w:val="19"/>
        </w:rPr>
      </w:pPr>
    </w:p>
    <w:p w14:paraId="14FEF822">
      <w:pPr>
        <w:pStyle w:val="7"/>
        <w:rPr>
          <w:sz w:val="19"/>
        </w:rPr>
      </w:pPr>
    </w:p>
    <w:p w14:paraId="65254371">
      <w:pPr>
        <w:pStyle w:val="7"/>
        <w:rPr>
          <w:sz w:val="19"/>
        </w:rPr>
      </w:pPr>
    </w:p>
    <w:p w14:paraId="6009F2CD">
      <w:pPr>
        <w:pStyle w:val="7"/>
        <w:spacing w:before="72"/>
        <w:rPr>
          <w:sz w:val="19"/>
        </w:rPr>
      </w:pPr>
    </w:p>
    <w:p w14:paraId="6885D8AB">
      <w:pPr>
        <w:spacing w:before="0"/>
        <w:ind w:left="1026" w:right="0" w:firstLine="0"/>
        <w:jc w:val="center"/>
        <w:rPr>
          <w:sz w:val="19"/>
        </w:rPr>
      </w:pPr>
      <w:r>
        <w:rPr>
          <w:color w:val="FEFEFE"/>
          <w:sz w:val="19"/>
        </w:rPr>
        <w:t>Dokumen</w:t>
      </w:r>
      <w:r>
        <w:rPr>
          <w:color w:val="FEFEFE"/>
          <w:spacing w:val="11"/>
          <w:sz w:val="19"/>
        </w:rPr>
        <w:t xml:space="preserve"> </w:t>
      </w:r>
      <w:r>
        <w:rPr>
          <w:color w:val="FEFEFE"/>
          <w:sz w:val="19"/>
        </w:rPr>
        <w:t>ini</w:t>
      </w:r>
      <w:r>
        <w:rPr>
          <w:color w:val="FEFEFE"/>
          <w:spacing w:val="11"/>
          <w:sz w:val="19"/>
        </w:rPr>
        <w:t xml:space="preserve"> </w:t>
      </w:r>
      <w:r>
        <w:rPr>
          <w:color w:val="FEFEFE"/>
          <w:sz w:val="19"/>
        </w:rPr>
        <w:t>bersifat</w:t>
      </w:r>
      <w:r>
        <w:rPr>
          <w:color w:val="FEFEFE"/>
          <w:spacing w:val="11"/>
          <w:sz w:val="19"/>
        </w:rPr>
        <w:t xml:space="preserve"> </w:t>
      </w:r>
      <w:r>
        <w:rPr>
          <w:color w:val="FEFEFE"/>
          <w:sz w:val="19"/>
        </w:rPr>
        <w:t>rahasia</w:t>
      </w:r>
      <w:r>
        <w:rPr>
          <w:color w:val="FEFEFE"/>
          <w:spacing w:val="11"/>
          <w:sz w:val="19"/>
        </w:rPr>
        <w:t xml:space="preserve"> </w:t>
      </w:r>
      <w:r>
        <w:rPr>
          <w:color w:val="FEFEFE"/>
          <w:sz w:val="19"/>
        </w:rPr>
        <w:t>dan</w:t>
      </w:r>
      <w:r>
        <w:rPr>
          <w:color w:val="FEFEFE"/>
          <w:spacing w:val="11"/>
          <w:sz w:val="19"/>
        </w:rPr>
        <w:t xml:space="preserve"> </w:t>
      </w:r>
      <w:r>
        <w:rPr>
          <w:color w:val="FEFEFE"/>
          <w:sz w:val="19"/>
        </w:rPr>
        <w:t>hanya</w:t>
      </w:r>
      <w:r>
        <w:rPr>
          <w:color w:val="FEFEFE"/>
          <w:spacing w:val="12"/>
          <w:sz w:val="19"/>
        </w:rPr>
        <w:t xml:space="preserve"> </w:t>
      </w:r>
      <w:r>
        <w:rPr>
          <w:color w:val="FEFEFE"/>
          <w:sz w:val="19"/>
        </w:rPr>
        <w:t>untuk</w:t>
      </w:r>
      <w:r>
        <w:rPr>
          <w:color w:val="FEFEFE"/>
          <w:spacing w:val="11"/>
          <w:sz w:val="19"/>
        </w:rPr>
        <w:t xml:space="preserve"> </w:t>
      </w:r>
      <w:r>
        <w:rPr>
          <w:color w:val="FEFEFE"/>
          <w:sz w:val="19"/>
        </w:rPr>
        <w:t>penggunaan</w:t>
      </w:r>
      <w:r>
        <w:rPr>
          <w:color w:val="FEFEFE"/>
          <w:spacing w:val="11"/>
          <w:sz w:val="19"/>
        </w:rPr>
        <w:t xml:space="preserve"> </w:t>
      </w:r>
      <w:r>
        <w:rPr>
          <w:color w:val="FEFEFE"/>
          <w:sz w:val="19"/>
        </w:rPr>
        <w:t>internal.</w:t>
      </w:r>
      <w:r>
        <w:rPr>
          <w:color w:val="FEFEFE"/>
          <w:spacing w:val="11"/>
          <w:sz w:val="19"/>
        </w:rPr>
        <w:t xml:space="preserve"> </w:t>
      </w:r>
      <w:r>
        <w:rPr>
          <w:color w:val="FEFEFE"/>
          <w:sz w:val="19"/>
        </w:rPr>
        <w:t>©</w:t>
      </w:r>
      <w:r>
        <w:rPr>
          <w:color w:val="FEFEFE"/>
          <w:spacing w:val="11"/>
          <w:sz w:val="19"/>
        </w:rPr>
        <w:t xml:space="preserve"> </w:t>
      </w:r>
      <w:r>
        <w:rPr>
          <w:color w:val="FEFEFE"/>
          <w:sz w:val="19"/>
        </w:rPr>
        <w:t>2026</w:t>
      </w:r>
    </w:p>
    <w:p w14:paraId="1F82C2FE">
      <w:pPr>
        <w:spacing w:after="0"/>
        <w:jc w:val="left"/>
        <w:rPr>
          <w:sz w:val="19"/>
        </w:rPr>
        <w:sectPr>
          <w:headerReference r:id="rId5" w:type="default"/>
          <w:footerReference r:id="rId6" w:type="default"/>
          <w:type w:val="continuous"/>
          <w:pgSz w:w="12240" w:h="15840"/>
          <w:pgMar w:top="500" w:right="1080" w:bottom="460" w:left="720" w:header="284" w:footer="275" w:gutter="0"/>
          <w:pgNumType w:start="1"/>
          <w:cols w:space="720" w:num="1"/>
        </w:sectPr>
      </w:pPr>
    </w:p>
    <w:p w14:paraId="51FA9D7F">
      <w:pPr>
        <w:pStyle w:val="7"/>
        <w:spacing w:before="414"/>
        <w:rPr>
          <w:sz w:val="42"/>
        </w:rPr>
      </w:pPr>
    </w:p>
    <w:p w14:paraId="5A8CC1F2">
      <w:pPr>
        <w:spacing w:before="0"/>
        <w:ind w:left="314" w:right="0" w:firstLine="0"/>
        <w:jc w:val="center"/>
        <w:rPr>
          <w:rFonts w:ascii="Arial"/>
          <w:b/>
          <w:sz w:val="42"/>
        </w:rPr>
      </w:pPr>
      <w:r>
        <w:rPr>
          <w:rFonts w:ascii="Arial"/>
          <w:b/>
          <w:color w:val="111726"/>
          <w:spacing w:val="32"/>
          <w:sz w:val="42"/>
        </w:rPr>
        <w:t>DAFTAR</w:t>
      </w:r>
      <w:r>
        <w:rPr>
          <w:rFonts w:ascii="Arial"/>
          <w:b/>
          <w:color w:val="111726"/>
          <w:spacing w:val="31"/>
          <w:w w:val="150"/>
          <w:sz w:val="42"/>
        </w:rPr>
        <w:t xml:space="preserve"> </w:t>
      </w:r>
      <w:r>
        <w:rPr>
          <w:rFonts w:ascii="Arial"/>
          <w:b/>
          <w:color w:val="111726"/>
          <w:spacing w:val="25"/>
          <w:sz w:val="42"/>
        </w:rPr>
        <w:t>ISI</w:t>
      </w:r>
    </w:p>
    <w:p w14:paraId="7E9D3C96">
      <w:pPr>
        <w:pStyle w:val="7"/>
        <w:spacing w:before="62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3504565</wp:posOffset>
                </wp:positionH>
                <wp:positionV relativeFrom="paragraph">
                  <wp:posOffset>200660</wp:posOffset>
                </wp:positionV>
                <wp:extent cx="762000" cy="28575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 h="28575">
                              <a:moveTo>
                                <a:pt x="7619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761999" y="0"/>
                              </a:lnTo>
                              <a:lnTo>
                                <a:pt x="7619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275.95pt;margin-top:15.8pt;height:2.25pt;width:60pt;mso-position-horizontal-relative:page;mso-wrap-distance-bottom:0pt;mso-wrap-distance-top:0pt;z-index:-251594752;mso-width-relative:page;mso-height-relative:page;" fillcolor="#1F2937" filled="t" stroked="f" coordsize="762000,28575" o:gfxdata="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O&#10;m3bl1wAAAAkBAAAPAAAAAAAAAAEAIAAAACIAAABkcnMvZG93bnJldi54bWxQSwECFAAUAAAACACH&#10;TuJASPN9CSUCAADhBAAADgAAAAAAAAABACAAAAAmAQAAZHJzL2Uyb0RvYy54bWxQSwUGAAAAAAYA&#10;BgBZAQAAvQUAAAAA&#10;" path="m761999,28574l0,28574,0,0,761999,0,761999,2857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98756F">
      <w:pPr>
        <w:pStyle w:val="7"/>
        <w:rPr>
          <w:rFonts w:ascii="Arial"/>
          <w:b/>
        </w:rPr>
      </w:pPr>
    </w:p>
    <w:p w14:paraId="3565CB66">
      <w:pPr>
        <w:pStyle w:val="7"/>
        <w:spacing w:before="19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282575</wp:posOffset>
                </wp:positionV>
                <wp:extent cx="5924550" cy="190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0" h="19050">
                              <a:moveTo>
                                <a:pt x="5924550" y="0"/>
                              </a:moveTo>
                              <a:lnTo>
                                <a:pt x="52578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257800" y="19050"/>
                              </a:lnTo>
                              <a:lnTo>
                                <a:pt x="5924550" y="19050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2.7pt;margin-top:22.25pt;height:1.5pt;width:466.5pt;mso-position-horizontal-relative:page;mso-wrap-distance-bottom:0pt;mso-wrap-distance-top:0pt;z-index:-251594752;mso-width-relative:page;mso-height-relative:page;" fillcolor="#1F2937" filled="t" stroked="f" coordsize="5924550,19050" o:gfxdata="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YKOoe2QAAAAoBAAAPAAAAAAAAAAEAIAAAACIAAABkcnMvZG93bnJldi54bWxQ&#10;SwECFAAUAAAACACHTuJAf4Q37i8CAAA6BQAADgAAAAAAAAABACAAAAAoAQAAZHJzL2Uyb0RvYy54&#10;bWxQSwUGAAAAAAYABgBZAQAAyQUAAAAA&#10;" path="m5924550,0l5257800,0,0,0,0,19050,5257800,19050,5924550,19050,59245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EADBA1E">
      <w:pPr>
        <w:tabs>
          <w:tab w:val="left" w:pos="8675"/>
        </w:tabs>
        <w:spacing w:before="195"/>
        <w:ind w:left="337" w:right="0" w:firstLine="0"/>
        <w:jc w:val="center"/>
        <w:rPr>
          <w:rFonts w:ascii="Arial"/>
          <w:b/>
          <w:sz w:val="16"/>
        </w:rPr>
      </w:pPr>
      <w:r>
        <w:rPr>
          <w:rFonts w:ascii="Arial"/>
          <w:b/>
          <w:color w:val="1F2937"/>
          <w:sz w:val="16"/>
        </w:rPr>
        <w:t>J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U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D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U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pacing w:val="-10"/>
          <w:sz w:val="16"/>
        </w:rPr>
        <w:t>L</w:t>
      </w:r>
      <w:r>
        <w:rPr>
          <w:rFonts w:ascii="Arial"/>
          <w:b/>
          <w:color w:val="1F2937"/>
          <w:sz w:val="16"/>
        </w:rPr>
        <w:tab/>
      </w:r>
      <w:r>
        <w:rPr>
          <w:rFonts w:ascii="Arial"/>
          <w:b/>
          <w:color w:val="1F2937"/>
          <w:sz w:val="16"/>
        </w:rPr>
        <w:t>H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L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M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pacing w:val="-10"/>
          <w:sz w:val="16"/>
        </w:rPr>
        <w:t>N</w:t>
      </w:r>
    </w:p>
    <w:p w14:paraId="10F76FCB">
      <w:pPr>
        <w:pStyle w:val="7"/>
        <w:spacing w:before="10"/>
        <w:rPr>
          <w:rFonts w:ascii="Arial"/>
          <w:b/>
          <w:sz w:val="17"/>
        </w:rPr>
      </w:pPr>
    </w:p>
    <w:tbl>
      <w:tblPr>
        <w:tblStyle w:val="6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9"/>
        <w:gridCol w:w="8273"/>
        <w:gridCol w:w="330"/>
      </w:tblGrid>
      <w:tr w14:paraId="3166D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29" w:type="dxa"/>
            <w:tcBorders>
              <w:top w:val="single" w:color="1F2937" w:sz="12" w:space="0"/>
            </w:tcBorders>
          </w:tcPr>
          <w:p w14:paraId="26E3E6BA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1</w:t>
            </w:r>
          </w:p>
        </w:tc>
        <w:tc>
          <w:tcPr>
            <w:tcW w:w="8273" w:type="dxa"/>
            <w:tcBorders>
              <w:top w:val="single" w:color="1F2937" w:sz="12" w:space="0"/>
            </w:tcBorders>
          </w:tcPr>
          <w:p w14:paraId="132C2E91">
            <w:pPr>
              <w:pStyle w:val="11"/>
              <w:tabs>
                <w:tab w:val="left" w:pos="8120"/>
              </w:tabs>
              <w:spacing w:before="172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Pendahuluan</w:t>
            </w:r>
            <w:r>
              <w:rPr>
                <w:rFonts w:ascii="Arial"/>
                <w:b/>
                <w:color w:val="111726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  <w:tcBorders>
              <w:top w:val="single" w:color="1F2937" w:sz="12" w:space="0"/>
            </w:tcBorders>
          </w:tcPr>
          <w:p w14:paraId="1334AF71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4</w:t>
            </w:r>
          </w:p>
        </w:tc>
      </w:tr>
      <w:tr w14:paraId="24DD1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29" w:type="dxa"/>
          </w:tcPr>
          <w:p w14:paraId="6B26971D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1.1</w:t>
            </w:r>
          </w:p>
        </w:tc>
        <w:tc>
          <w:tcPr>
            <w:tcW w:w="8273" w:type="dxa"/>
          </w:tcPr>
          <w:p w14:paraId="66BE02E9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Tentang Aplikasi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09FDF858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4</w:t>
            </w:r>
          </w:p>
        </w:tc>
      </w:tr>
      <w:tr w14:paraId="39F9E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29" w:type="dxa"/>
          </w:tcPr>
          <w:p w14:paraId="44DB3B76">
            <w:pPr>
              <w:pStyle w:val="11"/>
              <w:spacing w:before="113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1.2</w:t>
            </w:r>
          </w:p>
        </w:tc>
        <w:tc>
          <w:tcPr>
            <w:tcW w:w="8273" w:type="dxa"/>
          </w:tcPr>
          <w:p w14:paraId="24EDC863">
            <w:pPr>
              <w:pStyle w:val="11"/>
              <w:tabs>
                <w:tab w:val="left" w:pos="8059"/>
              </w:tabs>
              <w:spacing w:before="113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Tujuan Manual Book</w:t>
            </w:r>
            <w:r>
              <w:rPr>
                <w:color w:val="374050"/>
                <w:spacing w:val="43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57616C0B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4</w:t>
            </w:r>
          </w:p>
        </w:tc>
      </w:tr>
      <w:tr w14:paraId="302D2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29" w:type="dxa"/>
          </w:tcPr>
          <w:p w14:paraId="14C36D5A">
            <w:pPr>
              <w:pStyle w:val="11"/>
              <w:spacing w:before="120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1.3</w:t>
            </w:r>
          </w:p>
        </w:tc>
        <w:tc>
          <w:tcPr>
            <w:tcW w:w="8273" w:type="dxa"/>
          </w:tcPr>
          <w:p w14:paraId="6653942E">
            <w:pPr>
              <w:pStyle w:val="11"/>
              <w:tabs>
                <w:tab w:val="left" w:pos="8056"/>
              </w:tabs>
              <w:spacing w:before="120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Peran Administrator</w:t>
            </w:r>
            <w:r>
              <w:rPr>
                <w:color w:val="374050"/>
                <w:spacing w:val="46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202B6609">
            <w:pPr>
              <w:pStyle w:val="11"/>
              <w:spacing w:before="120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4</w:t>
            </w:r>
          </w:p>
        </w:tc>
      </w:tr>
      <w:tr w14:paraId="284FD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729" w:type="dxa"/>
          </w:tcPr>
          <w:p w14:paraId="610A0D0A">
            <w:pPr>
              <w:pStyle w:val="11"/>
              <w:spacing w:before="113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1.4</w:t>
            </w:r>
          </w:p>
        </w:tc>
        <w:tc>
          <w:tcPr>
            <w:tcW w:w="8273" w:type="dxa"/>
          </w:tcPr>
          <w:p w14:paraId="4DA4AB19">
            <w:pPr>
              <w:pStyle w:val="11"/>
              <w:tabs>
                <w:tab w:val="left" w:pos="8056"/>
              </w:tabs>
              <w:spacing w:before="113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Kebutuhan Sistem</w:t>
            </w:r>
            <w:r>
              <w:rPr>
                <w:color w:val="374050"/>
                <w:spacing w:val="40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2CA251C1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4</w:t>
            </w:r>
          </w:p>
        </w:tc>
      </w:tr>
      <w:tr w14:paraId="005B5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729" w:type="dxa"/>
          </w:tcPr>
          <w:p w14:paraId="0FFD8D13">
            <w:pPr>
              <w:pStyle w:val="11"/>
              <w:spacing w:before="113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1.5</w:t>
            </w:r>
          </w:p>
        </w:tc>
        <w:tc>
          <w:tcPr>
            <w:tcW w:w="8273" w:type="dxa"/>
          </w:tcPr>
          <w:p w14:paraId="10D5972B">
            <w:pPr>
              <w:pStyle w:val="11"/>
              <w:tabs>
                <w:tab w:val="left" w:pos="8056"/>
              </w:tabs>
              <w:spacing w:before="113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Struktur Menu</w:t>
            </w:r>
            <w:r>
              <w:rPr>
                <w:color w:val="374050"/>
                <w:spacing w:val="-2"/>
                <w:w w:val="105"/>
                <w:sz w:val="18"/>
              </w:rPr>
              <w:t xml:space="preserve"> </w:t>
            </w:r>
            <w:r>
              <w:rPr>
                <w:color w:val="374050"/>
                <w:w w:val="105"/>
                <w:sz w:val="18"/>
              </w:rPr>
              <w:t>Admin</w:t>
            </w:r>
            <w:r>
              <w:rPr>
                <w:color w:val="374050"/>
                <w:spacing w:val="47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704B084A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5</w:t>
            </w:r>
          </w:p>
        </w:tc>
      </w:tr>
      <w:tr w14:paraId="58AE4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29" w:type="dxa"/>
          </w:tcPr>
          <w:p w14:paraId="244959D6">
            <w:pPr>
              <w:pStyle w:val="11"/>
              <w:spacing w:before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2</w:t>
            </w:r>
          </w:p>
        </w:tc>
        <w:tc>
          <w:tcPr>
            <w:tcW w:w="8273" w:type="dxa"/>
          </w:tcPr>
          <w:p w14:paraId="0DBC97A6">
            <w:pPr>
              <w:pStyle w:val="11"/>
              <w:tabs>
                <w:tab w:val="left" w:pos="8120"/>
              </w:tabs>
              <w:spacing w:before="221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Login ke Sistem</w:t>
            </w:r>
            <w:r>
              <w:rPr>
                <w:rFonts w:ascii="Arial"/>
                <w:b/>
                <w:color w:val="111726"/>
                <w:spacing w:val="29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5C57822C">
            <w:pPr>
              <w:pStyle w:val="11"/>
              <w:spacing w:before="22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6</w:t>
            </w:r>
          </w:p>
        </w:tc>
      </w:tr>
      <w:tr w14:paraId="04C28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729" w:type="dxa"/>
          </w:tcPr>
          <w:p w14:paraId="18EFBEF5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2.1</w:t>
            </w:r>
          </w:p>
        </w:tc>
        <w:tc>
          <w:tcPr>
            <w:tcW w:w="8273" w:type="dxa"/>
          </w:tcPr>
          <w:p w14:paraId="0223FDC6">
            <w:pPr>
              <w:pStyle w:val="11"/>
              <w:tabs>
                <w:tab w:val="left" w:pos="8056"/>
              </w:tabs>
              <w:spacing w:before="119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pacing w:val="2"/>
                <w:sz w:val="18"/>
              </w:rPr>
              <w:t xml:space="preserve">Langkah-Langkah </w:t>
            </w:r>
            <w:r>
              <w:rPr>
                <w:color w:val="374050"/>
                <w:sz w:val="18"/>
              </w:rPr>
              <w:t>Login</w:t>
            </w:r>
            <w:r>
              <w:rPr>
                <w:color w:val="374050"/>
                <w:spacing w:val="40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51DB5B6F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6</w:t>
            </w:r>
          </w:p>
        </w:tc>
      </w:tr>
      <w:tr w14:paraId="6886F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729" w:type="dxa"/>
          </w:tcPr>
          <w:p w14:paraId="3C6A4662">
            <w:pPr>
              <w:pStyle w:val="11"/>
              <w:spacing w:before="120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2.2</w:t>
            </w:r>
          </w:p>
        </w:tc>
        <w:tc>
          <w:tcPr>
            <w:tcW w:w="8273" w:type="dxa"/>
          </w:tcPr>
          <w:p w14:paraId="6B743AFA">
            <w:pPr>
              <w:pStyle w:val="11"/>
              <w:tabs>
                <w:tab w:val="left" w:pos="8056"/>
              </w:tabs>
              <w:spacing w:before="120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Setelah Login Berhasil</w:t>
            </w:r>
            <w:r>
              <w:rPr>
                <w:color w:val="374050"/>
                <w:spacing w:val="41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1E365C7F">
            <w:pPr>
              <w:pStyle w:val="11"/>
              <w:spacing w:before="120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7</w:t>
            </w:r>
          </w:p>
        </w:tc>
      </w:tr>
      <w:tr w14:paraId="4EA08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29" w:type="dxa"/>
          </w:tcPr>
          <w:p w14:paraId="41FBEC56">
            <w:pPr>
              <w:pStyle w:val="11"/>
              <w:spacing w:before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3</w:t>
            </w:r>
          </w:p>
        </w:tc>
        <w:tc>
          <w:tcPr>
            <w:tcW w:w="8273" w:type="dxa"/>
          </w:tcPr>
          <w:p w14:paraId="080DD4A9">
            <w:pPr>
              <w:pStyle w:val="11"/>
              <w:tabs>
                <w:tab w:val="left" w:pos="8120"/>
              </w:tabs>
              <w:spacing w:before="221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Dashboard (Beranda)</w:t>
            </w:r>
            <w:r>
              <w:rPr>
                <w:rFonts w:ascii="Arial"/>
                <w:b/>
                <w:color w:val="111726"/>
                <w:spacing w:val="33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2E4A7905">
            <w:pPr>
              <w:pStyle w:val="11"/>
              <w:spacing w:before="22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8</w:t>
            </w:r>
          </w:p>
        </w:tc>
      </w:tr>
      <w:tr w14:paraId="581E7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729" w:type="dxa"/>
          </w:tcPr>
          <w:p w14:paraId="3E083BA2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3.1</w:t>
            </w:r>
          </w:p>
        </w:tc>
        <w:tc>
          <w:tcPr>
            <w:tcW w:w="8273" w:type="dxa"/>
          </w:tcPr>
          <w:p w14:paraId="74725EC4">
            <w:pPr>
              <w:pStyle w:val="11"/>
              <w:tabs>
                <w:tab w:val="left" w:pos="8056"/>
              </w:tabs>
              <w:spacing w:before="119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Komponen Dashboard</w:t>
            </w:r>
            <w:r>
              <w:rPr>
                <w:color w:val="374050"/>
                <w:spacing w:val="41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60B9E839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8</w:t>
            </w:r>
          </w:p>
        </w:tc>
      </w:tr>
      <w:tr w14:paraId="375F0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29" w:type="dxa"/>
          </w:tcPr>
          <w:p w14:paraId="43C16D32">
            <w:pPr>
              <w:pStyle w:val="11"/>
              <w:spacing w:before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4</w:t>
            </w:r>
          </w:p>
        </w:tc>
        <w:tc>
          <w:tcPr>
            <w:tcW w:w="8273" w:type="dxa"/>
          </w:tcPr>
          <w:p w14:paraId="3D2CFD59">
            <w:pPr>
              <w:pStyle w:val="11"/>
              <w:tabs>
                <w:tab w:val="left" w:pos="8120"/>
              </w:tabs>
              <w:spacing w:before="221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Master Data</w:t>
            </w:r>
            <w:r>
              <w:rPr>
                <w:rFonts w:ascii="Arial"/>
                <w:b/>
                <w:color w:val="111726"/>
                <w:spacing w:val="29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7A57C822">
            <w:pPr>
              <w:pStyle w:val="11"/>
              <w:spacing w:before="22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10</w:t>
            </w:r>
          </w:p>
        </w:tc>
      </w:tr>
      <w:tr w14:paraId="6E317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29" w:type="dxa"/>
          </w:tcPr>
          <w:p w14:paraId="5477BCF5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4.1</w:t>
            </w:r>
          </w:p>
        </w:tc>
        <w:tc>
          <w:tcPr>
            <w:tcW w:w="8273" w:type="dxa"/>
          </w:tcPr>
          <w:p w14:paraId="55BF103F">
            <w:pPr>
              <w:pStyle w:val="11"/>
              <w:tabs>
                <w:tab w:val="left" w:pos="8056"/>
              </w:tabs>
              <w:spacing w:before="119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Data OPD</w:t>
            </w:r>
            <w:r>
              <w:rPr>
                <w:color w:val="374050"/>
                <w:spacing w:val="43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52435398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10</w:t>
            </w:r>
          </w:p>
        </w:tc>
      </w:tr>
      <w:tr w14:paraId="4E7D4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729" w:type="dxa"/>
          </w:tcPr>
          <w:p w14:paraId="35A7BB21">
            <w:pPr>
              <w:pStyle w:val="11"/>
              <w:spacing w:before="113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4.2</w:t>
            </w:r>
          </w:p>
        </w:tc>
        <w:tc>
          <w:tcPr>
            <w:tcW w:w="8273" w:type="dxa"/>
          </w:tcPr>
          <w:p w14:paraId="7A0F3C76">
            <w:pPr>
              <w:pStyle w:val="11"/>
              <w:tabs>
                <w:tab w:val="left" w:pos="8056"/>
              </w:tabs>
              <w:spacing w:before="113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Jenis Perijinan</w:t>
            </w:r>
            <w:r>
              <w:rPr>
                <w:color w:val="374050"/>
                <w:spacing w:val="38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06975817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1F2937"/>
                <w:spacing w:val="-5"/>
                <w:w w:val="105"/>
                <w:sz w:val="18"/>
              </w:rPr>
              <w:t>11</w:t>
            </w:r>
          </w:p>
        </w:tc>
      </w:tr>
      <w:tr w14:paraId="208AB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29" w:type="dxa"/>
          </w:tcPr>
          <w:p w14:paraId="02816D51">
            <w:pPr>
              <w:pStyle w:val="11"/>
              <w:spacing w:before="2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5</w:t>
            </w:r>
          </w:p>
        </w:tc>
        <w:tc>
          <w:tcPr>
            <w:tcW w:w="8273" w:type="dxa"/>
          </w:tcPr>
          <w:p w14:paraId="33E42421">
            <w:pPr>
              <w:pStyle w:val="11"/>
              <w:tabs>
                <w:tab w:val="left" w:pos="8120"/>
              </w:tabs>
              <w:spacing w:before="228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Data Perijinan</w:t>
            </w:r>
            <w:r>
              <w:rPr>
                <w:rFonts w:ascii="Arial"/>
                <w:b/>
                <w:color w:val="111726"/>
                <w:spacing w:val="37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3F9F77EC">
            <w:pPr>
              <w:pStyle w:val="11"/>
              <w:spacing w:before="22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5"/>
                <w:sz w:val="20"/>
              </w:rPr>
              <w:t>14</w:t>
            </w:r>
          </w:p>
        </w:tc>
      </w:tr>
      <w:tr w14:paraId="71067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29" w:type="dxa"/>
          </w:tcPr>
          <w:p w14:paraId="4FEB2FEC">
            <w:pPr>
              <w:pStyle w:val="11"/>
              <w:spacing w:before="111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5.1</w:t>
            </w:r>
          </w:p>
        </w:tc>
        <w:tc>
          <w:tcPr>
            <w:tcW w:w="8273" w:type="dxa"/>
          </w:tcPr>
          <w:p w14:paraId="245956F3">
            <w:pPr>
              <w:pStyle w:val="11"/>
              <w:tabs>
                <w:tab w:val="left" w:pos="8056"/>
              </w:tabs>
              <w:spacing w:before="111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Dalam Proses</w:t>
            </w:r>
            <w:r>
              <w:rPr>
                <w:color w:val="374050"/>
                <w:spacing w:val="35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09FEF8D8">
            <w:pPr>
              <w:pStyle w:val="11"/>
              <w:spacing w:before="111"/>
              <w:jc w:val="right"/>
              <w:rPr>
                <w:sz w:val="18"/>
              </w:rPr>
            </w:pPr>
            <w:r>
              <w:rPr>
                <w:color w:val="1F2937"/>
                <w:spacing w:val="-5"/>
                <w:w w:val="105"/>
                <w:sz w:val="18"/>
              </w:rPr>
              <w:t>14</w:t>
            </w:r>
          </w:p>
        </w:tc>
      </w:tr>
      <w:tr w14:paraId="2E26A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29" w:type="dxa"/>
          </w:tcPr>
          <w:p w14:paraId="48FFB21D">
            <w:pPr>
              <w:pStyle w:val="11"/>
              <w:spacing w:before="120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5.2</w:t>
            </w:r>
          </w:p>
        </w:tc>
        <w:tc>
          <w:tcPr>
            <w:tcW w:w="8273" w:type="dxa"/>
          </w:tcPr>
          <w:p w14:paraId="4E8A0BD9">
            <w:pPr>
              <w:pStyle w:val="11"/>
              <w:tabs>
                <w:tab w:val="left" w:pos="8056"/>
              </w:tabs>
              <w:spacing w:before="120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Perlu Perbaikan Pemohon</w:t>
            </w:r>
            <w:r>
              <w:rPr>
                <w:color w:val="374050"/>
                <w:spacing w:val="44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482BF649">
            <w:pPr>
              <w:pStyle w:val="11"/>
              <w:spacing w:before="120"/>
              <w:jc w:val="right"/>
              <w:rPr>
                <w:sz w:val="18"/>
              </w:rPr>
            </w:pPr>
            <w:r>
              <w:rPr>
                <w:color w:val="1F2937"/>
                <w:spacing w:val="-5"/>
                <w:w w:val="105"/>
                <w:sz w:val="18"/>
              </w:rPr>
              <w:t>15</w:t>
            </w:r>
          </w:p>
        </w:tc>
      </w:tr>
      <w:tr w14:paraId="41545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729" w:type="dxa"/>
          </w:tcPr>
          <w:p w14:paraId="04D349BB">
            <w:pPr>
              <w:pStyle w:val="11"/>
              <w:spacing w:before="113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5.3</w:t>
            </w:r>
          </w:p>
        </w:tc>
        <w:tc>
          <w:tcPr>
            <w:tcW w:w="8273" w:type="dxa"/>
          </w:tcPr>
          <w:p w14:paraId="338A99B0">
            <w:pPr>
              <w:pStyle w:val="11"/>
              <w:tabs>
                <w:tab w:val="left" w:pos="8056"/>
              </w:tabs>
              <w:spacing w:before="113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Selesai</w:t>
            </w:r>
            <w:r>
              <w:rPr>
                <w:color w:val="374050"/>
                <w:spacing w:val="43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06B0F895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1F2937"/>
                <w:spacing w:val="-5"/>
                <w:w w:val="105"/>
                <w:sz w:val="18"/>
              </w:rPr>
              <w:t>15</w:t>
            </w:r>
          </w:p>
        </w:tc>
      </w:tr>
      <w:tr w14:paraId="47A8F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729" w:type="dxa"/>
          </w:tcPr>
          <w:p w14:paraId="430B9C27">
            <w:pPr>
              <w:pStyle w:val="11"/>
              <w:spacing w:before="113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5.4</w:t>
            </w:r>
          </w:p>
        </w:tc>
        <w:tc>
          <w:tcPr>
            <w:tcW w:w="8273" w:type="dxa"/>
          </w:tcPr>
          <w:p w14:paraId="0EAAB1F5">
            <w:pPr>
              <w:pStyle w:val="11"/>
              <w:tabs>
                <w:tab w:val="left" w:pos="8056"/>
              </w:tabs>
              <w:spacing w:before="113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Ditolak</w:t>
            </w:r>
            <w:r>
              <w:rPr>
                <w:color w:val="374050"/>
                <w:spacing w:val="39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115B2423">
            <w:pPr>
              <w:pStyle w:val="11"/>
              <w:spacing w:before="113"/>
              <w:jc w:val="right"/>
              <w:rPr>
                <w:sz w:val="18"/>
              </w:rPr>
            </w:pPr>
            <w:r>
              <w:rPr>
                <w:color w:val="1F2937"/>
                <w:spacing w:val="-5"/>
                <w:w w:val="105"/>
                <w:sz w:val="18"/>
              </w:rPr>
              <w:t>16</w:t>
            </w:r>
          </w:p>
        </w:tc>
      </w:tr>
      <w:tr w14:paraId="5A04C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29" w:type="dxa"/>
          </w:tcPr>
          <w:p w14:paraId="76DBA4FA">
            <w:pPr>
              <w:pStyle w:val="11"/>
              <w:spacing w:before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</w:t>
            </w:r>
            <w:r>
              <w:rPr>
                <w:rFonts w:ascii="Arial"/>
                <w:b/>
                <w:color w:val="111726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111726"/>
                <w:spacing w:val="-10"/>
                <w:sz w:val="20"/>
              </w:rPr>
              <w:t>6</w:t>
            </w:r>
          </w:p>
        </w:tc>
        <w:tc>
          <w:tcPr>
            <w:tcW w:w="8273" w:type="dxa"/>
          </w:tcPr>
          <w:p w14:paraId="41C05120">
            <w:pPr>
              <w:pStyle w:val="11"/>
              <w:tabs>
                <w:tab w:val="left" w:pos="8120"/>
              </w:tabs>
              <w:spacing w:before="221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Frontpage</w:t>
            </w:r>
            <w:r>
              <w:rPr>
                <w:rFonts w:ascii="Arial"/>
                <w:b/>
                <w:color w:val="111726"/>
                <w:spacing w:val="37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7AA941E7">
            <w:pPr>
              <w:pStyle w:val="11"/>
              <w:spacing w:before="22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5"/>
                <w:sz w:val="20"/>
              </w:rPr>
              <w:t>17</w:t>
            </w:r>
          </w:p>
        </w:tc>
      </w:tr>
      <w:tr w14:paraId="5937C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729" w:type="dxa"/>
          </w:tcPr>
          <w:p w14:paraId="3714038F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6.1</w:t>
            </w:r>
          </w:p>
        </w:tc>
        <w:tc>
          <w:tcPr>
            <w:tcW w:w="8273" w:type="dxa"/>
          </w:tcPr>
          <w:p w14:paraId="4D86EC6E">
            <w:pPr>
              <w:pStyle w:val="11"/>
              <w:tabs>
                <w:tab w:val="left" w:pos="8056"/>
              </w:tabs>
              <w:spacing w:before="119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Berita</w:t>
            </w:r>
            <w:r>
              <w:rPr>
                <w:color w:val="374050"/>
                <w:spacing w:val="33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190334C2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5"/>
                <w:w w:val="105"/>
                <w:sz w:val="18"/>
              </w:rPr>
              <w:t>17</w:t>
            </w:r>
          </w:p>
        </w:tc>
      </w:tr>
      <w:tr w14:paraId="69A3C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29" w:type="dxa"/>
          </w:tcPr>
          <w:p w14:paraId="2DD5C165">
            <w:pPr>
              <w:pStyle w:val="11"/>
              <w:spacing w:before="120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6.2</w:t>
            </w:r>
          </w:p>
        </w:tc>
        <w:tc>
          <w:tcPr>
            <w:tcW w:w="8273" w:type="dxa"/>
          </w:tcPr>
          <w:p w14:paraId="70F20E30">
            <w:pPr>
              <w:pStyle w:val="11"/>
              <w:tabs>
                <w:tab w:val="left" w:pos="8056"/>
              </w:tabs>
              <w:spacing w:before="120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Regulasi</w:t>
            </w:r>
            <w:r>
              <w:rPr>
                <w:color w:val="374050"/>
                <w:spacing w:val="33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0E1B3235">
            <w:pPr>
              <w:pStyle w:val="11"/>
              <w:spacing w:before="120"/>
              <w:jc w:val="right"/>
              <w:rPr>
                <w:sz w:val="18"/>
              </w:rPr>
            </w:pPr>
            <w:r>
              <w:rPr>
                <w:color w:val="1F2937"/>
                <w:spacing w:val="-5"/>
                <w:w w:val="105"/>
                <w:sz w:val="18"/>
              </w:rPr>
              <w:t>18</w:t>
            </w:r>
          </w:p>
        </w:tc>
      </w:tr>
      <w:tr w14:paraId="73A9C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729" w:type="dxa"/>
          </w:tcPr>
          <w:p w14:paraId="7049F396">
            <w:pPr>
              <w:pStyle w:val="11"/>
              <w:spacing w:before="113" w:line="189" w:lineRule="exact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6.3</w:t>
            </w:r>
          </w:p>
        </w:tc>
        <w:tc>
          <w:tcPr>
            <w:tcW w:w="8273" w:type="dxa"/>
          </w:tcPr>
          <w:p w14:paraId="41639B04">
            <w:pPr>
              <w:pStyle w:val="11"/>
              <w:tabs>
                <w:tab w:val="left" w:pos="8056"/>
              </w:tabs>
              <w:spacing w:before="113" w:line="189" w:lineRule="exact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w w:val="105"/>
                <w:sz w:val="18"/>
              </w:rPr>
              <w:t>Panduan</w:t>
            </w:r>
            <w:r>
              <w:rPr>
                <w:color w:val="374050"/>
                <w:spacing w:val="42"/>
                <w:w w:val="105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7AA948F3">
            <w:pPr>
              <w:pStyle w:val="11"/>
              <w:spacing w:before="113" w:line="189" w:lineRule="exact"/>
              <w:jc w:val="right"/>
              <w:rPr>
                <w:sz w:val="18"/>
              </w:rPr>
            </w:pPr>
            <w:r>
              <w:rPr>
                <w:color w:val="1F2937"/>
                <w:spacing w:val="-5"/>
                <w:w w:val="105"/>
                <w:sz w:val="18"/>
              </w:rPr>
              <w:t>20</w:t>
            </w:r>
          </w:p>
        </w:tc>
      </w:tr>
    </w:tbl>
    <w:p w14:paraId="54F445C5">
      <w:pPr>
        <w:pStyle w:val="11"/>
        <w:spacing w:after="0" w:line="189" w:lineRule="exact"/>
        <w:jc w:val="right"/>
        <w:rPr>
          <w:sz w:val="18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6FECF382">
      <w:pPr>
        <w:pStyle w:val="7"/>
        <w:rPr>
          <w:rFonts w:ascii="Arial"/>
          <w:b/>
          <w:sz w:val="4"/>
        </w:rPr>
      </w:pPr>
    </w:p>
    <w:p w14:paraId="5FA7F72B">
      <w:pPr>
        <w:spacing w:line="30" w:lineRule="exact"/>
        <w:ind w:left="735" w:right="0" w:firstLine="0"/>
        <w:rPr>
          <w:rFonts w:ascii="Arial"/>
          <w:position w:val="0"/>
          <w:sz w:val="2"/>
        </w:rPr>
      </w:pPr>
      <w:r>
        <w:rPr>
          <w:rFonts w:ascii="Arial"/>
          <w:position w:val="0"/>
          <w:sz w:val="2"/>
        </w:rPr>
        <mc:AlternateContent>
          <mc:Choice Requires="wpg">
            <w:drawing>
              <wp:inline distT="0" distB="0" distL="0" distR="0">
                <wp:extent cx="5924550" cy="19050"/>
                <wp:effectExtent l="0" t="0" r="0" b="0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19050"/>
                          <a:chOff x="0" y="0"/>
                          <a:chExt cx="5924550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5924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 h="19050">
                                <a:moveTo>
                                  <a:pt x="592455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257800" y="19050"/>
                                </a:lnTo>
                                <a:lnTo>
                                  <a:pt x="5924550" y="19050"/>
                                </a:lnTo>
                                <a:lnTo>
                                  <a:pt x="592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66.5pt;" coordsize="5924550,19050" o:gfxdata="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tkizXTAAAAAwEAAA8AAAAAAAAAAQAgAAAAIgAAAGRy&#10;cy9kb3ducmV2LnhtbFBLAQIUABQAAAAIAIdO4kDHqlIQfAIAAGoGAAAOAAAAAAAAAAEAIAAAACIB&#10;AABkcnMvZTJvRG9jLnhtbFBLBQYAAAAABgAGAFkBAAAQBgAAAAA=&#10;">
                <o:lock v:ext="edit" aspectratio="f"/>
                <v:shape id="Graphic 17" o:spid="_x0000_s1026" o:spt="100" style="position:absolute;left:-12;top:0;height:19050;width:5924550;" fillcolor="#1F2937" filled="t" stroked="f" coordsize="5924550,19050" o:gfxdata="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GAxwugAAANsA&#10;AAAPAAAAAAAAAAEAIAAAACIAAABkcnMvZG93bnJldi54bWxQSwECFAAUAAAACACHTuJAMy8FnjsA&#10;AAA5AAAAEAAAAAAAAAABACAAAAAJAQAAZHJzL3NoYXBleG1sLnhtbFBLBQYAAAAABgAGAFsBAACz&#10;AwAAAAA=&#10;" path="m5924550,0l5257800,0,0,0,0,19050,5257800,19050,5924550,19050,59245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B31B031">
      <w:pPr>
        <w:pStyle w:val="7"/>
        <w:spacing w:before="10"/>
        <w:rPr>
          <w:rFonts w:ascii="Arial"/>
          <w:b/>
          <w:sz w:val="16"/>
        </w:rPr>
      </w:pPr>
    </w:p>
    <w:p w14:paraId="1017D632">
      <w:pPr>
        <w:tabs>
          <w:tab w:val="left" w:pos="9073"/>
        </w:tabs>
        <w:spacing w:before="1"/>
        <w:ind w:left="73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F2937"/>
          <w:sz w:val="16"/>
        </w:rPr>
        <w:t>J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U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D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U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pacing w:val="-10"/>
          <w:sz w:val="16"/>
        </w:rPr>
        <w:t>L</w:t>
      </w:r>
      <w:r>
        <w:rPr>
          <w:rFonts w:ascii="Arial"/>
          <w:b/>
          <w:color w:val="1F2937"/>
          <w:sz w:val="16"/>
        </w:rPr>
        <w:tab/>
      </w:r>
      <w:r>
        <w:rPr>
          <w:rFonts w:ascii="Arial"/>
          <w:b/>
          <w:color w:val="1F2937"/>
          <w:sz w:val="16"/>
        </w:rPr>
        <w:t>H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L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M</w:t>
      </w:r>
      <w:r>
        <w:rPr>
          <w:rFonts w:ascii="Arial"/>
          <w:b/>
          <w:color w:val="1F2937"/>
          <w:spacing w:val="-18"/>
          <w:sz w:val="16"/>
        </w:rPr>
        <w:t xml:space="preserve"> </w:t>
      </w:r>
      <w:r>
        <w:rPr>
          <w:rFonts w:ascii="Arial"/>
          <w:b/>
          <w:color w:val="1F2937"/>
          <w:sz w:val="16"/>
        </w:rPr>
        <w:t>A</w:t>
      </w:r>
      <w:r>
        <w:rPr>
          <w:rFonts w:ascii="Arial"/>
          <w:b/>
          <w:color w:val="1F2937"/>
          <w:spacing w:val="-19"/>
          <w:sz w:val="16"/>
        </w:rPr>
        <w:t xml:space="preserve"> </w:t>
      </w:r>
      <w:r>
        <w:rPr>
          <w:rFonts w:ascii="Arial"/>
          <w:b/>
          <w:color w:val="1F2937"/>
          <w:spacing w:val="-10"/>
          <w:sz w:val="16"/>
        </w:rPr>
        <w:t>N</w:t>
      </w:r>
    </w:p>
    <w:p w14:paraId="2B3DFD46">
      <w:pPr>
        <w:pStyle w:val="7"/>
        <w:spacing w:before="10"/>
        <w:rPr>
          <w:rFonts w:ascii="Arial"/>
          <w:b/>
          <w:sz w:val="17"/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9"/>
        <w:gridCol w:w="8273"/>
        <w:gridCol w:w="330"/>
      </w:tblGrid>
      <w:tr w14:paraId="77F2C2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  <w:tcBorders>
              <w:top w:val="single" w:color="1F2937" w:sz="12" w:space="0"/>
            </w:tcBorders>
          </w:tcPr>
          <w:p w14:paraId="35B5F1C7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 7</w:t>
            </w:r>
          </w:p>
        </w:tc>
        <w:tc>
          <w:tcPr>
            <w:tcW w:w="8273" w:type="dxa"/>
            <w:tcBorders>
              <w:top w:val="single" w:color="1F2937" w:sz="12" w:space="0"/>
            </w:tcBorders>
          </w:tcPr>
          <w:p w14:paraId="55223015">
            <w:pPr>
              <w:pStyle w:val="11"/>
              <w:tabs>
                <w:tab w:val="left" w:pos="8120"/>
              </w:tabs>
              <w:spacing w:before="172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Pengaduan</w:t>
            </w:r>
            <w:r>
              <w:rPr>
                <w:rFonts w:ascii="Arial"/>
                <w:b/>
                <w:color w:val="111726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  <w:tcBorders>
              <w:top w:val="single" w:color="1F2937" w:sz="12" w:space="0"/>
            </w:tcBorders>
          </w:tcPr>
          <w:p w14:paraId="121C172C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22</w:t>
            </w:r>
          </w:p>
        </w:tc>
      </w:tr>
      <w:tr w14:paraId="0B5EE2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07ECBF66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 8</w:t>
            </w:r>
          </w:p>
        </w:tc>
        <w:tc>
          <w:tcPr>
            <w:tcW w:w="8273" w:type="dxa"/>
          </w:tcPr>
          <w:p w14:paraId="5DF3A8EC">
            <w:pPr>
              <w:pStyle w:val="11"/>
              <w:tabs>
                <w:tab w:val="left" w:pos="8120"/>
              </w:tabs>
              <w:spacing w:before="172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SKM (Survey Kepuasan Masyarakat)</w:t>
            </w:r>
            <w:r>
              <w:rPr>
                <w:rFonts w:ascii="Arial"/>
                <w:b/>
                <w:color w:val="111726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7184BD27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24</w:t>
            </w:r>
          </w:p>
        </w:tc>
      </w:tr>
      <w:tr w14:paraId="1AE9DE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378E2BA7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8.1</w:t>
            </w:r>
          </w:p>
        </w:tc>
        <w:tc>
          <w:tcPr>
            <w:tcW w:w="8273" w:type="dxa"/>
          </w:tcPr>
          <w:p w14:paraId="5533ABB5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Data SKM (Pertanyaan)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0A41E1F2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24</w:t>
            </w:r>
          </w:p>
        </w:tc>
      </w:tr>
      <w:tr w14:paraId="2CD5DE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7C0366F3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8.2</w:t>
            </w:r>
          </w:p>
        </w:tc>
        <w:tc>
          <w:tcPr>
            <w:tcW w:w="8273" w:type="dxa"/>
          </w:tcPr>
          <w:p w14:paraId="5FFB2E6D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Laporan SKM (Hasil Survey)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4B24D416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25</w:t>
            </w:r>
          </w:p>
        </w:tc>
      </w:tr>
      <w:tr w14:paraId="7014B0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4B8E0C40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 9</w:t>
            </w:r>
          </w:p>
        </w:tc>
        <w:tc>
          <w:tcPr>
            <w:tcW w:w="8273" w:type="dxa"/>
          </w:tcPr>
          <w:p w14:paraId="09C5A5D6">
            <w:pPr>
              <w:pStyle w:val="11"/>
              <w:tabs>
                <w:tab w:val="left" w:pos="8120"/>
              </w:tabs>
              <w:spacing w:before="172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Pengguna</w:t>
            </w:r>
            <w:r>
              <w:rPr>
                <w:rFonts w:ascii="Arial"/>
                <w:b/>
                <w:color w:val="111726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4F860C19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27</w:t>
            </w:r>
          </w:p>
        </w:tc>
      </w:tr>
      <w:tr w14:paraId="552332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06F61C07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9.1</w:t>
            </w:r>
          </w:p>
        </w:tc>
        <w:tc>
          <w:tcPr>
            <w:tcW w:w="8273" w:type="dxa"/>
          </w:tcPr>
          <w:p w14:paraId="72ED8571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Data Pengguna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67535F40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27</w:t>
            </w:r>
          </w:p>
        </w:tc>
      </w:tr>
      <w:tr w14:paraId="5AB8AF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2270D8B8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9.2</w:t>
            </w:r>
          </w:p>
        </w:tc>
        <w:tc>
          <w:tcPr>
            <w:tcW w:w="8273" w:type="dxa"/>
          </w:tcPr>
          <w:p w14:paraId="28369D66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Data Pemohon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6712EC3E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28</w:t>
            </w:r>
          </w:p>
        </w:tc>
      </w:tr>
      <w:tr w14:paraId="2E5E6A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4E3ACBC0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9.3</w:t>
            </w:r>
          </w:p>
        </w:tc>
        <w:tc>
          <w:tcPr>
            <w:tcW w:w="8273" w:type="dxa"/>
          </w:tcPr>
          <w:p w14:paraId="73ECC269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Data Pemerintah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5032411F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29</w:t>
            </w:r>
          </w:p>
        </w:tc>
      </w:tr>
      <w:tr w14:paraId="16B7DF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7D7C7B84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 10</w:t>
            </w:r>
          </w:p>
        </w:tc>
        <w:tc>
          <w:tcPr>
            <w:tcW w:w="8273" w:type="dxa"/>
          </w:tcPr>
          <w:p w14:paraId="08DD989F">
            <w:pPr>
              <w:pStyle w:val="11"/>
              <w:tabs>
                <w:tab w:val="left" w:pos="8120"/>
              </w:tabs>
              <w:spacing w:before="172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Pengaturan</w:t>
            </w:r>
            <w:r>
              <w:rPr>
                <w:rFonts w:ascii="Arial"/>
                <w:b/>
                <w:color w:val="111726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73E799D2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31</w:t>
            </w:r>
          </w:p>
        </w:tc>
      </w:tr>
      <w:tr w14:paraId="5011D6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336011B7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10.1</w:t>
            </w:r>
          </w:p>
        </w:tc>
        <w:tc>
          <w:tcPr>
            <w:tcW w:w="8273" w:type="dxa"/>
          </w:tcPr>
          <w:p w14:paraId="23BADBB2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Petugas Pengaduan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7EB7C79C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31</w:t>
            </w:r>
          </w:p>
        </w:tc>
      </w:tr>
      <w:tr w14:paraId="657D96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245345B4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10.2</w:t>
            </w:r>
          </w:p>
        </w:tc>
        <w:tc>
          <w:tcPr>
            <w:tcW w:w="8273" w:type="dxa"/>
          </w:tcPr>
          <w:p w14:paraId="3D3ED1BB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Pengaturan Aplikasi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12CFB659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32</w:t>
            </w:r>
          </w:p>
        </w:tc>
      </w:tr>
      <w:tr w14:paraId="4AE71C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550585B4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10.3</w:t>
            </w:r>
          </w:p>
        </w:tc>
        <w:tc>
          <w:tcPr>
            <w:tcW w:w="8273" w:type="dxa"/>
          </w:tcPr>
          <w:p w14:paraId="6B9AD9D7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Pengaturan Email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683CC202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33</w:t>
            </w:r>
          </w:p>
        </w:tc>
      </w:tr>
      <w:tr w14:paraId="199821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3B01E061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10.4</w:t>
            </w:r>
          </w:p>
        </w:tc>
        <w:tc>
          <w:tcPr>
            <w:tcW w:w="8273" w:type="dxa"/>
          </w:tcPr>
          <w:p w14:paraId="752F3F79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Database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0E108C56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35</w:t>
            </w:r>
          </w:p>
        </w:tc>
      </w:tr>
      <w:tr w14:paraId="18794A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018C7C7E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10.5</w:t>
            </w:r>
          </w:p>
        </w:tc>
        <w:tc>
          <w:tcPr>
            <w:tcW w:w="8273" w:type="dxa"/>
          </w:tcPr>
          <w:p w14:paraId="2827E33B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Log Aplikasi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396D936A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36</w:t>
            </w:r>
          </w:p>
        </w:tc>
      </w:tr>
      <w:tr w14:paraId="5ADCC6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3A3D9386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10.6</w:t>
            </w:r>
          </w:p>
        </w:tc>
        <w:tc>
          <w:tcPr>
            <w:tcW w:w="8273" w:type="dxa"/>
          </w:tcPr>
          <w:p w14:paraId="774F4ABA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Log TTE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227947E5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37</w:t>
            </w:r>
          </w:p>
        </w:tc>
      </w:tr>
      <w:tr w14:paraId="6B9DEB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2C758975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 11</w:t>
            </w:r>
          </w:p>
        </w:tc>
        <w:tc>
          <w:tcPr>
            <w:tcW w:w="8273" w:type="dxa"/>
          </w:tcPr>
          <w:p w14:paraId="24A802D7">
            <w:pPr>
              <w:pStyle w:val="11"/>
              <w:tabs>
                <w:tab w:val="left" w:pos="8120"/>
              </w:tabs>
              <w:spacing w:before="172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Profil &amp; Keamanan Akun</w:t>
            </w:r>
            <w:r>
              <w:rPr>
                <w:rFonts w:ascii="Arial"/>
                <w:b/>
                <w:color w:val="111726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24F3364A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38</w:t>
            </w:r>
          </w:p>
        </w:tc>
      </w:tr>
      <w:tr w14:paraId="4B8B8D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06E55A09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11.1</w:t>
            </w:r>
          </w:p>
        </w:tc>
        <w:tc>
          <w:tcPr>
            <w:tcW w:w="8273" w:type="dxa"/>
          </w:tcPr>
          <w:p w14:paraId="28D86992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Melihat Profil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0CE95128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38</w:t>
            </w:r>
          </w:p>
        </w:tc>
      </w:tr>
      <w:tr w14:paraId="35A53A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55A8BE18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11.2</w:t>
            </w:r>
          </w:p>
        </w:tc>
        <w:tc>
          <w:tcPr>
            <w:tcW w:w="8273" w:type="dxa"/>
          </w:tcPr>
          <w:p w14:paraId="4BB9D982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Edit Profil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342580A1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38</w:t>
            </w:r>
          </w:p>
        </w:tc>
      </w:tr>
      <w:tr w14:paraId="248EEA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59279510">
            <w:pPr>
              <w:pStyle w:val="11"/>
              <w:spacing w:before="119"/>
              <w:ind w:right="46"/>
              <w:jc w:val="right"/>
              <w:rPr>
                <w:sz w:val="18"/>
              </w:rPr>
            </w:pPr>
            <w:r>
              <w:rPr>
                <w:color w:val="374050"/>
                <w:spacing w:val="-5"/>
                <w:w w:val="105"/>
                <w:sz w:val="18"/>
              </w:rPr>
              <w:t>11.3</w:t>
            </w:r>
          </w:p>
        </w:tc>
        <w:tc>
          <w:tcPr>
            <w:tcW w:w="8273" w:type="dxa"/>
          </w:tcPr>
          <w:p w14:paraId="2A6E1618">
            <w:pPr>
              <w:pStyle w:val="11"/>
              <w:tabs>
                <w:tab w:val="left" w:pos="8059"/>
              </w:tabs>
              <w:spacing w:before="119"/>
              <w:ind w:right="2"/>
              <w:jc w:val="center"/>
              <w:rPr>
                <w:rFonts w:ascii="Times New Roman"/>
                <w:sz w:val="18"/>
              </w:rPr>
            </w:pPr>
            <w:r>
              <w:rPr>
                <w:color w:val="374050"/>
                <w:sz w:val="18"/>
              </w:rPr>
              <w:t>Ubah Password</w:t>
            </w:r>
            <w:r>
              <w:rPr>
                <w:color w:val="374050"/>
                <w:spacing w:val="41"/>
                <w:sz w:val="18"/>
              </w:rPr>
              <w:t xml:space="preserve"> </w:t>
            </w:r>
            <w:r>
              <w:rPr>
                <w:rFonts w:ascii="Times New Roman"/>
                <w:color w:val="374050"/>
                <w:sz w:val="18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4B94114C">
            <w:pPr>
              <w:pStyle w:val="11"/>
              <w:spacing w:before="119"/>
              <w:jc w:val="right"/>
              <w:rPr>
                <w:sz w:val="18"/>
              </w:rPr>
            </w:pPr>
            <w:r>
              <w:rPr>
                <w:color w:val="1F2937"/>
                <w:spacing w:val="-10"/>
                <w:w w:val="105"/>
                <w:sz w:val="18"/>
              </w:rPr>
              <w:t>39</w:t>
            </w:r>
          </w:p>
        </w:tc>
      </w:tr>
      <w:tr w14:paraId="41E884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</w:tcPr>
          <w:p w14:paraId="4725840A">
            <w:pPr>
              <w:pStyle w:val="11"/>
              <w:spacing w:befor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BAB 12</w:t>
            </w:r>
          </w:p>
        </w:tc>
        <w:tc>
          <w:tcPr>
            <w:tcW w:w="8273" w:type="dxa"/>
          </w:tcPr>
          <w:p w14:paraId="4E17E39C">
            <w:pPr>
              <w:pStyle w:val="11"/>
              <w:tabs>
                <w:tab w:val="left" w:pos="8120"/>
              </w:tabs>
              <w:spacing w:before="172"/>
              <w:ind w:right="55"/>
              <w:jc w:val="center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color w:val="111726"/>
                <w:sz w:val="20"/>
              </w:rPr>
              <w:t>Logout</w:t>
            </w:r>
            <w:r>
              <w:rPr>
                <w:rFonts w:ascii="Arial"/>
                <w:b/>
                <w:color w:val="111726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111726"/>
                <w:sz w:val="20"/>
                <w:u w:val="dotted" w:color="D0D5DA"/>
              </w:rPr>
              <w:tab/>
            </w:r>
          </w:p>
        </w:tc>
        <w:tc>
          <w:tcPr>
            <w:tcW w:w="330" w:type="dxa"/>
          </w:tcPr>
          <w:p w14:paraId="5A855A63">
            <w:pPr>
              <w:pStyle w:val="11"/>
              <w:spacing w:before="1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2937"/>
                <w:spacing w:val="-10"/>
                <w:sz w:val="20"/>
              </w:rPr>
              <w:t>40</w:t>
            </w:r>
          </w:p>
        </w:tc>
      </w:tr>
    </w:tbl>
    <w:p w14:paraId="4D934536">
      <w:pPr>
        <w:pStyle w:val="11"/>
        <w:spacing w:after="0" w:line="211" w:lineRule="exact"/>
        <w:jc w:val="right"/>
        <w:rPr>
          <w:rFonts w:ascii="Arial"/>
          <w:b/>
          <w:sz w:val="20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4252DF96">
      <w:pPr>
        <w:pStyle w:val="7"/>
        <w:rPr>
          <w:rFonts w:ascii="Arial"/>
          <w:b/>
        </w:rPr>
      </w:pPr>
    </w:p>
    <w:p w14:paraId="270F5892">
      <w:pPr>
        <w:pStyle w:val="7"/>
        <w:spacing w:before="186"/>
        <w:rPr>
          <w:rFonts w:ascii="Arial"/>
          <w:b/>
        </w:rPr>
      </w:pPr>
    </w:p>
    <w:p w14:paraId="4612241F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C2C508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">
                <o:lock v:ext="edit" aspectratio="f"/>
                <v:shape id="Image 19" o:spid="_x0000_s1026" o:spt="75" type="#_x0000_t75" style="position:absolute;left:0;top:0;height:266699;width:609599;" filled="f" o:preferrelative="t" stroked="f" coordsize="21600,21600" o:gfxdata="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pOta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7" o:title=""/>
                  <o:lock v:ext="edit" aspectratio="f"/>
                </v:shape>
                <v:shape id="Textbox 20" o:spid="_x0000_s1026" o:spt="202" type="#_x0000_t202" style="position:absolute;left:0;top:0;height:266700;width:60960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C2C508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B9322B5">
      <w:pPr>
        <w:pStyle w:val="2"/>
        <w:rPr>
          <w:b w:val="0"/>
        </w:rPr>
      </w:pPr>
      <w:r>
        <w:rPr>
          <w:b w:val="0"/>
          <w:color w:val="1D40AF"/>
          <w:spacing w:val="-2"/>
        </w:rPr>
        <w:t>Pendahuluan</w:t>
      </w:r>
    </w:p>
    <w:p w14:paraId="1CAD4755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58759">
      <w:pPr>
        <w:pStyle w:val="3"/>
        <w:numPr>
          <w:ilvl w:val="1"/>
          <w:numId w:val="1"/>
        </w:numPr>
        <w:tabs>
          <w:tab w:val="left" w:pos="1134"/>
        </w:tabs>
        <w:spacing w:before="620" w:after="0" w:line="240" w:lineRule="auto"/>
        <w:ind w:left="1134" w:right="0" w:hanging="550"/>
        <w:jc w:val="left"/>
      </w:pPr>
      <w:r>
        <w:rPr>
          <w:color w:val="1F2937"/>
          <w:spacing w:val="-4"/>
        </w:rPr>
        <w:t>Tentang</w:t>
      </w:r>
      <w:r>
        <w:rPr>
          <w:color w:val="1F2937"/>
          <w:spacing w:val="-10"/>
        </w:rPr>
        <w:t xml:space="preserve"> </w:t>
      </w:r>
      <w:r>
        <w:rPr>
          <w:color w:val="1F2937"/>
          <w:spacing w:val="-2"/>
        </w:rPr>
        <w:t>Aplikasi</w:t>
      </w:r>
    </w:p>
    <w:p w14:paraId="54E4B6C6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65.2pt;margin-top:10.75pt;height:1.5pt;width:481.5pt;mso-position-horizontal-relative:page;mso-wrap-distance-bottom:0pt;mso-wrap-distance-top:0pt;z-index:-251593728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4bSkIi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F0DBBB">
      <w:pPr>
        <w:pStyle w:val="7"/>
        <w:spacing w:before="277" w:line="352" w:lineRule="auto"/>
        <w:ind w:left="584" w:right="223"/>
        <w:jc w:val="both"/>
      </w:pPr>
      <w:r>
        <w:rPr>
          <w:rFonts w:ascii="Arial"/>
          <w:b/>
          <w:color w:val="1F2937"/>
        </w:rPr>
        <w:t xml:space="preserve">JITU (Jaringan Izin Terpadu) </w:t>
      </w:r>
      <w:r>
        <w:rPr>
          <w:color w:val="1F2937"/>
        </w:rPr>
        <w:t>adalah sistem informasi perizinan terpadu berbasis web yang dikembangkan untuk Pemerintah Kabupaten Banjarnegara. Aplikasi ini memfasilitasi proses pengajuan, verifikasi, dan penerbitan izin secara digital, sehingga mempercepat pelayanan perizinan kepada masyarakat.</w:t>
      </w:r>
    </w:p>
    <w:p w14:paraId="2C76DEE5">
      <w:pPr>
        <w:pStyle w:val="7"/>
      </w:pPr>
    </w:p>
    <w:p w14:paraId="66DC155D">
      <w:pPr>
        <w:pStyle w:val="7"/>
        <w:spacing w:before="129"/>
      </w:pPr>
    </w:p>
    <w:p w14:paraId="7F5F36C3">
      <w:pPr>
        <w:pStyle w:val="3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>Tujuan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Manual</w:t>
      </w:r>
      <w:r>
        <w:rPr>
          <w:color w:val="1F2937"/>
          <w:spacing w:val="-12"/>
        </w:rPr>
        <w:t xml:space="preserve"> </w:t>
      </w:r>
      <w:r>
        <w:rPr>
          <w:color w:val="1F2937"/>
          <w:spacing w:val="-4"/>
        </w:rPr>
        <w:t>Book</w:t>
      </w:r>
    </w:p>
    <w:p w14:paraId="239BB49D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65.2pt;margin-top:11.5pt;height:1.5pt;width:481.5pt;mso-position-horizontal-relative:page;mso-wrap-distance-bottom:0pt;mso-wrap-distance-top:0pt;z-index:-251592704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SUMR&#10;1gAAAAoBAAAPAAAAAAAAAAEAIAAAACIAAABkcnMvZG93bnJldi54bWxQSwECFAAUAAAACACHTuJA&#10;BCSgyC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A6BDB8F">
      <w:pPr>
        <w:pStyle w:val="7"/>
        <w:spacing w:before="277" w:line="352" w:lineRule="auto"/>
        <w:ind w:left="584" w:right="222"/>
        <w:jc w:val="both"/>
      </w:pPr>
      <w:r>
        <w:rPr>
          <w:color w:val="1F2937"/>
        </w:rPr>
        <w:t xml:space="preserve">Manual book ini disusun sebagai panduan bagi </w:t>
      </w:r>
      <w:r>
        <w:rPr>
          <w:rFonts w:ascii="Arial"/>
          <w:b/>
          <w:color w:val="1F2937"/>
        </w:rPr>
        <w:t xml:space="preserve">Administrator Sistem </w:t>
      </w:r>
      <w:r>
        <w:rPr>
          <w:color w:val="1F2937"/>
        </w:rPr>
        <w:t>dalam mengelola seluruh fitur dan modul yang tersedia pada halaman admin aplikasi JITU. Dokumen ini mencakup langkah-langkah penggunaan mulai dari login hingga pengaturan sistem.</w:t>
      </w:r>
    </w:p>
    <w:p w14:paraId="0F093447">
      <w:pPr>
        <w:pStyle w:val="7"/>
      </w:pPr>
    </w:p>
    <w:p w14:paraId="2936D44D">
      <w:pPr>
        <w:pStyle w:val="7"/>
        <w:spacing w:before="129"/>
      </w:pPr>
    </w:p>
    <w:p w14:paraId="76ED5F70">
      <w:pPr>
        <w:pStyle w:val="3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>Peran</w:t>
      </w:r>
      <w:r>
        <w:rPr>
          <w:color w:val="1F2937"/>
          <w:spacing w:val="-13"/>
        </w:rPr>
        <w:t xml:space="preserve"> </w:t>
      </w:r>
      <w:r>
        <w:rPr>
          <w:color w:val="1F2937"/>
          <w:spacing w:val="-2"/>
        </w:rPr>
        <w:t>Administrator</w:t>
      </w:r>
    </w:p>
    <w:p w14:paraId="3AB3E671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65.2pt;margin-top:10.75pt;height:1.5pt;width:481.5pt;mso-position-horizontal-relative:page;mso-wrap-distance-bottom:0pt;mso-wrap-distance-top:0pt;z-index:-251592704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fNwsMy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ADF051A">
      <w:pPr>
        <w:pStyle w:val="7"/>
        <w:spacing w:before="277"/>
        <w:ind w:left="584"/>
        <w:jc w:val="both"/>
      </w:pPr>
      <w:r>
        <w:rPr>
          <w:color w:val="1F2937"/>
        </w:rPr>
        <w:t>Administrator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memiliki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akses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penuh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terhadap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seluruh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fitur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sistem,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meliputi:</w:t>
      </w:r>
    </w:p>
    <w:p w14:paraId="4C5AB739">
      <w:pPr>
        <w:pStyle w:val="7"/>
        <w:spacing w:before="65"/>
      </w:pPr>
    </w:p>
    <w:p w14:paraId="5E481811">
      <w:pPr>
        <w:pStyle w:val="10"/>
        <w:numPr>
          <w:ilvl w:val="2"/>
          <w:numId w:val="1"/>
        </w:numPr>
        <w:tabs>
          <w:tab w:val="left" w:pos="884"/>
        </w:tabs>
        <w:spacing w:before="0" w:after="0" w:line="240" w:lineRule="auto"/>
        <w:ind w:left="884" w:right="0" w:hanging="225"/>
        <w:jc w:val="left"/>
        <w:rPr>
          <w:sz w:val="20"/>
        </w:rPr>
      </w:pPr>
      <w:r>
        <w:rPr>
          <w:color w:val="1F2937"/>
          <w:sz w:val="20"/>
        </w:rPr>
        <w:t>Mengelola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data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master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(OPD,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Jenis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Perizinan)</w:t>
      </w:r>
    </w:p>
    <w:p w14:paraId="23AEB3E9">
      <w:pPr>
        <w:pStyle w:val="10"/>
        <w:numPr>
          <w:ilvl w:val="2"/>
          <w:numId w:val="1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color w:val="1F2937"/>
          <w:sz w:val="20"/>
        </w:rPr>
        <w:t>Memantau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memproses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permohonan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perizinan</w:t>
      </w:r>
    </w:p>
    <w:p w14:paraId="1EF3AC37">
      <w:pPr>
        <w:pStyle w:val="10"/>
        <w:numPr>
          <w:ilvl w:val="2"/>
          <w:numId w:val="1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color w:val="1F2937"/>
          <w:sz w:val="20"/>
        </w:rPr>
        <w:t>Mengelola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konten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halaman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publik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(Berita,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Regulasi,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Panduan)</w:t>
      </w:r>
    </w:p>
    <w:p w14:paraId="2D718EB7">
      <w:pPr>
        <w:pStyle w:val="10"/>
        <w:numPr>
          <w:ilvl w:val="2"/>
          <w:numId w:val="1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color w:val="1F2937"/>
          <w:sz w:val="20"/>
        </w:rPr>
        <w:t>Mengelola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pengaduan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masyarakat</w:t>
      </w:r>
    </w:p>
    <w:p w14:paraId="40367D34">
      <w:pPr>
        <w:pStyle w:val="10"/>
        <w:numPr>
          <w:ilvl w:val="2"/>
          <w:numId w:val="1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color w:val="1F2937"/>
          <w:sz w:val="20"/>
        </w:rPr>
        <w:t>Mengelola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Survey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Kepuasan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Masyarakat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(SKM)</w:t>
      </w:r>
    </w:p>
    <w:p w14:paraId="34C8DA2A">
      <w:pPr>
        <w:pStyle w:val="10"/>
        <w:numPr>
          <w:ilvl w:val="2"/>
          <w:numId w:val="1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color w:val="1F2937"/>
          <w:sz w:val="20"/>
        </w:rPr>
        <w:t>Mengelola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pengguna,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pemohon,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data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pemerintah</w:t>
      </w:r>
    </w:p>
    <w:p w14:paraId="69D0DAB5">
      <w:pPr>
        <w:pStyle w:val="10"/>
        <w:numPr>
          <w:ilvl w:val="2"/>
          <w:numId w:val="1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color w:val="1F2937"/>
          <w:sz w:val="20"/>
        </w:rPr>
        <w:t>Mengatur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konfigurasi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aplikasi,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email,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database</w:t>
      </w:r>
    </w:p>
    <w:p w14:paraId="7C4A348F">
      <w:pPr>
        <w:pStyle w:val="10"/>
        <w:numPr>
          <w:ilvl w:val="2"/>
          <w:numId w:val="1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color w:val="1F2937"/>
          <w:sz w:val="20"/>
        </w:rPr>
        <w:t>Melihat</w:t>
      </w:r>
      <w:r>
        <w:rPr>
          <w:color w:val="1F2937"/>
          <w:spacing w:val="-7"/>
          <w:sz w:val="20"/>
        </w:rPr>
        <w:t xml:space="preserve"> </w:t>
      </w:r>
      <w:r>
        <w:rPr>
          <w:color w:val="1F2937"/>
          <w:sz w:val="20"/>
        </w:rPr>
        <w:t>log</w:t>
      </w:r>
      <w:r>
        <w:rPr>
          <w:color w:val="1F2937"/>
          <w:spacing w:val="-6"/>
          <w:sz w:val="20"/>
        </w:rPr>
        <w:t xml:space="preserve"> </w:t>
      </w:r>
      <w:r>
        <w:rPr>
          <w:color w:val="1F2937"/>
          <w:sz w:val="20"/>
        </w:rPr>
        <w:t>aktivitas</w:t>
      </w:r>
      <w:r>
        <w:rPr>
          <w:color w:val="1F2937"/>
          <w:spacing w:val="-6"/>
          <w:sz w:val="20"/>
        </w:rPr>
        <w:t xml:space="preserve"> </w:t>
      </w:r>
      <w:r>
        <w:rPr>
          <w:color w:val="1F2937"/>
          <w:sz w:val="20"/>
        </w:rPr>
        <w:t>sistem</w:t>
      </w:r>
      <w:r>
        <w:rPr>
          <w:color w:val="1F2937"/>
          <w:spacing w:val="-6"/>
          <w:sz w:val="20"/>
        </w:rPr>
        <w:t xml:space="preserve"> </w:t>
      </w:r>
      <w:r>
        <w:rPr>
          <w:color w:val="1F2937"/>
          <w:sz w:val="20"/>
        </w:rPr>
        <w:t>dan</w:t>
      </w:r>
      <w:r>
        <w:rPr>
          <w:color w:val="1F2937"/>
          <w:spacing w:val="-6"/>
          <w:sz w:val="20"/>
        </w:rPr>
        <w:t xml:space="preserve"> </w:t>
      </w:r>
      <w:r>
        <w:rPr>
          <w:color w:val="1F2937"/>
          <w:sz w:val="20"/>
        </w:rPr>
        <w:t>log</w:t>
      </w:r>
      <w:r>
        <w:rPr>
          <w:color w:val="1F2937"/>
          <w:spacing w:val="-9"/>
          <w:sz w:val="20"/>
        </w:rPr>
        <w:t xml:space="preserve"> </w:t>
      </w:r>
      <w:r>
        <w:rPr>
          <w:color w:val="1F2937"/>
          <w:sz w:val="20"/>
        </w:rPr>
        <w:t>TTE</w:t>
      </w:r>
      <w:r>
        <w:rPr>
          <w:color w:val="1F2937"/>
          <w:spacing w:val="-6"/>
          <w:sz w:val="20"/>
        </w:rPr>
        <w:t xml:space="preserve"> </w:t>
      </w:r>
      <w:r>
        <w:rPr>
          <w:color w:val="1F2937"/>
          <w:sz w:val="20"/>
        </w:rPr>
        <w:t>(Tanda</w:t>
      </w:r>
      <w:r>
        <w:rPr>
          <w:color w:val="1F2937"/>
          <w:spacing w:val="-9"/>
          <w:sz w:val="20"/>
        </w:rPr>
        <w:t xml:space="preserve"> </w:t>
      </w:r>
      <w:r>
        <w:rPr>
          <w:color w:val="1F2937"/>
          <w:sz w:val="20"/>
        </w:rPr>
        <w:t>Tangan</w:t>
      </w:r>
      <w:r>
        <w:rPr>
          <w:color w:val="1F2937"/>
          <w:spacing w:val="-6"/>
          <w:sz w:val="20"/>
        </w:rPr>
        <w:t xml:space="preserve"> </w:t>
      </w:r>
      <w:r>
        <w:rPr>
          <w:color w:val="1F2937"/>
          <w:spacing w:val="-2"/>
          <w:sz w:val="20"/>
        </w:rPr>
        <w:t>Elektronik)</w:t>
      </w:r>
    </w:p>
    <w:p w14:paraId="76DDB48A">
      <w:pPr>
        <w:pStyle w:val="7"/>
        <w:spacing w:before="319"/>
        <w:rPr>
          <w:sz w:val="33"/>
        </w:rPr>
      </w:pPr>
    </w:p>
    <w:p w14:paraId="59D24B58">
      <w:pPr>
        <w:pStyle w:val="3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Kebutuhan </w:t>
      </w:r>
      <w:r>
        <w:rPr>
          <w:color w:val="1F2937"/>
          <w:spacing w:val="-2"/>
        </w:rPr>
        <w:t>Sistem</w:t>
      </w:r>
    </w:p>
    <w:p w14:paraId="675F9419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135890</wp:posOffset>
                </wp:positionV>
                <wp:extent cx="6115050" cy="19050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65.2pt;margin-top:10.7pt;height:1.5pt;width:481.5pt;mso-position-horizontal-relative:page;mso-wrap-distance-bottom:0pt;mso-wrap-distance-top:0pt;z-index:-251591680;mso-width-relative:page;mso-height-relative:page;" fillcolor="#E4E7EB" filled="t" stroked="f" coordsize="6115050,19050" o:gfxdata="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qmdac&#10;1gAAAAoBAAAPAAAAAAAAAAEAIAAAACIAAABkcnMvZG93bnJldi54bWxQSwECFAAUAAAACACHTuJA&#10;mUwo2S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846AE6F">
      <w:pPr>
        <w:pStyle w:val="7"/>
        <w:spacing w:after="0"/>
        <w:rPr>
          <w:rFonts w:ascii="Arial"/>
          <w:b/>
          <w:sz w:val="16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4FD54BAA">
      <w:pPr>
        <w:pStyle w:val="7"/>
        <w:spacing w:before="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351790</wp:posOffset>
                </wp:positionV>
                <wp:extent cx="6115050" cy="38100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81000">
                              <a:moveTo>
                                <a:pt x="6115050" y="71196"/>
                              </a:moveTo>
                              <a:lnTo>
                                <a:pt x="6099429" y="29705"/>
                              </a:lnTo>
                              <a:lnTo>
                                <a:pt x="6063399" y="3886"/>
                              </a:lnTo>
                              <a:lnTo>
                                <a:pt x="6043854" y="0"/>
                              </a:lnTo>
                              <a:lnTo>
                                <a:pt x="1476375" y="0"/>
                              </a:lnTo>
                              <a:lnTo>
                                <a:pt x="71208" y="0"/>
                              </a:lnTo>
                              <a:lnTo>
                                <a:pt x="29705" y="15621"/>
                              </a:lnTo>
                              <a:lnTo>
                                <a:pt x="3886" y="51663"/>
                              </a:lnTo>
                              <a:lnTo>
                                <a:pt x="0" y="71196"/>
                              </a:lnTo>
                              <a:lnTo>
                                <a:pt x="0" y="381000"/>
                              </a:lnTo>
                              <a:lnTo>
                                <a:pt x="1476375" y="381000"/>
                              </a:lnTo>
                              <a:lnTo>
                                <a:pt x="6115050" y="381000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65.2pt;margin-top:27.7pt;height:30pt;width:481.5pt;mso-position-horizontal-relative:page;mso-position-vertical-relative:page;z-index:-251625472;mso-width-relative:page;mso-height-relative:page;" fillcolor="#2562EB" filled="t" stroked="f" coordsize="6115050,381000" o:gfxdata="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4m30x1wAAAAsBAAAPAAAAAAAAAAEA&#10;IAAAACIAAABkcnMvZG93bnJldi54bWxQSwECFAAUAAAACACHTuJApZatxIICAABPBgAADgAAAAAA&#10;AAABACAAAAAmAQAAZHJzL2Uyb0RvYy54bWxQSwUGAAAAAAYABgBZAQAAGgYAAAAA&#10;" path="m6115050,71196l6099429,29705,6063399,3886,6043854,0,1476375,0,71208,0,29705,15621,3886,51663,0,71196,0,381000,1476375,381000,6115050,381000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7665"/>
      </w:tblGrid>
      <w:tr w14:paraId="483F37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965" w:type="dxa"/>
          </w:tcPr>
          <w:p w14:paraId="6C0F95D7">
            <w:pPr>
              <w:pStyle w:val="11"/>
              <w:spacing w:before="0"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Komponen</w:t>
            </w:r>
          </w:p>
        </w:tc>
        <w:tc>
          <w:tcPr>
            <w:tcW w:w="7665" w:type="dxa"/>
          </w:tcPr>
          <w:p w14:paraId="14CD7AF7">
            <w:pPr>
              <w:pStyle w:val="11"/>
              <w:spacing w:before="0" w:line="201" w:lineRule="exact"/>
              <w:ind w:left="5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Spesifikasi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Minimum</w:t>
            </w:r>
          </w:p>
        </w:tc>
      </w:tr>
      <w:tr w14:paraId="68295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965" w:type="dxa"/>
            <w:tcBorders>
              <w:bottom w:val="single" w:color="E4E7EB" w:sz="6" w:space="0"/>
            </w:tcBorders>
          </w:tcPr>
          <w:p w14:paraId="6C21681A">
            <w:pPr>
              <w:pStyle w:val="11"/>
              <w:spacing w:before="193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Browser</w:t>
            </w:r>
          </w:p>
        </w:tc>
        <w:tc>
          <w:tcPr>
            <w:tcW w:w="7665" w:type="dxa"/>
            <w:tcBorders>
              <w:bottom w:val="single" w:color="E4E7EB" w:sz="6" w:space="0"/>
            </w:tcBorders>
          </w:tcPr>
          <w:p w14:paraId="7045941C">
            <w:pPr>
              <w:pStyle w:val="11"/>
              <w:spacing w:before="193"/>
              <w:ind w:left="564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Google Chrome, Mozilla Firefox, Microsoft Edge (versi </w:t>
            </w:r>
            <w:r>
              <w:rPr>
                <w:color w:val="1F2937"/>
                <w:spacing w:val="-2"/>
                <w:sz w:val="18"/>
              </w:rPr>
              <w:t>terbaru)</w:t>
            </w:r>
          </w:p>
        </w:tc>
      </w:tr>
      <w:tr w14:paraId="53367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6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543ADD27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Koneksi </w:t>
            </w:r>
            <w:r>
              <w:rPr>
                <w:color w:val="1F2937"/>
                <w:spacing w:val="-2"/>
                <w:sz w:val="18"/>
              </w:rPr>
              <w:t>Internet</w:t>
            </w:r>
          </w:p>
        </w:tc>
        <w:tc>
          <w:tcPr>
            <w:tcW w:w="766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63808A1C">
            <w:pPr>
              <w:pStyle w:val="11"/>
              <w:ind w:left="564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Broadband/WiFi </w:t>
            </w:r>
            <w:r>
              <w:rPr>
                <w:color w:val="1F2937"/>
                <w:spacing w:val="-2"/>
                <w:sz w:val="18"/>
              </w:rPr>
              <w:t>stabil</w:t>
            </w:r>
          </w:p>
        </w:tc>
      </w:tr>
      <w:tr w14:paraId="34813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965" w:type="dxa"/>
            <w:tcBorders>
              <w:top w:val="single" w:color="E4E7EB" w:sz="6" w:space="0"/>
              <w:bottom w:val="single" w:color="E4E7EB" w:sz="6" w:space="0"/>
            </w:tcBorders>
          </w:tcPr>
          <w:p w14:paraId="070D8D1D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Resolusi </w:t>
            </w:r>
            <w:r>
              <w:rPr>
                <w:color w:val="1F2937"/>
                <w:spacing w:val="-2"/>
                <w:sz w:val="18"/>
              </w:rPr>
              <w:t>Layar</w:t>
            </w:r>
          </w:p>
        </w:tc>
        <w:tc>
          <w:tcPr>
            <w:tcW w:w="7665" w:type="dxa"/>
            <w:tcBorders>
              <w:top w:val="single" w:color="E4E7EB" w:sz="6" w:space="0"/>
              <w:bottom w:val="single" w:color="E4E7EB" w:sz="6" w:space="0"/>
            </w:tcBorders>
          </w:tcPr>
          <w:p w14:paraId="5844768A">
            <w:pPr>
              <w:pStyle w:val="11"/>
              <w:ind w:left="564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1366 × 768 piksel atau lebih </w:t>
            </w:r>
            <w:r>
              <w:rPr>
                <w:color w:val="1F2937"/>
                <w:spacing w:val="-2"/>
                <w:sz w:val="18"/>
              </w:rPr>
              <w:t>tinggi</w:t>
            </w:r>
          </w:p>
        </w:tc>
      </w:tr>
    </w:tbl>
    <w:p w14:paraId="322258A7">
      <w:pPr>
        <w:pStyle w:val="7"/>
        <w:spacing w:before="251"/>
        <w:rPr>
          <w:rFonts w:ascii="Arial"/>
          <w:b/>
          <w:sz w:val="33"/>
        </w:rPr>
      </w:pPr>
    </w:p>
    <w:p w14:paraId="075B9128">
      <w:pPr>
        <w:pStyle w:val="3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>Struktur Menu</w:t>
      </w:r>
      <w:r>
        <w:rPr>
          <w:color w:val="1F2937"/>
          <w:spacing w:val="-13"/>
        </w:rPr>
        <w:t xml:space="preserve"> </w:t>
      </w:r>
      <w:r>
        <w:rPr>
          <w:color w:val="1F2937"/>
          <w:spacing w:val="-4"/>
        </w:rPr>
        <w:t>Admin</w:t>
      </w:r>
    </w:p>
    <w:p w14:paraId="7E841C42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65.2pt;margin-top:10.75pt;height:1.5pt;width:481.5pt;mso-position-horizontal-relative:page;mso-wrap-distance-bottom:0pt;mso-wrap-distance-top:0pt;z-index:-251591680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EmtQ1i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D6F781C">
      <w:pPr>
        <w:pStyle w:val="7"/>
        <w:spacing w:before="277"/>
        <w:ind w:left="584"/>
      </w:pPr>
      <w:r>
        <w:rPr>
          <w:color w:val="1F2937"/>
        </w:rPr>
        <w:t>Berikut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adalah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struktur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tersedia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halaman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admin:</w:t>
      </w:r>
    </w:p>
    <w:p w14:paraId="58714170">
      <w:pPr>
        <w:pStyle w:val="7"/>
        <w:spacing w:before="88"/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0"/>
        <w:gridCol w:w="1515"/>
        <w:gridCol w:w="6585"/>
      </w:tblGrid>
      <w:tr w14:paraId="64705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30" w:type="dxa"/>
          </w:tcPr>
          <w:p w14:paraId="669F6A82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971550" cy="381000"/>
                      <wp:effectExtent l="0" t="0" r="0" b="0"/>
                      <wp:wrapNone/>
                      <wp:docPr id="28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381000"/>
                                <a:chOff x="0" y="0"/>
                                <a:chExt cx="971550" cy="38100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9715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381000">
                                      <a:moveTo>
                                        <a:pt x="9715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71195"/>
                                      </a:lnTo>
                                      <a:lnTo>
                                        <a:pt x="15621" y="29705"/>
                                      </a:lnTo>
                                      <a:lnTo>
                                        <a:pt x="51661" y="3878"/>
                                      </a:lnTo>
                                      <a:lnTo>
                                        <a:pt x="71196" y="0"/>
                                      </a:lnTo>
                                      <a:lnTo>
                                        <a:pt x="971549" y="0"/>
                                      </a:lnTo>
                                      <a:lnTo>
                                        <a:pt x="9715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0pt;height:30pt;width:76.5pt;z-index:-251624448;mso-width-relative:page;mso-height-relative:page;" coordsize="971550,381000" o:gfxdata="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d6g1vTAAAA&#10;BAEAAA8AAAAAAAAAAQAgAAAAIgAAAGRycy9kb3ducmV2LnhtbFBLAQIUABQAAAAIAIdO4kAcpBh7&#10;lAIAAJcGAAAOAAAAAAAAAAEAIAAAACIBAABkcnMvZTJvRG9jLnhtbFBLBQYAAAAABgAGAFkBAAAo&#10;BgAAAAA=&#10;">
                      <o:lock v:ext="edit" aspectratio="f"/>
                      <v:shape id="Graphic 29" o:spid="_x0000_s1026" o:spt="100" style="position:absolute;left:0;top:0;height:381000;width:971550;" fillcolor="#2562EB" filled="t" stroked="f" coordsize="971550,381000" o:gfxdata="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22+Ge8AAAA&#10;2wAAAA8AAAAAAAAAAQAgAAAAIgAAAGRycy9kb3ducmV2LnhtbFBLAQIUABQAAAAIAIdO4kAzLwWe&#10;OwAAADkAAAAQAAAAAAAAAAEAIAAAAAsBAABkcnMvc2hhcGV4bWwueG1sUEsFBgAAAAAGAAYAWwEA&#10;ALUDAAAAAA==&#10;" path="m971549,380999l0,380999,0,71195,15621,29705,51661,3878,71196,0,971549,0,971549,38099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Kategori</w:t>
            </w:r>
          </w:p>
        </w:tc>
        <w:tc>
          <w:tcPr>
            <w:tcW w:w="1515" w:type="dxa"/>
            <w:shd w:val="clear" w:color="auto" w:fill="2562EB"/>
          </w:tcPr>
          <w:p w14:paraId="2CEDC90E">
            <w:pPr>
              <w:pStyle w:val="11"/>
              <w:ind w:left="2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Menu</w:t>
            </w:r>
          </w:p>
        </w:tc>
        <w:tc>
          <w:tcPr>
            <w:tcW w:w="6585" w:type="dxa"/>
          </w:tcPr>
          <w:p w14:paraId="2DB7C7B7">
            <w:pPr>
              <w:pStyle w:val="11"/>
              <w:ind w:left="2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181475" cy="381000"/>
                      <wp:effectExtent l="0" t="0" r="0" b="0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1475" cy="381000"/>
                                <a:chOff x="0" y="0"/>
                                <a:chExt cx="4181475" cy="3810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418147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81475" h="381000">
                                      <a:moveTo>
                                        <a:pt x="4181474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10277" y="0"/>
                                      </a:lnTo>
                                      <a:lnTo>
                                        <a:pt x="4115232" y="488"/>
                                      </a:lnTo>
                                      <a:lnTo>
                                        <a:pt x="4151768" y="15617"/>
                                      </a:lnTo>
                                      <a:lnTo>
                                        <a:pt x="4177587" y="51656"/>
                                      </a:lnTo>
                                      <a:lnTo>
                                        <a:pt x="4181474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0pt;height:30pt;width:329.25pt;z-index:-251624448;mso-width-relative:page;mso-height-relative:page;" coordsize="4181475,381000" o:gfxdata="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kTB3u1AAAAAQBAAAPAAAAAAAAAAEAIAAAACIAAABkcnMvZG93bnJldi54bWxQSwECFAAU&#10;AAAACACHTuJArXdoSqACAACjBgAADgAAAAAAAAABACAAAAAjAQAAZHJzL2Uyb0RvYy54bWxQSwUG&#10;AAAAAAYABgBZAQAANQYAAAAA&#10;">
                      <o:lock v:ext="edit" aspectratio="f"/>
                      <v:shape id="Graphic 31" o:spid="_x0000_s1026" o:spt="100" style="position:absolute;left:0;top:0;height:381000;width:4181475;" fillcolor="#2562EB" filled="t" stroked="f" coordsize="4181475,381000" o:gfxdata="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x9T0r4A&#10;AADbAAAADwAAAAAAAAABACAAAAAiAAAAZHJzL2Rvd25yZXYueG1sUEsBAhQAFAAAAAgAh07iQDMv&#10;BZ47AAAAOQAAABAAAAAAAAAAAQAgAAAADQEAAGRycy9zaGFwZXhtbC54bWxQSwUGAAAAAAYABgBb&#10;AQAAtwMAAAAA&#10;" path="m4181474,380999l0,380999,0,0,4110277,0,4115232,488,4151768,15617,4177587,51656,4181474,38099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8"/>
              </w:rPr>
              <w:t>Sub-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Menu</w:t>
            </w:r>
          </w:p>
        </w:tc>
      </w:tr>
      <w:tr w14:paraId="4173A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30" w:type="dxa"/>
            <w:tcBorders>
              <w:bottom w:val="single" w:color="E4E7EB" w:sz="6" w:space="0"/>
            </w:tcBorders>
          </w:tcPr>
          <w:p w14:paraId="132B1B1A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>—</w:t>
            </w:r>
          </w:p>
        </w:tc>
        <w:tc>
          <w:tcPr>
            <w:tcW w:w="1515" w:type="dxa"/>
            <w:tcBorders>
              <w:bottom w:val="single" w:color="E4E7EB" w:sz="6" w:space="0"/>
            </w:tcBorders>
          </w:tcPr>
          <w:p w14:paraId="5CA58FEC">
            <w:pPr>
              <w:pStyle w:val="11"/>
              <w:ind w:left="216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Beranda</w:t>
            </w:r>
          </w:p>
        </w:tc>
        <w:tc>
          <w:tcPr>
            <w:tcW w:w="6585" w:type="dxa"/>
            <w:tcBorders>
              <w:bottom w:val="single" w:color="E4E7EB" w:sz="6" w:space="0"/>
            </w:tcBorders>
          </w:tcPr>
          <w:p w14:paraId="1D39B471">
            <w:pPr>
              <w:pStyle w:val="11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>—</w:t>
            </w:r>
          </w:p>
        </w:tc>
      </w:tr>
      <w:tr w14:paraId="54160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3045" w:type="dxa"/>
            <w:gridSpan w:val="2"/>
            <w:tcBorders>
              <w:top w:val="single" w:color="E4E7EB" w:sz="6" w:space="0"/>
            </w:tcBorders>
            <w:shd w:val="clear" w:color="auto" w:fill="F9FAFA"/>
          </w:tcPr>
          <w:p w14:paraId="286FD694">
            <w:pPr>
              <w:pStyle w:val="11"/>
              <w:ind w:left="1746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Master </w:t>
            </w:r>
            <w:r>
              <w:rPr>
                <w:color w:val="1F2937"/>
                <w:spacing w:val="-4"/>
                <w:sz w:val="18"/>
              </w:rPr>
              <w:t>Data</w:t>
            </w:r>
          </w:p>
        </w:tc>
        <w:tc>
          <w:tcPr>
            <w:tcW w:w="658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62CA874F">
            <w:pPr>
              <w:pStyle w:val="11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Data OPD, Jenis </w:t>
            </w:r>
            <w:r>
              <w:rPr>
                <w:color w:val="1F2937"/>
                <w:spacing w:val="-2"/>
                <w:sz w:val="18"/>
              </w:rPr>
              <w:t>Perijinan</w:t>
            </w:r>
          </w:p>
        </w:tc>
      </w:tr>
      <w:tr w14:paraId="5ABFA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1530" w:type="dxa"/>
            <w:tcBorders>
              <w:bottom w:val="single" w:color="E4E7EB" w:sz="6" w:space="0"/>
            </w:tcBorders>
            <w:shd w:val="clear" w:color="auto" w:fill="F9FAFA"/>
          </w:tcPr>
          <w:p w14:paraId="34B8A631">
            <w:pPr>
              <w:pStyle w:val="11"/>
              <w:spacing w:before="26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4"/>
                <w:sz w:val="18"/>
              </w:rPr>
              <w:t>MAIN</w:t>
            </w:r>
          </w:p>
        </w:tc>
        <w:tc>
          <w:tcPr>
            <w:tcW w:w="1515" w:type="dxa"/>
            <w:tcBorders>
              <w:top w:val="single" w:color="E4E7EB" w:sz="6" w:space="0"/>
              <w:bottom w:val="single" w:color="E4E7EB" w:sz="6" w:space="0"/>
            </w:tcBorders>
          </w:tcPr>
          <w:p w14:paraId="0B1C7E9C">
            <w:pPr>
              <w:pStyle w:val="11"/>
              <w:spacing w:line="348" w:lineRule="auto"/>
              <w:ind w:left="216" w:right="272"/>
              <w:rPr>
                <w:sz w:val="18"/>
              </w:rPr>
            </w:pPr>
            <w:r>
              <w:rPr>
                <w:color w:val="1F2937"/>
                <w:spacing w:val="-4"/>
                <w:sz w:val="18"/>
              </w:rPr>
              <w:t xml:space="preserve">Data </w:t>
            </w:r>
            <w:r>
              <w:rPr>
                <w:color w:val="1F2937"/>
                <w:spacing w:val="-2"/>
                <w:sz w:val="18"/>
              </w:rPr>
              <w:t>Perijinan</w:t>
            </w:r>
          </w:p>
        </w:tc>
        <w:tc>
          <w:tcPr>
            <w:tcW w:w="6585" w:type="dxa"/>
            <w:tcBorders>
              <w:top w:val="single" w:color="E4E7EB" w:sz="6" w:space="0"/>
              <w:bottom w:val="single" w:color="E4E7EB" w:sz="6" w:space="0"/>
            </w:tcBorders>
          </w:tcPr>
          <w:p w14:paraId="0185A6A2">
            <w:pPr>
              <w:pStyle w:val="11"/>
              <w:spacing w:before="134"/>
              <w:rPr>
                <w:sz w:val="18"/>
              </w:rPr>
            </w:pPr>
          </w:p>
          <w:p w14:paraId="63D9F38F">
            <w:pPr>
              <w:pStyle w:val="11"/>
              <w:spacing w:before="0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Dalam Proses, Perlu Perbaikan, Selesai, </w:t>
            </w:r>
            <w:r>
              <w:rPr>
                <w:color w:val="1F2937"/>
                <w:spacing w:val="-2"/>
                <w:sz w:val="18"/>
              </w:rPr>
              <w:t>Ditolak</w:t>
            </w:r>
          </w:p>
        </w:tc>
      </w:tr>
      <w:tr w14:paraId="0D0AF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045" w:type="dxa"/>
            <w:gridSpan w:val="2"/>
            <w:tcBorders>
              <w:top w:val="single" w:color="E4E7EB" w:sz="6" w:space="0"/>
            </w:tcBorders>
            <w:shd w:val="clear" w:color="auto" w:fill="F9FAFA"/>
          </w:tcPr>
          <w:p w14:paraId="3AE50E91">
            <w:pPr>
              <w:pStyle w:val="11"/>
              <w:ind w:left="1746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Berita</w:t>
            </w:r>
          </w:p>
        </w:tc>
        <w:tc>
          <w:tcPr>
            <w:tcW w:w="658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4A798A47">
            <w:pPr>
              <w:pStyle w:val="11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>—</w:t>
            </w:r>
          </w:p>
        </w:tc>
      </w:tr>
      <w:tr w14:paraId="762F3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30" w:type="dxa"/>
            <w:shd w:val="clear" w:color="auto" w:fill="F9FAFA"/>
          </w:tcPr>
          <w:p w14:paraId="22D90372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FRONTPAGE</w:t>
            </w:r>
          </w:p>
        </w:tc>
        <w:tc>
          <w:tcPr>
            <w:tcW w:w="1515" w:type="dxa"/>
            <w:tcBorders>
              <w:top w:val="single" w:color="E4E7EB" w:sz="6" w:space="0"/>
              <w:bottom w:val="single" w:color="E4E7EB" w:sz="6" w:space="0"/>
            </w:tcBorders>
          </w:tcPr>
          <w:p w14:paraId="4BDB6AC6">
            <w:pPr>
              <w:pStyle w:val="11"/>
              <w:ind w:left="216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Regulasi</w:t>
            </w:r>
          </w:p>
        </w:tc>
        <w:tc>
          <w:tcPr>
            <w:tcW w:w="6585" w:type="dxa"/>
            <w:tcBorders>
              <w:top w:val="single" w:color="E4E7EB" w:sz="6" w:space="0"/>
              <w:bottom w:val="single" w:color="E4E7EB" w:sz="6" w:space="0"/>
            </w:tcBorders>
          </w:tcPr>
          <w:p w14:paraId="5540D6D0">
            <w:pPr>
              <w:pStyle w:val="11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Jenis Regulasi, Data </w:t>
            </w:r>
            <w:r>
              <w:rPr>
                <w:color w:val="1F2937"/>
                <w:spacing w:val="-2"/>
                <w:sz w:val="18"/>
              </w:rPr>
              <w:t>Regulasi</w:t>
            </w:r>
          </w:p>
        </w:tc>
      </w:tr>
      <w:tr w14:paraId="4D567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3045" w:type="dxa"/>
            <w:gridSpan w:val="2"/>
            <w:tcBorders>
              <w:bottom w:val="single" w:color="E4E7EB" w:sz="6" w:space="0"/>
            </w:tcBorders>
            <w:shd w:val="clear" w:color="auto" w:fill="F9FAFA"/>
          </w:tcPr>
          <w:p w14:paraId="14867EBB">
            <w:pPr>
              <w:pStyle w:val="11"/>
              <w:ind w:left="1746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Panduan</w:t>
            </w:r>
          </w:p>
        </w:tc>
        <w:tc>
          <w:tcPr>
            <w:tcW w:w="658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6C13CCAD">
            <w:pPr>
              <w:pStyle w:val="11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>—</w:t>
            </w:r>
          </w:p>
        </w:tc>
      </w:tr>
      <w:tr w14:paraId="4CD9F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30" w:type="dxa"/>
            <w:tcBorders>
              <w:top w:val="single" w:color="E4E7EB" w:sz="6" w:space="0"/>
              <w:bottom w:val="single" w:color="E4E7EB" w:sz="6" w:space="0"/>
            </w:tcBorders>
          </w:tcPr>
          <w:p w14:paraId="6A89256E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>—</w:t>
            </w:r>
          </w:p>
        </w:tc>
        <w:tc>
          <w:tcPr>
            <w:tcW w:w="1515" w:type="dxa"/>
            <w:tcBorders>
              <w:top w:val="single" w:color="E4E7EB" w:sz="6" w:space="0"/>
              <w:bottom w:val="single" w:color="E4E7EB" w:sz="6" w:space="0"/>
            </w:tcBorders>
          </w:tcPr>
          <w:p w14:paraId="5EA354D0">
            <w:pPr>
              <w:pStyle w:val="11"/>
              <w:ind w:left="216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Pengaduan</w:t>
            </w:r>
          </w:p>
        </w:tc>
        <w:tc>
          <w:tcPr>
            <w:tcW w:w="6585" w:type="dxa"/>
            <w:tcBorders>
              <w:top w:val="single" w:color="E4E7EB" w:sz="6" w:space="0"/>
              <w:bottom w:val="single" w:color="E4E7EB" w:sz="6" w:space="0"/>
            </w:tcBorders>
          </w:tcPr>
          <w:p w14:paraId="783845C1">
            <w:pPr>
              <w:pStyle w:val="11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>—</w:t>
            </w:r>
          </w:p>
        </w:tc>
      </w:tr>
      <w:tr w14:paraId="49F8B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3045" w:type="dxa"/>
            <w:gridSpan w:val="2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59E1D0B">
            <w:pPr>
              <w:pStyle w:val="11"/>
              <w:tabs>
                <w:tab w:val="left" w:pos="1746"/>
              </w:tabs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>—</w:t>
            </w:r>
            <w:r>
              <w:rPr>
                <w:color w:val="1F2937"/>
                <w:sz w:val="18"/>
              </w:rPr>
              <w:tab/>
            </w:r>
            <w:r>
              <w:rPr>
                <w:color w:val="1F2937"/>
                <w:spacing w:val="-5"/>
                <w:sz w:val="18"/>
              </w:rPr>
              <w:t>SKM</w:t>
            </w:r>
          </w:p>
        </w:tc>
        <w:tc>
          <w:tcPr>
            <w:tcW w:w="658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54D00CD5">
            <w:pPr>
              <w:pStyle w:val="11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Data SKM, Laporan </w:t>
            </w:r>
            <w:r>
              <w:rPr>
                <w:color w:val="1F2937"/>
                <w:spacing w:val="-5"/>
                <w:sz w:val="18"/>
              </w:rPr>
              <w:t>SKM</w:t>
            </w:r>
          </w:p>
        </w:tc>
      </w:tr>
      <w:tr w14:paraId="6653C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30" w:type="dxa"/>
            <w:tcBorders>
              <w:top w:val="single" w:color="E4E7EB" w:sz="6" w:space="0"/>
            </w:tcBorders>
          </w:tcPr>
          <w:p w14:paraId="3AC70867">
            <w:pPr>
              <w:pStyle w:val="11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tcBorders>
              <w:top w:val="single" w:color="E4E7EB" w:sz="6" w:space="0"/>
              <w:bottom w:val="single" w:color="E4E7EB" w:sz="6" w:space="0"/>
            </w:tcBorders>
          </w:tcPr>
          <w:p w14:paraId="4D2EC022">
            <w:pPr>
              <w:pStyle w:val="11"/>
              <w:ind w:left="216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Pengguna</w:t>
            </w:r>
          </w:p>
        </w:tc>
        <w:tc>
          <w:tcPr>
            <w:tcW w:w="6585" w:type="dxa"/>
            <w:tcBorders>
              <w:top w:val="single" w:color="E4E7EB" w:sz="6" w:space="0"/>
              <w:bottom w:val="single" w:color="E4E7EB" w:sz="6" w:space="0"/>
            </w:tcBorders>
          </w:tcPr>
          <w:p w14:paraId="1BB7C21D">
            <w:pPr>
              <w:pStyle w:val="11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Data Pengguna, Data Pemohon, Data </w:t>
            </w:r>
            <w:r>
              <w:rPr>
                <w:color w:val="1F2937"/>
                <w:spacing w:val="-2"/>
                <w:sz w:val="18"/>
              </w:rPr>
              <w:t>Pemerintah</w:t>
            </w:r>
          </w:p>
        </w:tc>
      </w:tr>
      <w:tr w14:paraId="74DB3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1530" w:type="dxa"/>
            <w:tcBorders>
              <w:bottom w:val="single" w:color="E4E7EB" w:sz="6" w:space="0"/>
            </w:tcBorders>
          </w:tcPr>
          <w:p w14:paraId="7EA30950">
            <w:pPr>
              <w:pStyle w:val="11"/>
              <w:spacing w:before="26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SETTING</w:t>
            </w:r>
          </w:p>
        </w:tc>
        <w:tc>
          <w:tcPr>
            <w:tcW w:w="151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3B468F81">
            <w:pPr>
              <w:pStyle w:val="11"/>
              <w:spacing w:before="134"/>
              <w:rPr>
                <w:sz w:val="18"/>
              </w:rPr>
            </w:pPr>
          </w:p>
          <w:p w14:paraId="7560CACC">
            <w:pPr>
              <w:pStyle w:val="11"/>
              <w:spacing w:before="0"/>
              <w:ind w:left="216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Pengaturan</w:t>
            </w:r>
          </w:p>
        </w:tc>
        <w:tc>
          <w:tcPr>
            <w:tcW w:w="658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7B02B1DB">
            <w:pPr>
              <w:pStyle w:val="11"/>
              <w:spacing w:line="348" w:lineRule="auto"/>
              <w:ind w:left="209"/>
              <w:rPr>
                <w:sz w:val="18"/>
              </w:rPr>
            </w:pPr>
            <w:r>
              <w:rPr>
                <w:color w:val="1F2937"/>
                <w:sz w:val="18"/>
              </w:rPr>
              <w:t>Petugas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Pengaduan,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Pengaturan</w:t>
            </w:r>
            <w:r>
              <w:rPr>
                <w:color w:val="1F2937"/>
                <w:spacing w:val="-1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Aplikasi,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Pengaturan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Email,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Database,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Log Aplikasi, Log TTE</w:t>
            </w:r>
          </w:p>
        </w:tc>
      </w:tr>
    </w:tbl>
    <w:p w14:paraId="7D609482">
      <w:pPr>
        <w:pStyle w:val="11"/>
        <w:spacing w:after="0" w:line="348" w:lineRule="auto"/>
        <w:rPr>
          <w:sz w:val="18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321F28F6">
      <w:pPr>
        <w:pStyle w:val="7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ge">
                  <wp:posOffset>9476105</wp:posOffset>
                </wp:positionV>
                <wp:extent cx="6650990" cy="22352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223520">
                              <a:moveTo>
                                <a:pt x="6650735" y="223492"/>
                              </a:moveTo>
                              <a:lnTo>
                                <a:pt x="0" y="223492"/>
                              </a:lnTo>
                              <a:lnTo>
                                <a:pt x="0" y="0"/>
                              </a:lnTo>
                              <a:lnTo>
                                <a:pt x="6650735" y="0"/>
                              </a:lnTo>
                              <a:lnTo>
                                <a:pt x="6650735" y="223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44.15pt;margin-top:746.15pt;height:17.6pt;width:523.7pt;mso-position-horizontal-relative:page;mso-position-vertical-relative:page;z-index:251659264;mso-width-relative:page;mso-height-relative:page;" fillcolor="#000000" filled="t" stroked="f" coordsize="6650990,223520" o:gfxdata="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k+3VzbAAAADQEAAA8AAAAAAAAAAQAgAAAAIgAAAGRycy9kb3du&#10;cmV2LnhtbFBLAQIUABQAAAAIAIdO4kDSSB1kNQIAAAwFAAAOAAAAAAAAAAEAIAAAACoBAABkcnMv&#10;ZTJvRG9jLnhtbFBLBQYAAAAABgAGAFkBAADRBQAAAAA=&#10;" path="m6650735,223492l0,223492,0,0,6650735,0,6650735,223492xe">
                <v:fill on="t" opacity="6683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D8C8780">
      <w:pPr>
        <w:pStyle w:val="7"/>
        <w:spacing w:before="186"/>
      </w:pPr>
    </w:p>
    <w:p w14:paraId="759C31F2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D35E2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">
                <o:lock v:ext="edit" aspectratio="f"/>
                <v:shape id="Image 34" o:spid="_x0000_s1026" o:spt="75" type="#_x0000_t75" style="position:absolute;left:0;top:0;height:266699;width:609599;" filled="f" o:preferrelative="t" stroked="f" coordsize="21600,21600" o:gfxdata="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3ZzI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f"/>
                </v:shape>
                <v:shape id="Textbox 35" o:spid="_x0000_s1026" o:spt="202" type="#_x0000_t202" style="position:absolute;left:0;top:0;height:266700;width:60960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BD35E2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7854284">
      <w:pPr>
        <w:pStyle w:val="2"/>
        <w:rPr>
          <w:b w:val="0"/>
        </w:rPr>
      </w:pPr>
      <w:r>
        <w:rPr>
          <w:b w:val="0"/>
          <w:color w:val="1D40AF"/>
          <w:spacing w:val="-2"/>
        </w:rPr>
        <w:t>Login</w:t>
      </w:r>
      <w:r>
        <w:rPr>
          <w:b w:val="0"/>
          <w:color w:val="1D40AF"/>
          <w:spacing w:val="-36"/>
        </w:rPr>
        <w:t xml:space="preserve"> </w:t>
      </w:r>
      <w:r>
        <w:rPr>
          <w:b w:val="0"/>
          <w:color w:val="1D40AF"/>
          <w:spacing w:val="-2"/>
        </w:rPr>
        <w:t>ke</w:t>
      </w:r>
      <w:r>
        <w:rPr>
          <w:b w:val="0"/>
          <w:color w:val="1D40AF"/>
          <w:spacing w:val="-36"/>
        </w:rPr>
        <w:t xml:space="preserve"> </w:t>
      </w:r>
      <w:r>
        <w:rPr>
          <w:b w:val="0"/>
          <w:color w:val="1D40AF"/>
          <w:spacing w:val="-2"/>
        </w:rPr>
        <w:t>Sistem</w:t>
      </w:r>
    </w:p>
    <w:p w14:paraId="2030FEEE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25824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37638">
      <w:pPr>
        <w:pStyle w:val="7"/>
        <w:spacing w:before="397" w:line="343" w:lineRule="auto"/>
        <w:ind w:left="584"/>
      </w:pPr>
      <w:r>
        <w:rPr>
          <w:color w:val="1F2937"/>
        </w:rPr>
        <w:t>Untuk mengakses halaman admin,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Anda harus melakukan proses login terlebih dahulu menggunakan akun administrator yang telah terdaftar.</w:t>
      </w:r>
    </w:p>
    <w:p w14:paraId="2809EA70">
      <w:pPr>
        <w:pStyle w:val="7"/>
      </w:pPr>
    </w:p>
    <w:p w14:paraId="4F9787F6">
      <w:pPr>
        <w:pStyle w:val="7"/>
        <w:spacing w:before="140"/>
      </w:pPr>
    </w:p>
    <w:p w14:paraId="1740E64F">
      <w:pPr>
        <w:pStyle w:val="3"/>
        <w:numPr>
          <w:ilvl w:val="1"/>
          <w:numId w:val="2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Langkah-Langkah </w:t>
      </w:r>
      <w:r>
        <w:rPr>
          <w:color w:val="1F2937"/>
          <w:spacing w:val="-2"/>
        </w:rPr>
        <w:t>Login</w:t>
      </w:r>
    </w:p>
    <w:p w14:paraId="49E7D950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65.2pt;margin-top:10.75pt;height:1.5pt;width:481.5pt;mso-position-horizontal-relative:page;mso-wrap-distance-bottom:0pt;mso-wrap-distance-top:0pt;z-index:-251590656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dXnaBi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6115050" cy="666750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666750"/>
                          <a:chOff x="0" y="0"/>
                          <a:chExt cx="6115050" cy="6667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4287" y="0"/>
                            <a:ext cx="610108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666750">
                                <a:moveTo>
                                  <a:pt x="6011765" y="666745"/>
                                </a:moveTo>
                                <a:lnTo>
                                  <a:pt x="75646" y="666745"/>
                                </a:lnTo>
                                <a:lnTo>
                                  <a:pt x="70381" y="666135"/>
                                </a:lnTo>
                                <a:lnTo>
                                  <a:pt x="31561" y="647216"/>
                                </a:lnTo>
                                <a:lnTo>
                                  <a:pt x="8197" y="613720"/>
                                </a:lnTo>
                                <a:lnTo>
                                  <a:pt x="0" y="577751"/>
                                </a:lnTo>
                                <a:lnTo>
                                  <a:pt x="0" y="571499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577751"/>
                                </a:lnTo>
                                <a:lnTo>
                                  <a:pt x="6088182" y="619208"/>
                                </a:lnTo>
                                <a:lnTo>
                                  <a:pt x="6053228" y="654159"/>
                                </a:lnTo>
                                <a:lnTo>
                                  <a:pt x="6017959" y="666135"/>
                                </a:lnTo>
                                <a:lnTo>
                                  <a:pt x="6011765" y="666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952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66750">
                                <a:moveTo>
                                  <a:pt x="95250" y="666749"/>
                                </a:moveTo>
                                <a:lnTo>
                                  <a:pt x="50303" y="655491"/>
                                </a:lnTo>
                                <a:lnTo>
                                  <a:pt x="16037" y="624429"/>
                                </a:lnTo>
                                <a:lnTo>
                                  <a:pt x="453" y="580884"/>
                                </a:lnTo>
                                <a:lnTo>
                                  <a:pt x="0" y="571501"/>
                                </a:lnTo>
                                <a:lnTo>
                                  <a:pt x="0" y="95251"/>
                                </a:lnTo>
                                <a:lnTo>
                                  <a:pt x="11259" y="50305"/>
                                </a:lnTo>
                                <a:lnTo>
                                  <a:pt x="42321" y="16039"/>
                                </a:lnTo>
                                <a:lnTo>
                                  <a:pt x="85866" y="455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5"/>
                                </a:lnTo>
                                <a:lnTo>
                                  <a:pt x="82239" y="1814"/>
                                </a:lnTo>
                                <a:lnTo>
                                  <a:pt x="48103" y="27899"/>
                                </a:lnTo>
                                <a:lnTo>
                                  <a:pt x="31429" y="67643"/>
                                </a:lnTo>
                                <a:lnTo>
                                  <a:pt x="28575" y="95251"/>
                                </a:lnTo>
                                <a:lnTo>
                                  <a:pt x="28575" y="571501"/>
                                </a:lnTo>
                                <a:lnTo>
                                  <a:pt x="36456" y="616447"/>
                                </a:lnTo>
                                <a:lnTo>
                                  <a:pt x="58200" y="650713"/>
                                </a:lnTo>
                                <a:lnTo>
                                  <a:pt x="88681" y="666298"/>
                                </a:lnTo>
                                <a:lnTo>
                                  <a:pt x="95250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962524" y="13335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9"/>
                                </a:lnTo>
                                <a:lnTo>
                                  <a:pt x="533399" y="33044"/>
                                </a:lnTo>
                                <a:lnTo>
                                  <a:pt x="533399" y="138401"/>
                                </a:lnTo>
                                <a:lnTo>
                                  <a:pt x="505212" y="170477"/>
                                </a:lnTo>
                                <a:lnTo>
                                  <a:pt x="50035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2875" y="200027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11505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E044C">
                              <w:pPr>
                                <w:spacing w:before="217" w:line="211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Buka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browser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akses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alamat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URL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aplikasi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JITU,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kemudian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tambahkan</w:t>
                              </w:r>
                              <w:r>
                                <w:rPr>
                                  <w:color w:val="1F2937"/>
                                  <w:spacing w:val="31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nsolas"/>
                                  <w:color w:val="7C3AEC"/>
                                  <w:sz w:val="18"/>
                                </w:rPr>
                                <w:t>/login</w:t>
                              </w:r>
                              <w:r>
                                <w:rPr>
                                  <w:rFonts w:ascii="Consolas"/>
                                  <w:color w:val="7C3AEC"/>
                                  <w:spacing w:val="7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>di</w:t>
                              </w:r>
                            </w:p>
                            <w:p w14:paraId="13870F92">
                              <w:pPr>
                                <w:spacing w:before="0" w:line="165" w:lineRule="exact"/>
                                <w:ind w:left="38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 w14:paraId="43667844">
                              <w:pPr>
                                <w:spacing w:before="0" w:line="199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belakang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URL.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52.5pt;width:481.5pt;mso-position-horizontal-relative:page;mso-wrap-distance-bottom:0pt;mso-wrap-distance-top:0pt;z-index:-251589632;mso-width-relative:page;mso-height-relative:page;" coordsize="6115050,666750" o:gfxdata="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">
                <o:lock v:ext="edit" aspectratio="f"/>
                <v:shape id="Graphic 39" o:spid="_x0000_s1026" o:spt="100" style="position:absolute;left:14287;top:0;height:666750;width:6101080;" fillcolor="#F9FAFA" filled="t" stroked="f" coordsize="6101080,666750" o:gfxdata="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gKSUvQAA&#10;ANsAAAAPAAAAAAAAAAEAIAAAACIAAABkcnMvZG93bnJldi54bWxQSwECFAAUAAAACACHTuJAMy8F&#10;njsAAAA5AAAAEAAAAAAAAAABACAAAAAMAQAAZHJzL3NoYXBleG1sLnhtbFBLBQYAAAAABgAGAFsB&#10;AAC2AwAAAAA=&#10;" path="m6011765,666745l75646,666745,70381,666135,31561,647216,8197,613720,0,577751,0,571499,0,88994,10691,47523,40402,12575,75646,0,6011765,0,6053228,12575,6088182,47523,6100761,88994,6100761,577751,6088182,619208,6053228,654159,6017959,666135,6011765,6667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0;top:0;height:666750;width:95250;" fillcolor="#2562EB" filled="t" stroked="f" coordsize="95250,666750" o:gfxdata="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EeTLugAAANsA&#10;AAAPAAAAAAAAAAEAIAAAACIAAABkcnMvZG93bnJldi54bWxQSwECFAAUAAAACACHTuJAMy8FnjsA&#10;AAA5AAAAEAAAAAAAAAABACAAAAAJAQAAZHJzL3NoYXBleG1sLnhtbFBLBQYAAAAABgAGAFsBAACz&#10;AwAAAAA=&#10;" path="m95250,666749l50303,655491,16037,624429,453,580884,0,571501,0,95251,11259,50305,42321,16039,85866,455,95250,0,88681,455,82239,1814,48103,27899,31429,67643,28575,95251,28575,571501,36456,616447,58200,650713,88681,666298,95250,666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4962524;top:133350;height:171450;width:533400;" fillcolor="#F2F4F5" filled="t" stroked="f" coordsize="533400,171450" o:gfxdata="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1pYWG8AAAA&#10;2wAAAA8AAAAAAAAAAQAgAAAAIgAAAGRycy9kb3ducmV2LnhtbFBLAQIUABQAAAAIAIdO4kAzLwWe&#10;OwAAADkAAAAQAAAAAAAAAAEAIAAAAAsBAABkcnMvc2hhcGV4bWwueG1sUEsFBgAAAAAGAAYAWwEA&#10;ALUDAAAAAA==&#10;" path="m500352,171445l33047,171445,28187,170477,966,143260,0,138401,0,133349,0,33044,28187,962,33047,0,500352,0,532433,28179,533399,33044,533399,138401,505212,170477,500352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142875;top:200027;height:266700;width:266700;" fillcolor="#2562EB" filled="t" stroked="f" coordsize="266700,266700" o:gfxdata="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I5H+8AAAA&#10;2w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0;top:0;height:666750;width:611505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2E044C">
                        <w:pPr>
                          <w:spacing w:before="217" w:line="211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Buka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browser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web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akses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alamat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URL</w:t>
                        </w:r>
                        <w:r>
                          <w:rPr>
                            <w:color w:val="1F293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aplikasi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JITU,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kemudian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tambahkan</w:t>
                        </w:r>
                        <w:r>
                          <w:rPr>
                            <w:color w:val="1F2937"/>
                            <w:spacing w:val="31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nsolas"/>
                            <w:color w:val="7C3AEC"/>
                            <w:sz w:val="18"/>
                          </w:rPr>
                          <w:t>/login</w:t>
                        </w:r>
                        <w:r>
                          <w:rPr>
                            <w:rFonts w:ascii="Consolas"/>
                            <w:color w:val="7C3AEC"/>
                            <w:spacing w:val="7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>di</w:t>
                        </w:r>
                      </w:p>
                      <w:p w14:paraId="13870F92">
                        <w:pPr>
                          <w:spacing w:before="0" w:line="165" w:lineRule="exact"/>
                          <w:ind w:left="38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  <w:p w14:paraId="43667844">
                        <w:pPr>
                          <w:spacing w:before="0" w:line="199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belakang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URL.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1050925</wp:posOffset>
                </wp:positionV>
                <wp:extent cx="6115050" cy="438150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4287" y="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5"/>
                                </a:moveTo>
                                <a:lnTo>
                                  <a:pt x="75646" y="438145"/>
                                </a:lnTo>
                                <a:lnTo>
                                  <a:pt x="70381" y="437535"/>
                                </a:lnTo>
                                <a:lnTo>
                                  <a:pt x="31561" y="418611"/>
                                </a:lnTo>
                                <a:lnTo>
                                  <a:pt x="8197" y="385120"/>
                                </a:lnTo>
                                <a:lnTo>
                                  <a:pt x="0" y="3491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6"/>
                                </a:lnTo>
                                <a:lnTo>
                                  <a:pt x="40402" y="12571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6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49151"/>
                                </a:lnTo>
                                <a:lnTo>
                                  <a:pt x="6088182" y="390608"/>
                                </a:lnTo>
                                <a:lnTo>
                                  <a:pt x="6053228" y="425559"/>
                                </a:lnTo>
                                <a:lnTo>
                                  <a:pt x="6017959" y="437535"/>
                                </a:lnTo>
                                <a:lnTo>
                                  <a:pt x="6011765" y="43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12" y="2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45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C1397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ditampilkan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seperti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gambar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bawah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ini.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82.75pt;height:34.5pt;width:481.5pt;mso-position-horizontal-relative:page;mso-wrap-distance-bottom:0pt;mso-wrap-distance-top:0pt;z-index:-251589632;mso-width-relative:page;mso-height-relative:page;" coordsize="6115050,438150" o:gfxdata="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">
                <o:lock v:ext="edit" aspectratio="f"/>
                <v:shape id="Graphic 45" o:spid="_x0000_s1026" o:spt="100" style="position:absolute;left:14287;top:0;height:438150;width:6101080;" fillcolor="#F9FAFA" filled="t" stroked="f" coordsize="6101080,438150" o:gfxdata="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UanNvQAA&#10;ANsAAAAPAAAAAAAAAAEAIAAAACIAAABkcnMvZG93bnJldi54bWxQSwECFAAUAAAACACHTuJAMy8F&#10;njsAAAA5AAAAEAAAAAAAAAABACAAAAAMAQAAZHJzL3NoYXBleG1sLnhtbFBLBQYAAAAABgAGAFsB&#10;AAC2AwAAAAA=&#10;" path="m6011765,438145l75646,438145,70381,437535,31561,418611,8197,385120,0,349151,0,342899,0,88994,10691,47526,40402,12571,75646,0,6011765,0,6053228,12575,6088182,47526,6100761,88994,6100761,349151,6088182,390608,6053228,425559,6017959,437535,6011765,4381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-12;top:2;height:438150;width:409575;" fillcolor="#2562EB" filled="t" stroked="f" coordsize="409575,438150" o:gfxdata="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nU6lbsAAADb&#10;AAAADwAAAAAAAAABACAAAAAiAAAAZHJzL2Rvd25yZXYueG1sUEsBAhQAFAAAAAgAh07iQDMvBZ47&#10;AAAAOQAAABAAAAAAAAAAAQAgAAAACgEAAGRycy9zaGFwZXhtbC54bWxQSwUGAAAAAAYABgBbAQAA&#10;tAMAAAAA&#10;" path="m95250,0l50304,11264,16040,42329,457,85877,0,95250,0,342900,11264,387845,42329,422122,85877,437705,95250,438150,88684,437705,82245,436346,48107,410260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7" o:spid="_x0000_s1026" o:spt="202" type="#_x0000_t202" style="position:absolute;left:0;top:0;height:438150;width:6115050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CC1397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login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ditampilkan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seperti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gambar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bawah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ini.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1565275</wp:posOffset>
                </wp:positionV>
                <wp:extent cx="6115050" cy="447675"/>
                <wp:effectExtent l="0" t="0" r="0" b="0"/>
                <wp:wrapTopAndBottom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0"/>
                                </a:moveTo>
                                <a:lnTo>
                                  <a:pt x="75646" y="447670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45"/>
                                </a:lnTo>
                                <a:lnTo>
                                  <a:pt x="8197" y="394650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80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38"/>
                                </a:lnTo>
                                <a:lnTo>
                                  <a:pt x="6053228" y="435089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12" y="2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5437D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Masukkan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Username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kolom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tersedia.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23.25pt;height:35.25pt;width:481.5pt;mso-position-horizontal-relative:page;mso-wrap-distance-bottom:0pt;mso-wrap-distance-top:0pt;z-index:-251588608;mso-width-relative:page;mso-height-relative:page;" coordsize="6115050,447675" o:gfxdata="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DqmRyB2wAAAAwBAAAPAAAAAAAAAAEAIAAAACIAAABkcnMvZG93bnJldi54bWxQ&#10;SwECFAAUAAAACACHTuJAL4iN8YQFAAA1FQAADgAAAAAAAAABACAAAAAqAQAAZHJzL2Uyb0RvYy54&#10;bWxQSwUGAAAAAAYABgBZAQAAIAkAAAAA&#10;">
                <o:lock v:ext="edit" aspectratio="f"/>
                <v:shape id="Graphic 49" o:spid="_x0000_s1026" o:spt="100" style="position:absolute;left:14287;top:0;height:447675;width:6101080;" fillcolor="#F9FAFA" filled="t" stroked="f" coordsize="6101080,447675" o:gfxdata="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au4ovQAA&#10;ANsAAAAPAAAAAAAAAAEAIAAAACIAAABkcnMvZG93bnJldi54bWxQSwECFAAUAAAACACHTuJAMy8F&#10;njsAAAA5AAAAEAAAAAAAAAABACAAAAAMAQAAZHJzL3NoYXBleG1sLnhtbFBLBQYAAAAABgAGAFsB&#10;AAC2AwAAAAA=&#10;" path="m6011765,447670l75646,447670,70381,447060,31561,428145,8197,394650,0,358676,0,352424,0,88994,10691,47523,40402,12575,75646,0,6011765,0,6053228,12580,6088182,47523,6100761,88994,6100761,358676,6088182,400138,6053228,435089,6017959,447060,6011765,4476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-12;top:2;height:447675;width:409575;" fillcolor="#2562EB" filled="t" stroked="f" coordsize="409575,447675" o:gfxdata="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WpTYLsAAADb&#10;AAAADwAAAAAAAAABACAAAAAiAAAAZHJzL2Rvd25yZXYueG1sUEsBAhQAFAAAAAgAh07iQDMvBZ47&#10;AAAAOQAAABAAAAAAAAAAAQAgAAAACgEAAGRycy9zaGFwZXhtbC54bWxQSwUGAAAAAAYABgBbAQAA&#10;tAMAAAAA&#10;" path="m95250,0l50304,11264,16040,42329,457,85877,0,95250,0,352425,11264,397370,42329,431647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1" o:spid="_x0000_s1026" o:spt="202" type="#_x0000_t202" style="position:absolute;left:0;top:0;height:447675;width:6115050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E5437D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Masukkan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Username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kolom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tersedia.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2089150</wp:posOffset>
                </wp:positionV>
                <wp:extent cx="6115050" cy="65722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657225"/>
                          <a:chOff x="0" y="0"/>
                          <a:chExt cx="6115050" cy="6572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4287" y="0"/>
                            <a:ext cx="610108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657225">
                                <a:moveTo>
                                  <a:pt x="6011765" y="657224"/>
                                </a:moveTo>
                                <a:lnTo>
                                  <a:pt x="75646" y="657224"/>
                                </a:lnTo>
                                <a:lnTo>
                                  <a:pt x="70381" y="656615"/>
                                </a:lnTo>
                                <a:lnTo>
                                  <a:pt x="31561" y="637691"/>
                                </a:lnTo>
                                <a:lnTo>
                                  <a:pt x="8197" y="604200"/>
                                </a:lnTo>
                                <a:lnTo>
                                  <a:pt x="0" y="568226"/>
                                </a:lnTo>
                                <a:lnTo>
                                  <a:pt x="0" y="56197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6"/>
                                </a:lnTo>
                                <a:lnTo>
                                  <a:pt x="40402" y="12571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1"/>
                                </a:lnTo>
                                <a:lnTo>
                                  <a:pt x="6088182" y="47526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568226"/>
                                </a:lnTo>
                                <a:lnTo>
                                  <a:pt x="6088182" y="609688"/>
                                </a:lnTo>
                                <a:lnTo>
                                  <a:pt x="6053228" y="644639"/>
                                </a:lnTo>
                                <a:lnTo>
                                  <a:pt x="6017959" y="656615"/>
                                </a:lnTo>
                                <a:lnTo>
                                  <a:pt x="6011765" y="65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12" y="2"/>
                            <a:ext cx="4095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65722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561975"/>
                                </a:lnTo>
                                <a:lnTo>
                                  <a:pt x="11264" y="606920"/>
                                </a:lnTo>
                                <a:lnTo>
                                  <a:pt x="42329" y="641197"/>
                                </a:lnTo>
                                <a:lnTo>
                                  <a:pt x="85877" y="656780"/>
                                </a:lnTo>
                                <a:lnTo>
                                  <a:pt x="95250" y="657225"/>
                                </a:lnTo>
                                <a:lnTo>
                                  <a:pt x="88684" y="656780"/>
                                </a:lnTo>
                                <a:lnTo>
                                  <a:pt x="82245" y="655421"/>
                                </a:lnTo>
                                <a:lnTo>
                                  <a:pt x="48107" y="629335"/>
                                </a:lnTo>
                                <a:lnTo>
                                  <a:pt x="31432" y="589584"/>
                                </a:lnTo>
                                <a:lnTo>
                                  <a:pt x="28575" y="56197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657225">
                                <a:moveTo>
                                  <a:pt x="409575" y="333375"/>
                                </a:moveTo>
                                <a:lnTo>
                                  <a:pt x="403834" y="294665"/>
                                </a:lnTo>
                                <a:lnTo>
                                  <a:pt x="387108" y="259295"/>
                                </a:lnTo>
                                <a:lnTo>
                                  <a:pt x="360832" y="230301"/>
                                </a:lnTo>
                                <a:lnTo>
                                  <a:pt x="327266" y="210185"/>
                                </a:lnTo>
                                <a:lnTo>
                                  <a:pt x="289306" y="200672"/>
                                </a:lnTo>
                                <a:lnTo>
                                  <a:pt x="276225" y="200025"/>
                                </a:lnTo>
                                <a:lnTo>
                                  <a:pt x="269684" y="200190"/>
                                </a:lnTo>
                                <a:lnTo>
                                  <a:pt x="231317" y="207822"/>
                                </a:lnTo>
                                <a:lnTo>
                                  <a:pt x="196786" y="226275"/>
                                </a:lnTo>
                                <a:lnTo>
                                  <a:pt x="169125" y="253936"/>
                                </a:lnTo>
                                <a:lnTo>
                                  <a:pt x="150672" y="288467"/>
                                </a:lnTo>
                                <a:lnTo>
                                  <a:pt x="143040" y="326834"/>
                                </a:lnTo>
                                <a:lnTo>
                                  <a:pt x="142875" y="333375"/>
                                </a:lnTo>
                                <a:lnTo>
                                  <a:pt x="143040" y="339928"/>
                                </a:lnTo>
                                <a:lnTo>
                                  <a:pt x="150672" y="378294"/>
                                </a:lnTo>
                                <a:lnTo>
                                  <a:pt x="169125" y="412826"/>
                                </a:lnTo>
                                <a:lnTo>
                                  <a:pt x="196786" y="440486"/>
                                </a:lnTo>
                                <a:lnTo>
                                  <a:pt x="231317" y="458939"/>
                                </a:lnTo>
                                <a:lnTo>
                                  <a:pt x="269684" y="466572"/>
                                </a:lnTo>
                                <a:lnTo>
                                  <a:pt x="276225" y="466725"/>
                                </a:lnTo>
                                <a:lnTo>
                                  <a:pt x="282778" y="466572"/>
                                </a:lnTo>
                                <a:lnTo>
                                  <a:pt x="321144" y="458939"/>
                                </a:lnTo>
                                <a:lnTo>
                                  <a:pt x="355676" y="440486"/>
                                </a:lnTo>
                                <a:lnTo>
                                  <a:pt x="383336" y="412826"/>
                                </a:lnTo>
                                <a:lnTo>
                                  <a:pt x="401789" y="378294"/>
                                </a:lnTo>
                                <a:lnTo>
                                  <a:pt x="409422" y="339928"/>
                                </a:lnTo>
                                <a:lnTo>
                                  <a:pt x="409575" y="33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115050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B15A4">
                              <w:pPr>
                                <w:spacing w:before="189" w:line="242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Masukkan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1F2937"/>
                                  <w:sz w:val="20"/>
                                </w:rPr>
                                <w:t xml:space="preserve">Password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kolom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password.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Anda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dapat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mengklik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ikon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mata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sz w:val="20"/>
                                </w:rPr>
                                <w:t>👁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untuk</w:t>
                              </w:r>
                            </w:p>
                            <w:p w14:paraId="67DA8FDA">
                              <w:pPr>
                                <w:spacing w:before="0" w:line="163" w:lineRule="exact"/>
                                <w:ind w:left="38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  <w:p w14:paraId="1A212DFA">
                              <w:pPr>
                                <w:spacing w:before="0" w:line="199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menampilkan/menyembunyikan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password.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64.5pt;height:51.75pt;width:481.5pt;mso-position-horizontal-relative:page;mso-wrap-distance-bottom:0pt;mso-wrap-distance-top:0pt;z-index:-251588608;mso-width-relative:page;mso-height-relative:page;" coordsize="6115050,657225" o:gfxdata="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">
                <o:lock v:ext="edit" aspectratio="f"/>
                <v:shape id="Graphic 53" o:spid="_x0000_s1026" o:spt="100" style="position:absolute;left:14287;top:0;height:657225;width:6101080;" fillcolor="#F9FAFA" filled="t" stroked="f" coordsize="6101080,657225" o:gfxdata="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zQxrsAAADb&#10;AAAADwAAAAAAAAABACAAAAAiAAAAZHJzL2Rvd25yZXYueG1sUEsBAhQAFAAAAAgAh07iQDMvBZ47&#10;AAAAOQAAABAAAAAAAAAAAQAgAAAACgEAAGRycy9zaGFwZXhtbC54bWxQSwUGAAAAAAYABgBbAQAA&#10;tAMAAAAA&#10;" path="m6011765,657224l75646,657224,70381,656615,31561,637691,8197,604200,0,568226,0,561974,0,88994,10691,47526,40402,12571,75646,0,6011765,0,6053228,12571,6088182,47526,6100761,88994,6100761,568226,6088182,609688,6053228,644639,6017959,656615,6011765,6572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-12;top:2;height:657225;width:409575;" fillcolor="#2562EB" filled="t" stroked="f" coordsize="409575,657225" o:gfxdata="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QFz/vQAA&#10;ANsAAAAPAAAAAAAAAAEAIAAAACIAAABkcnMvZG93bnJldi54bWxQSwECFAAUAAAACACHTuJAMy8F&#10;njsAAAA5AAAAEAAAAAAAAAABACAAAAAMAQAAZHJzL3NoYXBleG1sLnhtbFBLBQYAAAAABgAGAFsB&#10;AAC2AwAAAAA=&#10;" path="m95250,0l50304,11264,16040,42329,457,85877,0,95250,0,561975,11264,606920,42329,641197,85877,656780,95250,657225,88684,656780,82245,655421,48107,629335,31432,589584,28575,561975,28575,95250,36461,50304,58204,16040,88684,457,95250,0xem409575,333375l403834,294665,387108,259295,360832,230301,327266,210185,289306,200672,276225,200025,269684,200190,231317,207822,196786,226275,169125,253936,150672,288467,143040,326834,142875,333375,143040,339928,150672,378294,169125,412826,196786,440486,231317,458939,269684,466572,276225,466725,282778,466572,321144,458939,355676,440486,383336,412826,401789,378294,409422,339928,409575,3333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5" o:spid="_x0000_s1026" o:spt="202" type="#_x0000_t202" style="position:absolute;left:0;top:0;height:657225;width:6115050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2B15A4">
                        <w:pPr>
                          <w:spacing w:before="189" w:line="242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 xml:space="preserve">Masukkan </w:t>
                        </w:r>
                        <w:r>
                          <w:rPr>
                            <w:rFonts w:ascii="Arial" w:eastAsia="Arial"/>
                            <w:b/>
                            <w:color w:val="1F2937"/>
                            <w:sz w:val="20"/>
                          </w:rPr>
                          <w:t xml:space="preserve">Password </w:t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kolom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password.</w:t>
                        </w:r>
                        <w:r>
                          <w:rPr>
                            <w:color w:val="1F293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Anda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dapat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mengklik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ikon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mata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sz w:val="20"/>
                          </w:rPr>
                          <w:t>👁</w:t>
                        </w:r>
                        <w:r>
                          <w:rPr>
                            <w:color w:val="1F2937"/>
                            <w:sz w:val="20"/>
                          </w:rPr>
                          <w:t>)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untuk</w:t>
                        </w:r>
                      </w:p>
                      <w:p w14:paraId="67DA8FDA">
                        <w:pPr>
                          <w:spacing w:before="0" w:line="163" w:lineRule="exact"/>
                          <w:ind w:left="38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</w:p>
                      <w:p w14:paraId="1A212DFA">
                        <w:pPr>
                          <w:spacing w:before="0" w:line="199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menampilkan/menyembunyikan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password.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2822575</wp:posOffset>
                </wp:positionV>
                <wp:extent cx="6115050" cy="876300"/>
                <wp:effectExtent l="0" t="0" r="0" b="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876300"/>
                          <a:chOff x="0" y="0"/>
                          <a:chExt cx="6115050" cy="8763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4287" y="0"/>
                            <a:ext cx="610108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876300">
                                <a:moveTo>
                                  <a:pt x="6011765" y="876299"/>
                                </a:moveTo>
                                <a:lnTo>
                                  <a:pt x="75646" y="876299"/>
                                </a:lnTo>
                                <a:lnTo>
                                  <a:pt x="70381" y="875690"/>
                                </a:lnTo>
                                <a:lnTo>
                                  <a:pt x="31561" y="856766"/>
                                </a:lnTo>
                                <a:lnTo>
                                  <a:pt x="8197" y="823270"/>
                                </a:lnTo>
                                <a:lnTo>
                                  <a:pt x="0" y="787305"/>
                                </a:lnTo>
                                <a:lnTo>
                                  <a:pt x="0" y="781049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787305"/>
                                </a:lnTo>
                                <a:lnTo>
                                  <a:pt x="6088182" y="828758"/>
                                </a:lnTo>
                                <a:lnTo>
                                  <a:pt x="6053228" y="863714"/>
                                </a:lnTo>
                                <a:lnTo>
                                  <a:pt x="6017959" y="875690"/>
                                </a:lnTo>
                                <a:lnTo>
                                  <a:pt x="6011765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-12" y="2"/>
                            <a:ext cx="40957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87630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050"/>
                                </a:lnTo>
                                <a:lnTo>
                                  <a:pt x="11264" y="825995"/>
                                </a:lnTo>
                                <a:lnTo>
                                  <a:pt x="42329" y="860272"/>
                                </a:lnTo>
                                <a:lnTo>
                                  <a:pt x="85877" y="875855"/>
                                </a:lnTo>
                                <a:lnTo>
                                  <a:pt x="95250" y="876300"/>
                                </a:lnTo>
                                <a:lnTo>
                                  <a:pt x="88684" y="875855"/>
                                </a:lnTo>
                                <a:lnTo>
                                  <a:pt x="82245" y="874496"/>
                                </a:lnTo>
                                <a:lnTo>
                                  <a:pt x="48107" y="848410"/>
                                </a:lnTo>
                                <a:lnTo>
                                  <a:pt x="31432" y="808659"/>
                                </a:lnTo>
                                <a:lnTo>
                                  <a:pt x="28575" y="78105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876300">
                                <a:moveTo>
                                  <a:pt x="409575" y="438150"/>
                                </a:moveTo>
                                <a:lnTo>
                                  <a:pt x="403834" y="399440"/>
                                </a:lnTo>
                                <a:lnTo>
                                  <a:pt x="387108" y="364070"/>
                                </a:lnTo>
                                <a:lnTo>
                                  <a:pt x="360832" y="335076"/>
                                </a:lnTo>
                                <a:lnTo>
                                  <a:pt x="327266" y="314960"/>
                                </a:lnTo>
                                <a:lnTo>
                                  <a:pt x="289306" y="305447"/>
                                </a:lnTo>
                                <a:lnTo>
                                  <a:pt x="276225" y="304800"/>
                                </a:lnTo>
                                <a:lnTo>
                                  <a:pt x="269684" y="304965"/>
                                </a:lnTo>
                                <a:lnTo>
                                  <a:pt x="231317" y="312597"/>
                                </a:lnTo>
                                <a:lnTo>
                                  <a:pt x="196786" y="331050"/>
                                </a:lnTo>
                                <a:lnTo>
                                  <a:pt x="169125" y="358711"/>
                                </a:lnTo>
                                <a:lnTo>
                                  <a:pt x="150672" y="393242"/>
                                </a:lnTo>
                                <a:lnTo>
                                  <a:pt x="143040" y="431609"/>
                                </a:lnTo>
                                <a:lnTo>
                                  <a:pt x="142875" y="438150"/>
                                </a:lnTo>
                                <a:lnTo>
                                  <a:pt x="143040" y="444703"/>
                                </a:lnTo>
                                <a:lnTo>
                                  <a:pt x="150672" y="483069"/>
                                </a:lnTo>
                                <a:lnTo>
                                  <a:pt x="169125" y="517601"/>
                                </a:lnTo>
                                <a:lnTo>
                                  <a:pt x="196786" y="545261"/>
                                </a:lnTo>
                                <a:lnTo>
                                  <a:pt x="231317" y="563714"/>
                                </a:lnTo>
                                <a:lnTo>
                                  <a:pt x="269684" y="571347"/>
                                </a:lnTo>
                                <a:lnTo>
                                  <a:pt x="276225" y="571500"/>
                                </a:lnTo>
                                <a:lnTo>
                                  <a:pt x="282778" y="571347"/>
                                </a:lnTo>
                                <a:lnTo>
                                  <a:pt x="321144" y="563714"/>
                                </a:lnTo>
                                <a:lnTo>
                                  <a:pt x="355676" y="545261"/>
                                </a:lnTo>
                                <a:lnTo>
                                  <a:pt x="383336" y="517601"/>
                                </a:lnTo>
                                <a:lnTo>
                                  <a:pt x="401789" y="483069"/>
                                </a:lnTo>
                                <a:lnTo>
                                  <a:pt x="409422" y="444703"/>
                                </a:lnTo>
                                <a:lnTo>
                                  <a:pt x="409575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115050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B35D4">
                              <w:pPr>
                                <w:spacing w:before="217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Jawab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pertanyaan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CAPTCHA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keamanan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berupa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penjumlahan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sederhana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(contoh: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"5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?").</w:t>
                              </w:r>
                            </w:p>
                            <w:p w14:paraId="4DC31737">
                              <w:pPr>
                                <w:tabs>
                                  <w:tab w:val="left" w:pos="824"/>
                                </w:tabs>
                                <w:spacing w:before="65" w:line="324" w:lineRule="auto"/>
                                <w:ind w:left="824" w:right="573" w:hanging="4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Masukkan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jawabannya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kolom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"Hasil".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refresh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Segoe UI Emoji" w:eastAsia="Segoe UI Emoji"/>
                                  <w:color w:val="1F2937"/>
                                  <w:sz w:val="22"/>
                                </w:rPr>
                                <w:t>🔄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jika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ingin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mendapatkan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soal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baru.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22.25pt;height:69pt;width:481.5pt;mso-position-horizontal-relative:page;mso-wrap-distance-bottom:0pt;mso-wrap-distance-top:0pt;z-index:-251587584;mso-width-relative:page;mso-height-relative:page;" coordsize="6115050,876300" o:gfxdata="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">
                <o:lock v:ext="edit" aspectratio="f"/>
                <v:shape id="Graphic 57" o:spid="_x0000_s1026" o:spt="100" style="position:absolute;left:14287;top:0;height:876300;width:6101080;" fillcolor="#F9FAFA" filled="t" stroked="f" coordsize="6101080,876300" o:gfxdata="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f4EAb4A&#10;AADbAAAADwAAAAAAAAABACAAAAAiAAAAZHJzL2Rvd25yZXYueG1sUEsBAhQAFAAAAAgAh07iQDMv&#10;BZ47AAAAOQAAABAAAAAAAAAAAQAgAAAADQEAAGRycy9zaGFwZXhtbC54bWxQSwUGAAAAAAYABgBb&#10;AQAAtwMAAAAA&#10;" path="m6011765,876299l75646,876299,70381,875690,31561,856766,8197,823270,0,787305,0,781049,0,88994,10691,47523,40402,12575,75646,0,6011765,0,6053228,12575,6088182,47523,6100761,88994,6100761,787305,6088182,828758,6053228,863714,6017959,875690,6011765,876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-12;top:2;height:876300;width:409575;" fillcolor="#2562EB" filled="t" stroked="f" coordsize="409575,876300" o:gfxdata="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irgXe2AAAA2wAAAA8A&#10;AAAAAAAAAQAgAAAAIgAAAGRycy9kb3ducmV2LnhtbFBLAQIUABQAAAAIAIdO4kAzLwWeOwAAADkA&#10;AAAQAAAAAAAAAAEAIAAAAAUBAABkcnMvc2hhcGV4bWwueG1sUEsFBgAAAAAGAAYAWwEAAK8DAAAA&#10;AA==&#10;" path="m95250,0l50304,11264,16040,42329,457,85877,0,95250,0,781050,11264,825995,42329,860272,85877,875855,95250,876300,88684,875855,82245,874496,48107,848410,31432,808659,28575,781050,28575,95250,36461,50304,58204,16040,88684,457,95250,0xem409575,438150l403834,399440,387108,364070,360832,335076,327266,314960,289306,305447,276225,304800,269684,304965,231317,312597,196786,331050,169125,358711,150672,393242,143040,431609,142875,438150,143040,444703,150672,483069,169125,517601,196786,545261,231317,563714,269684,571347,276225,571500,282778,571347,321144,563714,355676,545261,383336,517601,401789,483069,409422,444703,409575,4381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9" o:spid="_x0000_s1026" o:spt="202" type="#_x0000_t202" style="position:absolute;left:0;top:0;height:876300;width:611505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EB35D4">
                        <w:pPr>
                          <w:spacing w:before="217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Jawab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pertanyaan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CAPTCHA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keamanan </w:t>
                        </w:r>
                        <w:r>
                          <w:rPr>
                            <w:color w:val="1F2937"/>
                            <w:sz w:val="20"/>
                          </w:rPr>
                          <w:t>berupa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penjumlahan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sederhana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(contoh: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"5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+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3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=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?").</w:t>
                        </w:r>
                      </w:p>
                      <w:p w14:paraId="4DC31737">
                        <w:pPr>
                          <w:tabs>
                            <w:tab w:val="left" w:pos="824"/>
                          </w:tabs>
                          <w:spacing w:before="65" w:line="324" w:lineRule="auto"/>
                          <w:ind w:left="824" w:right="573" w:hanging="4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 w:eastAsia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Masukkan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jawabannya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kolom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"Hasil".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refresh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</w:t>
                        </w:r>
                        <w:r>
                          <w:rPr>
                            <w:rFonts w:ascii="Segoe UI Emoji" w:eastAsia="Segoe UI Emoji"/>
                            <w:color w:val="1F2937"/>
                            <w:sz w:val="22"/>
                          </w:rPr>
                          <w:t>🔄</w:t>
                        </w:r>
                        <w:r>
                          <w:rPr>
                            <w:color w:val="1F2937"/>
                            <w:sz w:val="20"/>
                          </w:rPr>
                          <w:t>)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jika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ingin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mendapatkan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soal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baru.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3775075</wp:posOffset>
                </wp:positionV>
                <wp:extent cx="6115050" cy="447675"/>
                <wp:effectExtent l="0" t="0" r="0" b="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0"/>
                                </a:moveTo>
                                <a:lnTo>
                                  <a:pt x="75646" y="447670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50"/>
                                </a:lnTo>
                                <a:lnTo>
                                  <a:pt x="0" y="358680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58680"/>
                                </a:lnTo>
                                <a:lnTo>
                                  <a:pt x="6088182" y="400143"/>
                                </a:lnTo>
                                <a:lnTo>
                                  <a:pt x="6053228" y="435089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-12" y="2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9E28F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Centang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"Ingat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saya"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jika</w:t>
                              </w:r>
                              <w:r>
                                <w:rPr>
                                  <w:color w:val="1F2937"/>
                                  <w:spacing w:val="-1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Anda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ingin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tetap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sesi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berikutnya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(opsional).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97.25pt;height:35.25pt;width:481.5pt;mso-position-horizontal-relative:page;mso-wrap-distance-bottom:0pt;mso-wrap-distance-top:0pt;z-index:-251587584;mso-width-relative:page;mso-height-relative:page;" coordsize="6115050,447675" o:gfxdata="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">
                <o:lock v:ext="edit" aspectratio="f"/>
                <v:shape id="Graphic 61" o:spid="_x0000_s1026" o:spt="100" style="position:absolute;left:14287;top:0;height:447675;width:6101080;" fillcolor="#F9FAFA" filled="t" stroked="f" coordsize="6101080,447675" o:gfxdata="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pvk68AAAA&#10;2wAAAA8AAAAAAAAAAQAgAAAAIgAAAGRycy9kb3ducmV2LnhtbFBLAQIUABQAAAAIAIdO4kAzLwWe&#10;OwAAADkAAAAQAAAAAAAAAAEAIAAAAAsBAABkcnMvc2hhcGV4bWwueG1sUEsFBgAAAAAGAAYAWwEA&#10;ALUDAAAAAA==&#10;" path="m6011765,447670l75646,447670,70381,447060,31561,428141,8197,394650,0,358680,0,352424,0,88994,10691,47523,40402,12575,75646,0,6011765,0,6053228,12575,6088182,47523,6100761,88994,6100761,358680,6088182,400143,6053228,435089,6017959,447060,6011765,4476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-12;top:2;height:447675;width:409575;" fillcolor="#2562EB" filled="t" stroked="f" coordsize="409575,447675" o:gfxdata="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YojG/&#10;AAAA2wAAAA8AAAAAAAAAAQAgAAAAIgAAAGRycy9kb3ducmV2LnhtbFBLAQIUABQAAAAIAIdO4kAz&#10;LwWeOwAAADkAAAAQAAAAAAAAAAEAIAAAAA4BAABkcnMvc2hhcGV4bWwueG1sUEsFBgAAAAAGAAYA&#10;WwEAALgDAAAAAA==&#10;" path="m95250,0l50304,11264,16040,42329,457,85877,0,95250,0,352425,11264,397370,42329,431647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3" o:spid="_x0000_s1026" o:spt="202" type="#_x0000_t202" style="position:absolute;left:0;top:0;height:447675;width:6115050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09E28F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6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Centang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"Ingat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saya"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jika</w:t>
                        </w:r>
                        <w:r>
                          <w:rPr>
                            <w:color w:val="1F2937"/>
                            <w:spacing w:val="-1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Anda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ingin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tetap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login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sesi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berikutnya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(opsional).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4298950</wp:posOffset>
                </wp:positionV>
                <wp:extent cx="6115050" cy="47625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4287" y="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5"/>
                                </a:moveTo>
                                <a:lnTo>
                                  <a:pt x="75646" y="476245"/>
                                </a:lnTo>
                                <a:lnTo>
                                  <a:pt x="70381" y="475635"/>
                                </a:lnTo>
                                <a:lnTo>
                                  <a:pt x="31561" y="456720"/>
                                </a:lnTo>
                                <a:lnTo>
                                  <a:pt x="8197" y="423225"/>
                                </a:lnTo>
                                <a:lnTo>
                                  <a:pt x="0" y="387251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94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1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1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4"/>
                                </a:lnTo>
                                <a:lnTo>
                                  <a:pt x="6100761" y="387251"/>
                                </a:lnTo>
                                <a:lnTo>
                                  <a:pt x="6088182" y="428713"/>
                                </a:lnTo>
                                <a:lnTo>
                                  <a:pt x="6053228" y="463664"/>
                                </a:lnTo>
                                <a:lnTo>
                                  <a:pt x="6017959" y="475635"/>
                                </a:lnTo>
                                <a:lnTo>
                                  <a:pt x="6011765" y="476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1"/>
                                </a:lnTo>
                                <a:lnTo>
                                  <a:pt x="16037" y="433929"/>
                                </a:lnTo>
                                <a:lnTo>
                                  <a:pt x="453" y="390384"/>
                                </a:lnTo>
                                <a:lnTo>
                                  <a:pt x="0" y="381002"/>
                                </a:lnTo>
                                <a:lnTo>
                                  <a:pt x="0" y="95252"/>
                                </a:lnTo>
                                <a:lnTo>
                                  <a:pt x="11259" y="50305"/>
                                </a:lnTo>
                                <a:lnTo>
                                  <a:pt x="42321" y="16039"/>
                                </a:lnTo>
                                <a:lnTo>
                                  <a:pt x="85866" y="455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5"/>
                                </a:lnTo>
                                <a:lnTo>
                                  <a:pt x="82239" y="1814"/>
                                </a:lnTo>
                                <a:lnTo>
                                  <a:pt x="48103" y="27899"/>
                                </a:lnTo>
                                <a:lnTo>
                                  <a:pt x="31429" y="67642"/>
                                </a:lnTo>
                                <a:lnTo>
                                  <a:pt x="28575" y="95252"/>
                                </a:lnTo>
                                <a:lnTo>
                                  <a:pt x="28575" y="381002"/>
                                </a:lnTo>
                                <a:lnTo>
                                  <a:pt x="36456" y="425947"/>
                                </a:lnTo>
                                <a:lnTo>
                                  <a:pt x="58200" y="460213"/>
                                </a:lnTo>
                                <a:lnTo>
                                  <a:pt x="88681" y="475798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81099" y="114300"/>
                            <a:ext cx="504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247650">
                                <a:moveTo>
                                  <a:pt x="451427" y="247645"/>
                                </a:moveTo>
                                <a:lnTo>
                                  <a:pt x="53397" y="247645"/>
                                </a:lnTo>
                                <a:lnTo>
                                  <a:pt x="49681" y="247277"/>
                                </a:lnTo>
                                <a:lnTo>
                                  <a:pt x="14085" y="228256"/>
                                </a:lnTo>
                                <a:lnTo>
                                  <a:pt x="0" y="194249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7"/>
                                </a:lnTo>
                                <a:lnTo>
                                  <a:pt x="53397" y="0"/>
                                </a:lnTo>
                                <a:lnTo>
                                  <a:pt x="451427" y="0"/>
                                </a:lnTo>
                                <a:lnTo>
                                  <a:pt x="490739" y="19389"/>
                                </a:lnTo>
                                <a:lnTo>
                                  <a:pt x="504824" y="53392"/>
                                </a:lnTo>
                                <a:lnTo>
                                  <a:pt x="504824" y="194249"/>
                                </a:lnTo>
                                <a:lnTo>
                                  <a:pt x="485432" y="233557"/>
                                </a:lnTo>
                                <a:lnTo>
                                  <a:pt x="455143" y="247277"/>
                                </a:lnTo>
                                <a:lnTo>
                                  <a:pt x="451427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42875" y="104777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4905F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447D8E6">
                              <w:pPr>
                                <w:tabs>
                                  <w:tab w:val="left" w:pos="824"/>
                                  <w:tab w:val="left" w:pos="2008"/>
                                  <w:tab w:val="left" w:pos="2703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masuk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ke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sistem.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38.5pt;height:37.5pt;width:481.5pt;mso-position-horizontal-relative:page;mso-wrap-distance-bottom:0pt;mso-wrap-distance-top:0pt;z-index:-251586560;mso-width-relative:page;mso-height-relative:page;" coordsize="6115050,476250" o:gfxdata="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wCt/QNsAAAAMAQAADwAAAAAAAAABACAA&#10;AAAiAAAAZHJzL2Rvd25yZXYueG1sUEsBAhQAFAAAAAgAh07iQC+merJFBgAAFhwAAA4AAAAAAAAA&#10;AQAgAAAAKgEAAGRycy9lMm9Eb2MueG1sUEsFBgAAAAAGAAYAWQEAAOEJAAAAAA==&#10;">
                <o:lock v:ext="edit" aspectratio="f"/>
                <v:shape id="Graphic 65" o:spid="_x0000_s1026" o:spt="100" style="position:absolute;left:14287;top:0;height:476250;width:6101080;" fillcolor="#F9FAFA" filled="t" stroked="f" coordsize="6101080,476250" o:gfxdata="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Ca7RvQAA&#10;ANsAAAAPAAAAAAAAAAEAIAAAACIAAABkcnMvZG93bnJldi54bWxQSwECFAAUAAAACACHTuJAMy8F&#10;njsAAAA5AAAAEAAAAAAAAAABACAAAAAMAQAAZHJzL3NoYXBleG1sLnhtbFBLBQYAAAAABgAGAFsB&#10;AAC2AwAAAAA=&#10;" path="m6011765,476245l75646,476245,70381,475635,31561,456720,8197,423225,0,387251,0,380999,0,88994,10691,47523,40402,12571,75646,0,6011765,0,6053228,12571,6088182,47523,6100761,88994,6100761,387251,6088182,428713,6053228,463664,6017959,475635,6011765,4762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0;height:476250;width:95250;" fillcolor="#2562EB" filled="t" stroked="f" coordsize="95250,476250" o:gfxdata="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txcfL4A&#10;AADbAAAADwAAAAAAAAABACAAAAAiAAAAZHJzL2Rvd25yZXYueG1sUEsBAhQAFAAAAAgAh07iQDMv&#10;BZ47AAAAOQAAABAAAAAAAAAAAQAgAAAADQEAAGRycy9zaGFwZXhtbC54bWxQSwUGAAAAAAYABgBb&#10;AQAAtwMAAAAA&#10;" path="m95250,476249l50303,464991,16037,433929,453,390384,0,381002,0,95252,11259,50305,42321,16039,85866,455,95250,0,88681,455,82239,1814,48103,27899,31429,67642,28575,95252,28575,381002,36456,425947,58200,460213,88681,475798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1181099;top:114300;height:247650;width:504825;" fillcolor="#DAE9FE" filled="t" stroked="f" coordsize="504825,247650" o:gfxdata="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AHkq8AAAA&#10;2wAAAA8AAAAAAAAAAQAgAAAAIgAAAGRycy9kb3ducmV2LnhtbFBLAQIUABQAAAAIAIdO4kAzLwWe&#10;OwAAADkAAAAQAAAAAAAAAAEAIAAAAAsBAABkcnMvc2hhcGV4bWwueG1sUEsFBgAAAAAGAAYAWwEA&#10;ALUDAAAAAA==&#10;" path="m451427,247645l53397,247645,49681,247277,14085,228256,0,194249,0,190499,0,53392,19392,14077,53397,0,451427,0,490739,19389,504824,53392,504824,194249,485432,233557,455143,247277,451427,2476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142875;top:104777;height:266700;width:266700;" fillcolor="#2562EB" filled="t" stroked="f" coordsize="266700,266700" o:gfxdata="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TVj/W5AAAA2wAA&#10;AA8AAAAAAAAAAQAgAAAAIgAAAGRycy9kb3ducmV2LnhtbFBLAQIUABQAAAAIAIdO4kAzLwWeOwAA&#10;ADkAAAAQAAAAAAAAAAEAIAAAAAgBAABkcnMvc2hhcGV4bWwueG1sUEsFBgAAAAAGAAYAWwEAALID&#10;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9" o:spid="_x0000_s1026" o:spt="202" type="#_x0000_t202" style="position:absolute;left:0;top:0;height:476250;width:6115050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64905F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447D8E6">
                        <w:pPr>
                          <w:tabs>
                            <w:tab w:val="left" w:pos="824"/>
                            <w:tab w:val="left" w:pos="2008"/>
                            <w:tab w:val="left" w:pos="2703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7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sz w:val="18"/>
                          </w:rPr>
                          <w:t>Login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masuk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ke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sistem.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596D6D5">
      <w:pPr>
        <w:pStyle w:val="7"/>
        <w:spacing w:before="9"/>
        <w:rPr>
          <w:rFonts w:ascii="Arial"/>
          <w:b/>
          <w:sz w:val="18"/>
        </w:rPr>
      </w:pPr>
    </w:p>
    <w:p w14:paraId="1178DA0F">
      <w:pPr>
        <w:pStyle w:val="7"/>
        <w:spacing w:before="4"/>
        <w:rPr>
          <w:rFonts w:ascii="Arial"/>
          <w:b/>
          <w:sz w:val="8"/>
        </w:rPr>
      </w:pPr>
    </w:p>
    <w:p w14:paraId="5C851ABF">
      <w:pPr>
        <w:pStyle w:val="7"/>
        <w:spacing w:before="4"/>
        <w:rPr>
          <w:rFonts w:ascii="Arial"/>
          <w:b/>
          <w:sz w:val="8"/>
        </w:rPr>
      </w:pPr>
    </w:p>
    <w:p w14:paraId="479052AA">
      <w:pPr>
        <w:pStyle w:val="7"/>
        <w:spacing w:before="4"/>
        <w:rPr>
          <w:rFonts w:ascii="Arial"/>
          <w:b/>
          <w:sz w:val="8"/>
        </w:rPr>
      </w:pPr>
    </w:p>
    <w:p w14:paraId="141219BA">
      <w:pPr>
        <w:pStyle w:val="7"/>
        <w:spacing w:before="4"/>
        <w:rPr>
          <w:rFonts w:ascii="Arial"/>
          <w:b/>
          <w:sz w:val="8"/>
        </w:rPr>
      </w:pPr>
    </w:p>
    <w:p w14:paraId="0BBE916D">
      <w:pPr>
        <w:pStyle w:val="7"/>
        <w:spacing w:before="4"/>
        <w:rPr>
          <w:rFonts w:ascii="Arial"/>
          <w:b/>
          <w:sz w:val="8"/>
        </w:rPr>
      </w:pPr>
    </w:p>
    <w:p w14:paraId="3DDE9E75">
      <w:pPr>
        <w:pStyle w:val="7"/>
        <w:spacing w:before="4"/>
        <w:rPr>
          <w:rFonts w:ascii="Arial"/>
          <w:b/>
          <w:sz w:val="8"/>
        </w:rPr>
      </w:pPr>
    </w:p>
    <w:p w14:paraId="01912B20">
      <w:pPr>
        <w:pStyle w:val="7"/>
        <w:spacing w:after="0"/>
        <w:rPr>
          <w:rFonts w:ascii="Arial"/>
          <w:b/>
          <w:sz w:val="8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1C91CF4A">
      <w:pPr>
        <w:pStyle w:val="7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ge">
                  <wp:posOffset>351790</wp:posOffset>
                </wp:positionV>
                <wp:extent cx="6650990" cy="4857750"/>
                <wp:effectExtent l="0" t="0" r="0" b="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857750"/>
                          <a:chOff x="0" y="0"/>
                          <a:chExt cx="6650990" cy="48577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2"/>
                            <a:ext cx="6650990" cy="3716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16654">
                                <a:moveTo>
                                  <a:pt x="6650735" y="3716654"/>
                                </a:moveTo>
                                <a:lnTo>
                                  <a:pt x="0" y="371665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3295649"/>
                                </a:lnTo>
                                <a:lnTo>
                                  <a:pt x="276543" y="3339390"/>
                                </a:lnTo>
                                <a:lnTo>
                                  <a:pt x="301320" y="3376472"/>
                                </a:lnTo>
                                <a:lnTo>
                                  <a:pt x="338402" y="3401249"/>
                                </a:lnTo>
                                <a:lnTo>
                                  <a:pt x="382142" y="3409949"/>
                                </a:lnTo>
                                <a:lnTo>
                                  <a:pt x="6650735" y="3409949"/>
                                </a:lnTo>
                                <a:lnTo>
                                  <a:pt x="6650735" y="3716654"/>
                                </a:lnTo>
                                <a:close/>
                              </a:path>
                              <a:path w="6650990" h="3716654">
                                <a:moveTo>
                                  <a:pt x="6650735" y="3409949"/>
                                </a:moveTo>
                                <a:lnTo>
                                  <a:pt x="6268592" y="3409949"/>
                                </a:lnTo>
                                <a:lnTo>
                                  <a:pt x="6279852" y="3409405"/>
                                </a:lnTo>
                                <a:lnTo>
                                  <a:pt x="6290895" y="3407774"/>
                                </a:lnTo>
                                <a:lnTo>
                                  <a:pt x="6332105" y="3390704"/>
                                </a:lnTo>
                                <a:lnTo>
                                  <a:pt x="6363647" y="3359162"/>
                                </a:lnTo>
                                <a:lnTo>
                                  <a:pt x="6380717" y="3317952"/>
                                </a:lnTo>
                                <a:lnTo>
                                  <a:pt x="6382892" y="3295649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72605" y="47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26997" y="37165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89"/>
                                </a:lnTo>
                                <a:lnTo>
                                  <a:pt x="42701" y="22449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9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1"/>
                                </a:lnTo>
                                <a:lnTo>
                                  <a:pt x="6050862" y="14459"/>
                                </a:lnTo>
                                <a:lnTo>
                                  <a:pt x="6073441" y="32082"/>
                                </a:lnTo>
                                <a:lnTo>
                                  <a:pt x="6078527" y="37165"/>
                                </a:lnTo>
                                <a:lnTo>
                                  <a:pt x="6097185" y="67614"/>
                                </a:lnTo>
                                <a:lnTo>
                                  <a:pt x="6099938" y="74260"/>
                                </a:lnTo>
                                <a:lnTo>
                                  <a:pt x="6102015" y="81106"/>
                                </a:lnTo>
                                <a:lnTo>
                                  <a:pt x="6103419" y="88162"/>
                                </a:lnTo>
                                <a:lnTo>
                                  <a:pt x="6104822" y="95217"/>
                                </a:lnTo>
                                <a:lnTo>
                                  <a:pt x="6105524" y="102342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82"/>
                                </a:lnTo>
                                <a:lnTo>
                                  <a:pt x="6104822" y="3305207"/>
                                </a:lnTo>
                                <a:lnTo>
                                  <a:pt x="6091059" y="3345762"/>
                                </a:lnTo>
                                <a:lnTo>
                                  <a:pt x="6062822" y="3377965"/>
                                </a:lnTo>
                                <a:lnTo>
                                  <a:pt x="6056842" y="3381960"/>
                                </a:lnTo>
                                <a:lnTo>
                                  <a:pt x="6050862" y="3385956"/>
                                </a:lnTo>
                                <a:lnTo>
                                  <a:pt x="6010302" y="3399722"/>
                                </a:lnTo>
                                <a:lnTo>
                                  <a:pt x="6003179" y="3400424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24"/>
                                </a:lnTo>
                                <a:lnTo>
                                  <a:pt x="95221" y="3399722"/>
                                </a:lnTo>
                                <a:lnTo>
                                  <a:pt x="54661" y="3385956"/>
                                </a:lnTo>
                                <a:lnTo>
                                  <a:pt x="48681" y="3381960"/>
                                </a:lnTo>
                                <a:lnTo>
                                  <a:pt x="42701" y="3377965"/>
                                </a:lnTo>
                                <a:lnTo>
                                  <a:pt x="14464" y="3345757"/>
                                </a:lnTo>
                                <a:lnTo>
                                  <a:pt x="701" y="3305202"/>
                                </a:lnTo>
                                <a:lnTo>
                                  <a:pt x="0" y="3298082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77367" y="3009902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28"/>
                                </a:lnTo>
                                <a:lnTo>
                                  <a:pt x="55334" y="378140"/>
                                </a:lnTo>
                                <a:lnTo>
                                  <a:pt x="23741" y="352188"/>
                                </a:lnTo>
                                <a:lnTo>
                                  <a:pt x="4486" y="316121"/>
                                </a:lnTo>
                                <a:lnTo>
                                  <a:pt x="0" y="285752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2"/>
                                </a:lnTo>
                                <a:lnTo>
                                  <a:pt x="6088024" y="325847"/>
                                </a:lnTo>
                                <a:lnTo>
                                  <a:pt x="6065311" y="359839"/>
                                </a:lnTo>
                                <a:lnTo>
                                  <a:pt x="6031320" y="382551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86892" y="3600449"/>
                            <a:ext cx="60960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57300">
                                <a:moveTo>
                                  <a:pt x="6007003" y="1257299"/>
                                </a:moveTo>
                                <a:lnTo>
                                  <a:pt x="71196" y="1257299"/>
                                </a:lnTo>
                                <a:lnTo>
                                  <a:pt x="66241" y="1256690"/>
                                </a:lnTo>
                                <a:lnTo>
                                  <a:pt x="29705" y="1237770"/>
                                </a:lnTo>
                                <a:lnTo>
                                  <a:pt x="7715" y="1204270"/>
                                </a:lnTo>
                                <a:lnTo>
                                  <a:pt x="0" y="1168301"/>
                                </a:lnTo>
                                <a:lnTo>
                                  <a:pt x="0" y="1162049"/>
                                </a:lnTo>
                                <a:lnTo>
                                  <a:pt x="0" y="88994"/>
                                </a:lnTo>
                                <a:lnTo>
                                  <a:pt x="10062" y="47523"/>
                                </a:lnTo>
                                <a:lnTo>
                                  <a:pt x="38025" y="12575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75"/>
                                </a:lnTo>
                                <a:lnTo>
                                  <a:pt x="6083420" y="47523"/>
                                </a:lnTo>
                                <a:lnTo>
                                  <a:pt x="6095998" y="88994"/>
                                </a:lnTo>
                                <a:lnTo>
                                  <a:pt x="6095998" y="1168301"/>
                                </a:lnTo>
                                <a:lnTo>
                                  <a:pt x="6083420" y="1209758"/>
                                </a:lnTo>
                                <a:lnTo>
                                  <a:pt x="6048466" y="1244719"/>
                                </a:lnTo>
                                <a:lnTo>
                                  <a:pt x="6013197" y="1256690"/>
                                </a:lnTo>
                                <a:lnTo>
                                  <a:pt x="6007003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67842" y="3600880"/>
                            <a:ext cx="8699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256665">
                                <a:moveTo>
                                  <a:pt x="86379" y="1256442"/>
                                </a:moveTo>
                                <a:lnTo>
                                  <a:pt x="42321" y="1240833"/>
                                </a:lnTo>
                                <a:lnTo>
                                  <a:pt x="11259" y="1206566"/>
                                </a:lnTo>
                                <a:lnTo>
                                  <a:pt x="0" y="11616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161621"/>
                                </a:lnTo>
                                <a:lnTo>
                                  <a:pt x="44855" y="1206566"/>
                                </a:lnTo>
                                <a:lnTo>
                                  <a:pt x="63493" y="1240833"/>
                                </a:lnTo>
                                <a:lnTo>
                                  <a:pt x="80381" y="1254453"/>
                                </a:lnTo>
                                <a:lnTo>
                                  <a:pt x="86379" y="1256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27"/>
                            <a:ext cx="6095999" cy="3009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2041973" y="3131854"/>
                            <a:ext cx="25901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527CB1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2.1 — Halaman Login JITU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Banjarnegara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83742" y="3771833"/>
                            <a:ext cx="4980305" cy="9061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5DE69">
                              <w:pPr>
                                <w:spacing w:before="0" w:line="268" w:lineRule="exact"/>
                                <w:ind w:left="2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55E45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055E45"/>
                                  <w:spacing w:val="4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4"/>
                                  <w:sz w:val="21"/>
                                </w:rPr>
                                <w:t>Tips</w:t>
                              </w:r>
                            </w:p>
                            <w:p w14:paraId="4A8DE22D">
                              <w:pPr>
                                <w:spacing w:before="169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5E45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055E45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Anda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lupa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password,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klik</w:t>
                              </w:r>
                              <w:r>
                                <w:rPr>
                                  <w:color w:val="055E45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pacing w:val="-2"/>
                                  <w:sz w:val="19"/>
                                </w:rPr>
                                <w:t>tautan</w:t>
                              </w:r>
                            </w:p>
                            <w:p w14:paraId="41E2D0CD">
                              <w:pPr>
                                <w:spacing w:before="108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5E45"/>
                                  <w:sz w:val="21"/>
                                </w:rPr>
                                <w:t xml:space="preserve">"Lupa </w:t>
                              </w:r>
                              <w:r>
                                <w:rPr>
                                  <w:rFonts w:ascii="Arial"/>
                                  <w:b/>
                                  <w:color w:val="055E45"/>
                                  <w:spacing w:val="-2"/>
                                  <w:sz w:val="21"/>
                                </w:rPr>
                                <w:t>password?"</w:t>
                              </w:r>
                            </w:p>
                            <w:p w14:paraId="00D07270">
                              <w:pPr>
                                <w:spacing w:before="182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5E45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terletak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055E45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bawah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form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color w:val="055E45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melakukan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reset</w:t>
                              </w:r>
                              <w:r>
                                <w:rPr>
                                  <w:color w:val="055E45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password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melalui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color w:val="055E45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pacing w:val="-2"/>
                                  <w:sz w:val="19"/>
                                </w:rPr>
                                <w:t>terdaftar.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7.7pt;height:382.5pt;width:523.7pt;mso-position-horizontal-relative:page;mso-position-vertical-relative:page;z-index:251660288;mso-width-relative:page;mso-height-relative:page;" coordsize="6650990,4857750" o:gfxdata="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">
                <o:lock v:ext="edit" aspectratio="f"/>
                <v:shape id="Graphic 71" o:spid="_x0000_s1026" o:spt="100" style="position:absolute;left:0;top:2;height:3716654;width:6650990;" fillcolor="#000000" filled="t" stroked="f" coordsize="6650990,3716654" o:gfxdata="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p93CvQAA&#10;ANsAAAAPAAAAAAAAAAEAIAAAACIAAABkcnMvZG93bnJldi54bWxQSwECFAAUAAAACACHTuJAMy8F&#10;njsAAAA5AAAAEAAAAAAAAAABACAAAAAMAQAAZHJzL3NoYXBleG1sLnhtbFBLBQYAAAAABgAGAFsB&#10;AAC2AwAAAAA=&#10;" path="m6650735,3716654l0,3716654,0,0,382142,0,370883,543,359839,2175,318629,19245,287088,50786,270018,91996,267842,114299,267842,3295649,276543,3339390,301320,3376472,338402,3401249,382142,3409949,6650735,3409949,6650735,3716654xem6650735,3409949l6268592,3409949,6279852,3409405,6290895,3407774,6332105,3390704,6363647,3359162,6380717,3317952,6382892,3295649,6382892,114299,6374191,70559,6349414,33477,6312332,8700,6268592,0,6650735,0,6650735,340994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272605;top:4762;height:3400425;width:6105525;" filled="f" stroked="t" coordsize="6105525,3400425" o:gfxdata="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+AWpvQAA&#10;ANsAAAAPAAAAAAAAAAEAIAAAACIAAABkcnMvZG93bnJldi54bWxQSwECFAAUAAAACACHTuJAMy8F&#10;njsAAAA5AAAAEAAAAAAAAAABACAAAAAMAQAAZHJzL3NoYXBleG1sLnhtbFBLBQYAAAAABgAGAFsB&#10;AAC2AwAAAAA=&#10;" path="m0,3290887l0,109537,0,102342,701,95217,2104,88162,3507,81106,5585,74255,26997,37165,32082,32082,37168,26989,42701,22449,48681,18454,54661,14459,95221,701,102345,0,109537,0,5995987,0,6003179,0,6010302,701,6050862,14459,6073441,32082,6078527,37165,6097185,67614,6099938,74260,6102015,81106,6103419,88162,6104822,95217,6105524,102342,6105524,109537,6105524,3290887,6105524,3298082,6104822,3305207,6091059,3345762,6062822,3377965,6056842,3381960,6050862,3385956,6010302,3399722,6003179,3400424,5995987,3400424,109537,3400424,102345,3400424,95221,3399722,54661,3385956,48681,3381960,42701,3377965,14464,3345757,701,3305202,0,3298082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277367;top:3009902;height:390525;width:6096000;" fillcolor="#F9FAFA" filled="t" stroked="f" coordsize="6096000,390525" o:gfxdata="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gF3q8AAAA&#10;2wAAAA8AAAAAAAAAAQAgAAAAIgAAAGRycy9kb3ducmV2LnhtbFBLAQIUABQAAAAIAIdO4kAzLwWe&#10;OwAAADkAAAAQAAAAAAAAAAEAIAAAAAsBAABkcnMvc2hhcGV4bWwueG1sUEsFBgAAAAAGAAYAWwEA&#10;ALUDAAAAAA==&#10;" path="m5991224,390524l104775,390524,94453,390028,55334,378140,23741,352188,4486,316121,0,285752,0,0,6095999,0,6095999,285752,6088024,325847,6065311,359839,6031320,382551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286892;top:3600449;height:1257300;width:6096000;" fillcolor="#ECFDF5" filled="t" stroked="f" coordsize="6096000,1257300" o:gfxdata="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gxyW8AAAA&#10;2wAAAA8AAAAAAAAAAQAgAAAAIgAAAGRycy9kb3ducmV2LnhtbFBLAQIUABQAAAAIAIdO4kAzLwWe&#10;OwAAADkAAAAQAAAAAAAAAAEAIAAAAAsBAABkcnMvc2hhcGV4bWwueG1sUEsFBgAAAAAGAAYAWwEA&#10;ALUDAAAAAA==&#10;" path="m6007003,1257299l71196,1257299,66241,1256690,29705,1237770,7715,1204270,0,1168301,0,1162049,0,88994,10062,47523,38025,12575,71196,0,6007003,0,6048466,12575,6083420,47523,6095998,88994,6095998,1168301,6083420,1209758,6048466,1244719,6013197,1256690,6007003,1257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267842;top:3600880;height:1256665;width:86995;" fillcolor="#0FB981" filled="t" stroked="f" coordsize="86995,1256665" o:gfxdata="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Lb7+bgAAADbAAAA&#10;DwAAAAAAAAABACAAAAAiAAAAZHJzL2Rvd25yZXYueG1sUEsBAhQAFAAAAAgAh07iQDMvBZ47AAAA&#10;OQAAABAAAAAAAAAAAQAgAAAABwEAAGRycy9zaGFwZXhtbC54bWxQSwUGAAAAAAYABgBbAQAAsQMA&#10;AAAA&#10;" path="m86379,1256442l42321,1240833,11259,1206566,0,1161621,0,94821,11259,49874,42321,15608,86379,0,80381,1988,73379,6821,47722,41892,38371,85438,38100,94821,38100,1161621,44855,1206566,63493,1240833,80381,1254453,86379,12564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6" o:spid="_x0000_s1026" o:spt="75" type="#_x0000_t75" style="position:absolute;left:277368;top:9527;height:3009897;width:6095999;" filled="f" o:preferrelative="t" stroked="f" coordsize="21600,21600" o:gfxdata="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CuXI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" o:title=""/>
                  <o:lock v:ext="edit" aspectratio="f"/>
                </v:shape>
                <v:shape id="Textbox 77" o:spid="_x0000_s1026" o:spt="202" type="#_x0000_t202" style="position:absolute;left:2041973;top:3131854;height:153670;width:2590165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527CB1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2.1 — Halaman Login JITU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Banjarnegara</w:t>
                        </w:r>
                      </w:p>
                    </w:txbxContent>
                  </v:textbox>
                </v:shape>
                <v:shape id="Textbox 78" o:spid="_x0000_s1026" o:spt="202" type="#_x0000_t202" style="position:absolute;left:483742;top:3771833;height:906144;width:4980305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B5DE69">
                        <w:pPr>
                          <w:spacing w:before="0" w:line="268" w:lineRule="exact"/>
                          <w:ind w:left="20" w:right="0" w:firstLine="0"/>
                          <w:jc w:val="left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055E45"/>
                            <w:sz w:val="23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055E45"/>
                            <w:spacing w:val="4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4"/>
                            <w:sz w:val="21"/>
                          </w:rPr>
                          <w:t>Tips</w:t>
                        </w:r>
                      </w:p>
                      <w:p w14:paraId="4A8DE22D">
                        <w:pPr>
                          <w:spacing w:before="169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5E45"/>
                            <w:sz w:val="19"/>
                          </w:rPr>
                          <w:t>Jika</w:t>
                        </w:r>
                        <w:r>
                          <w:rPr>
                            <w:color w:val="055E45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Anda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lupa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password,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klik</w:t>
                        </w:r>
                        <w:r>
                          <w:rPr>
                            <w:color w:val="055E45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pacing w:val="-2"/>
                            <w:sz w:val="19"/>
                          </w:rPr>
                          <w:t>tautan</w:t>
                        </w:r>
                      </w:p>
                      <w:p w14:paraId="41E2D0CD">
                        <w:pPr>
                          <w:spacing w:before="108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55E45"/>
                            <w:sz w:val="21"/>
                          </w:rPr>
                          <w:t xml:space="preserve">"Lupa </w:t>
                        </w:r>
                        <w:r>
                          <w:rPr>
                            <w:rFonts w:ascii="Arial"/>
                            <w:b/>
                            <w:color w:val="055E45"/>
                            <w:spacing w:val="-2"/>
                            <w:sz w:val="21"/>
                          </w:rPr>
                          <w:t>password?"</w:t>
                        </w:r>
                      </w:p>
                      <w:p w14:paraId="00D07270">
                        <w:pPr>
                          <w:spacing w:before="182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5E45"/>
                            <w:sz w:val="19"/>
                          </w:rPr>
                          <w:t>yang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terletak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di</w:t>
                        </w:r>
                        <w:r>
                          <w:rPr>
                            <w:color w:val="055E45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bawah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form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login</w:t>
                        </w:r>
                        <w:r>
                          <w:rPr>
                            <w:color w:val="055E45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untuk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melakukan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reset</w:t>
                        </w:r>
                        <w:r>
                          <w:rPr>
                            <w:color w:val="055E45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password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melalui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9"/>
                          </w:rPr>
                          <w:t>email</w:t>
                        </w:r>
                        <w:r>
                          <w:rPr>
                            <w:color w:val="055E45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pacing w:val="-2"/>
                            <w:sz w:val="19"/>
                          </w:rPr>
                          <w:t>terdaftar.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DFBAD5">
      <w:pPr>
        <w:pStyle w:val="7"/>
        <w:rPr>
          <w:rFonts w:ascii="Arial"/>
          <w:b/>
        </w:rPr>
      </w:pPr>
    </w:p>
    <w:p w14:paraId="4998E97E">
      <w:pPr>
        <w:pStyle w:val="7"/>
        <w:rPr>
          <w:rFonts w:ascii="Arial"/>
          <w:b/>
        </w:rPr>
      </w:pPr>
    </w:p>
    <w:p w14:paraId="35AB55A9">
      <w:pPr>
        <w:pStyle w:val="7"/>
        <w:rPr>
          <w:rFonts w:ascii="Arial"/>
          <w:b/>
        </w:rPr>
      </w:pPr>
    </w:p>
    <w:p w14:paraId="4DC6940D">
      <w:pPr>
        <w:pStyle w:val="7"/>
        <w:rPr>
          <w:rFonts w:ascii="Arial"/>
          <w:b/>
        </w:rPr>
      </w:pPr>
    </w:p>
    <w:p w14:paraId="719C53C1">
      <w:pPr>
        <w:pStyle w:val="7"/>
        <w:rPr>
          <w:rFonts w:ascii="Arial"/>
          <w:b/>
        </w:rPr>
      </w:pPr>
    </w:p>
    <w:p w14:paraId="37F7C999">
      <w:pPr>
        <w:pStyle w:val="7"/>
        <w:rPr>
          <w:rFonts w:ascii="Arial"/>
          <w:b/>
        </w:rPr>
      </w:pPr>
    </w:p>
    <w:p w14:paraId="29A1FD79">
      <w:pPr>
        <w:pStyle w:val="7"/>
        <w:rPr>
          <w:rFonts w:ascii="Arial"/>
          <w:b/>
        </w:rPr>
      </w:pPr>
    </w:p>
    <w:p w14:paraId="286D8741">
      <w:pPr>
        <w:pStyle w:val="7"/>
        <w:rPr>
          <w:rFonts w:ascii="Arial"/>
          <w:b/>
        </w:rPr>
      </w:pPr>
    </w:p>
    <w:p w14:paraId="20373837">
      <w:pPr>
        <w:pStyle w:val="7"/>
        <w:rPr>
          <w:rFonts w:ascii="Arial"/>
          <w:b/>
        </w:rPr>
      </w:pPr>
    </w:p>
    <w:p w14:paraId="7A2DDDCA">
      <w:pPr>
        <w:pStyle w:val="7"/>
        <w:rPr>
          <w:rFonts w:ascii="Arial"/>
          <w:b/>
        </w:rPr>
      </w:pPr>
    </w:p>
    <w:p w14:paraId="50315D77">
      <w:pPr>
        <w:pStyle w:val="7"/>
        <w:rPr>
          <w:rFonts w:ascii="Arial"/>
          <w:b/>
        </w:rPr>
      </w:pPr>
    </w:p>
    <w:p w14:paraId="6BA3CBEF">
      <w:pPr>
        <w:pStyle w:val="7"/>
        <w:rPr>
          <w:rFonts w:ascii="Arial"/>
          <w:b/>
        </w:rPr>
      </w:pPr>
    </w:p>
    <w:p w14:paraId="3D03A6D4">
      <w:pPr>
        <w:pStyle w:val="7"/>
        <w:rPr>
          <w:rFonts w:ascii="Arial"/>
          <w:b/>
        </w:rPr>
      </w:pPr>
    </w:p>
    <w:p w14:paraId="24A6D4F8">
      <w:pPr>
        <w:pStyle w:val="7"/>
        <w:rPr>
          <w:rFonts w:ascii="Arial"/>
          <w:b/>
        </w:rPr>
      </w:pPr>
    </w:p>
    <w:p w14:paraId="14C9908C">
      <w:pPr>
        <w:pStyle w:val="7"/>
        <w:rPr>
          <w:rFonts w:ascii="Arial"/>
          <w:b/>
        </w:rPr>
      </w:pPr>
    </w:p>
    <w:p w14:paraId="52F71AC5">
      <w:pPr>
        <w:pStyle w:val="7"/>
        <w:rPr>
          <w:rFonts w:ascii="Arial"/>
          <w:b/>
        </w:rPr>
      </w:pPr>
    </w:p>
    <w:p w14:paraId="15A944E3">
      <w:pPr>
        <w:pStyle w:val="7"/>
        <w:rPr>
          <w:rFonts w:ascii="Arial"/>
          <w:b/>
        </w:rPr>
      </w:pPr>
    </w:p>
    <w:p w14:paraId="7DCDE2DA">
      <w:pPr>
        <w:pStyle w:val="7"/>
        <w:rPr>
          <w:rFonts w:ascii="Arial"/>
          <w:b/>
        </w:rPr>
      </w:pPr>
    </w:p>
    <w:p w14:paraId="7D137C1A">
      <w:pPr>
        <w:pStyle w:val="7"/>
        <w:rPr>
          <w:rFonts w:ascii="Arial"/>
          <w:b/>
        </w:rPr>
      </w:pPr>
    </w:p>
    <w:p w14:paraId="41FB9BDA">
      <w:pPr>
        <w:pStyle w:val="7"/>
        <w:rPr>
          <w:rFonts w:ascii="Arial"/>
          <w:b/>
        </w:rPr>
      </w:pPr>
    </w:p>
    <w:p w14:paraId="3F71FEFE">
      <w:pPr>
        <w:pStyle w:val="7"/>
        <w:rPr>
          <w:rFonts w:ascii="Arial"/>
          <w:b/>
        </w:rPr>
      </w:pPr>
    </w:p>
    <w:p w14:paraId="324E4B80">
      <w:pPr>
        <w:pStyle w:val="7"/>
        <w:rPr>
          <w:rFonts w:ascii="Arial"/>
          <w:b/>
        </w:rPr>
      </w:pPr>
    </w:p>
    <w:p w14:paraId="7401A0B1">
      <w:pPr>
        <w:pStyle w:val="7"/>
        <w:rPr>
          <w:rFonts w:ascii="Arial"/>
          <w:b/>
        </w:rPr>
      </w:pPr>
    </w:p>
    <w:p w14:paraId="50D6A449">
      <w:pPr>
        <w:pStyle w:val="7"/>
        <w:rPr>
          <w:rFonts w:ascii="Arial"/>
          <w:b/>
        </w:rPr>
      </w:pPr>
    </w:p>
    <w:p w14:paraId="571E53C3">
      <w:pPr>
        <w:pStyle w:val="7"/>
        <w:rPr>
          <w:rFonts w:ascii="Arial"/>
          <w:b/>
        </w:rPr>
      </w:pPr>
    </w:p>
    <w:p w14:paraId="46ABA555">
      <w:pPr>
        <w:pStyle w:val="7"/>
        <w:rPr>
          <w:rFonts w:ascii="Arial"/>
          <w:b/>
        </w:rPr>
      </w:pPr>
    </w:p>
    <w:p w14:paraId="29A07DFD">
      <w:pPr>
        <w:pStyle w:val="7"/>
        <w:rPr>
          <w:rFonts w:ascii="Arial"/>
          <w:b/>
        </w:rPr>
      </w:pPr>
    </w:p>
    <w:p w14:paraId="0118CAB5">
      <w:pPr>
        <w:pStyle w:val="7"/>
        <w:rPr>
          <w:rFonts w:ascii="Arial"/>
          <w:b/>
        </w:rPr>
      </w:pPr>
    </w:p>
    <w:p w14:paraId="5E428E30">
      <w:pPr>
        <w:pStyle w:val="7"/>
        <w:rPr>
          <w:rFonts w:ascii="Arial"/>
          <w:b/>
        </w:rPr>
      </w:pPr>
    </w:p>
    <w:p w14:paraId="6D1150AA">
      <w:pPr>
        <w:pStyle w:val="7"/>
        <w:rPr>
          <w:rFonts w:ascii="Arial"/>
          <w:b/>
        </w:rPr>
      </w:pPr>
    </w:p>
    <w:p w14:paraId="67B8D3F0">
      <w:pPr>
        <w:pStyle w:val="7"/>
        <w:rPr>
          <w:rFonts w:ascii="Arial"/>
          <w:b/>
        </w:rPr>
      </w:pPr>
    </w:p>
    <w:p w14:paraId="7159DBDD">
      <w:pPr>
        <w:pStyle w:val="7"/>
        <w:rPr>
          <w:rFonts w:ascii="Arial"/>
          <w:b/>
        </w:rPr>
      </w:pPr>
    </w:p>
    <w:p w14:paraId="52261E20">
      <w:pPr>
        <w:pStyle w:val="7"/>
        <w:spacing w:before="116"/>
        <w:rPr>
          <w:rFonts w:ascii="Arial"/>
          <w:b/>
        </w:rPr>
      </w:pPr>
    </w:p>
    <w:p w14:paraId="78FAD5E5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990600"/>
                <wp:effectExtent l="0" t="0" r="0" b="0"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99"/>
                                </a:moveTo>
                                <a:lnTo>
                                  <a:pt x="71196" y="990599"/>
                                </a:lnTo>
                                <a:lnTo>
                                  <a:pt x="66241" y="989990"/>
                                </a:lnTo>
                                <a:lnTo>
                                  <a:pt x="29705" y="971066"/>
                                </a:lnTo>
                                <a:lnTo>
                                  <a:pt x="7715" y="937565"/>
                                </a:lnTo>
                                <a:lnTo>
                                  <a:pt x="0" y="901601"/>
                                </a:lnTo>
                                <a:lnTo>
                                  <a:pt x="0" y="895349"/>
                                </a:lnTo>
                                <a:lnTo>
                                  <a:pt x="0" y="88994"/>
                                </a:lnTo>
                                <a:lnTo>
                                  <a:pt x="10062" y="47523"/>
                                </a:lnTo>
                                <a:lnTo>
                                  <a:pt x="38025" y="12571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71"/>
                                </a:lnTo>
                                <a:lnTo>
                                  <a:pt x="6083420" y="47523"/>
                                </a:lnTo>
                                <a:lnTo>
                                  <a:pt x="6095998" y="88994"/>
                                </a:lnTo>
                                <a:lnTo>
                                  <a:pt x="6095998" y="901601"/>
                                </a:lnTo>
                                <a:lnTo>
                                  <a:pt x="6083420" y="943053"/>
                                </a:lnTo>
                                <a:lnTo>
                                  <a:pt x="6048466" y="978014"/>
                                </a:lnTo>
                                <a:lnTo>
                                  <a:pt x="6013197" y="989985"/>
                                </a:lnTo>
                                <a:lnTo>
                                  <a:pt x="6007003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430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80" y="989742"/>
                                </a:moveTo>
                                <a:lnTo>
                                  <a:pt x="42321" y="974133"/>
                                </a:lnTo>
                                <a:lnTo>
                                  <a:pt x="11259" y="939866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6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3"/>
                                </a:lnTo>
                                <a:lnTo>
                                  <a:pt x="86380" y="989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B6B86">
                              <w:pPr>
                                <w:spacing w:before="22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7DD73AF0"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21"/>
                                </w:rPr>
                                <w:t>Perhatian</w:t>
                              </w:r>
                            </w:p>
                            <w:p w14:paraId="1C270490">
                              <w:pPr>
                                <w:spacing w:before="177" w:line="362" w:lineRule="auto"/>
                                <w:ind w:left="360" w:right="57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Sistem akan mengunci akun Anda sementara jika terdapat terlalu banyak percobaan login yang gagal. Tunggu beberapa saat sebelum mencoba kembali.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8pt;width:481.5pt;" coordsize="6115050,990600" o:gfxdata="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D8wKCnVAAAABQEAAA8AAAAAAAAA&#10;AQAgAAAAIgAAAGRycy9kb3ducmV2LnhtbFBLAQIUABQAAAAIAIdO4kDdLmBVTgQAAKYPAAAOAAAA&#10;AAAAAAEAIAAAACQBAABkcnMvZTJvRG9jLnhtbFBLBQYAAAAABgAGAFkBAADkBwAAAAA=&#10;">
                <o:lock v:ext="edit" aspectratio="f"/>
                <v:shape id="Graphic 80" o:spid="_x0000_s1026" o:spt="100" style="position:absolute;left:19049;top:0;height:990600;width:6096000;" fillcolor="#FFFAEB" filled="t" stroked="f" coordsize="6096000,990600" o:gfxdata="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ENDCu2AAAA2wAAAA8A&#10;AAAAAAAAAQAgAAAAIgAAAGRycy9kb3ducmV2LnhtbFBLAQIUABQAAAAIAIdO4kAzLwWeOwAAADkA&#10;AAAQAAAAAAAAAAEAIAAAAAUBAABkcnMvc2hhcGV4bWwueG1sUEsFBgAAAAAGAAYAWwEAAK8DAAAA&#10;AA==&#10;" path="m6007003,990599l71196,990599,66241,989990,29705,971066,7715,937565,0,901601,0,895349,0,88994,10062,47523,38025,12571,71196,0,6007003,0,6048466,12571,6083420,47523,6095998,88994,6095998,901601,6083420,943053,6048466,978014,6013197,989985,6007003,990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0;top:430;height:989965;width:86995;" fillcolor="#F59D0A" filled="t" stroked="f" coordsize="86995,989965" o:gfxdata="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N/kb4A&#10;AADbAAAADwAAAAAAAAABACAAAAAiAAAAZHJzL2Rvd25yZXYueG1sUEsBAhQAFAAAAAgAh07iQDMv&#10;BZ47AAAAOQAAABAAAAAAAAAAAQAgAAAADQEAAGRycy9zaGFwZXhtbC54bWxQSwUGAAAAAAYABgBb&#10;AQAAtwMAAAAA&#10;" path="m86380,989742l42321,974133,11259,939866,0,894921,0,94821,11259,49874,42321,15608,86379,0,80381,1988,73379,6821,47722,41892,38371,85438,38100,94821,38100,894921,44855,939866,63493,974133,80381,987753,86380,9897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2" o:spid="_x0000_s1026" o:spt="202" type="#_x0000_t202" style="position:absolute;left:0;top:0;height:990600;width:6115050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8B6B86">
                        <w:pPr>
                          <w:spacing w:before="22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7DD73AF0">
                        <w:pPr>
                          <w:spacing w:before="0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21"/>
                          </w:rPr>
                          <w:t>Perhatian</w:t>
                        </w:r>
                      </w:p>
                      <w:p w14:paraId="1C270490">
                        <w:pPr>
                          <w:spacing w:before="177" w:line="362" w:lineRule="auto"/>
                          <w:ind w:left="360" w:right="57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Sistem akan mengunci akun Anda sementara jika terdapat terlalu banyak percobaan login yang gagal. Tunggu beberapa saat sebelum mencoba kembali.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7599DB3">
      <w:pPr>
        <w:pStyle w:val="7"/>
        <w:spacing w:before="216"/>
        <w:rPr>
          <w:rFonts w:ascii="Arial"/>
          <w:b/>
          <w:sz w:val="33"/>
        </w:rPr>
      </w:pPr>
    </w:p>
    <w:p w14:paraId="33D56D08">
      <w:pPr>
        <w:pStyle w:val="3"/>
        <w:numPr>
          <w:ilvl w:val="1"/>
          <w:numId w:val="2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Setelah Login </w:t>
      </w:r>
      <w:r>
        <w:rPr>
          <w:color w:val="1F2937"/>
          <w:spacing w:val="-2"/>
        </w:rPr>
        <w:t>Berhasil</w:t>
      </w:r>
    </w:p>
    <w:p w14:paraId="31A1CF32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83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" o:spid="_x0000_s1026" o:spt="100" style="position:absolute;left:0pt;margin-left:65.2pt;margin-top:11.5pt;height:1.5pt;width:481.5pt;mso-position-horizontal-relative:page;mso-wrap-distance-bottom:0pt;mso-wrap-distance-top:0pt;z-index:-251585536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SUMR&#10;1gAAAAoBAAAPAAAAAAAAAAEAIAAAACIAAABkcnMvZG93bnJldi54bWxQSwECFAAUAAAACACHTuJA&#10;9ooggC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21557C5">
      <w:pPr>
        <w:pStyle w:val="7"/>
        <w:spacing w:before="277"/>
        <w:ind w:left="584"/>
      </w:pPr>
      <w:r>
        <w:rPr>
          <w:color w:val="1F2937"/>
        </w:rPr>
        <w:t>Setelah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login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berhasil,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Anda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akan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diarahkan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ke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halaman</w:t>
      </w:r>
      <w:r>
        <w:rPr>
          <w:color w:val="1F2937"/>
          <w:spacing w:val="2"/>
        </w:rPr>
        <w:t xml:space="preserve"> </w:t>
      </w:r>
      <w:r>
        <w:rPr>
          <w:rFonts w:ascii="Arial"/>
          <w:b/>
          <w:color w:val="1F2937"/>
        </w:rPr>
        <w:t>Dashboard</w:t>
      </w:r>
      <w:r>
        <w:rPr>
          <w:rFonts w:ascii="Arial"/>
          <w:b/>
          <w:color w:val="1F2937"/>
          <w:spacing w:val="2"/>
        </w:rPr>
        <w:t xml:space="preserve"> </w:t>
      </w:r>
      <w:r>
        <w:rPr>
          <w:rFonts w:ascii="Arial"/>
          <w:b/>
          <w:color w:val="1F2937"/>
        </w:rPr>
        <w:t>(Beranda)</w:t>
      </w:r>
      <w:r>
        <w:rPr>
          <w:color w:val="1F2937"/>
        </w:rPr>
        <w:t>.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sisi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kiri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layar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2"/>
        </w:rPr>
        <w:t>terdapat</w:t>
      </w:r>
    </w:p>
    <w:p w14:paraId="2DD1F663">
      <w:pPr>
        <w:spacing w:before="100"/>
        <w:ind w:left="584" w:right="0" w:firstLine="0"/>
        <w:jc w:val="left"/>
        <w:rPr>
          <w:sz w:val="20"/>
        </w:rPr>
      </w:pPr>
      <w:r>
        <w:rPr>
          <w:rFonts w:ascii="Arial"/>
          <w:b/>
          <w:color w:val="1F2937"/>
          <w:sz w:val="20"/>
        </w:rPr>
        <w:t>sidebar</w:t>
      </w:r>
      <w:r>
        <w:rPr>
          <w:rFonts w:ascii="Arial"/>
          <w:b/>
          <w:color w:val="1F2937"/>
          <w:spacing w:val="-1"/>
          <w:sz w:val="20"/>
        </w:rPr>
        <w:t xml:space="preserve"> </w:t>
      </w:r>
      <w:r>
        <w:rPr>
          <w:rFonts w:ascii="Arial"/>
          <w:b/>
          <w:color w:val="1F2937"/>
          <w:sz w:val="20"/>
        </w:rPr>
        <w:t xml:space="preserve">navigasi </w:t>
      </w:r>
      <w:r>
        <w:rPr>
          <w:color w:val="1F2937"/>
          <w:sz w:val="20"/>
        </w:rPr>
        <w:t>yang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menampilkan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seluruh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menu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yang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dapat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diakses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sesuai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peran</w:t>
      </w:r>
      <w:r>
        <w:rPr>
          <w:color w:val="1F2937"/>
          <w:spacing w:val="-12"/>
          <w:sz w:val="20"/>
        </w:rPr>
        <w:t xml:space="preserve"> </w:t>
      </w:r>
      <w:r>
        <w:rPr>
          <w:color w:val="1F2937"/>
          <w:spacing w:val="-2"/>
          <w:sz w:val="20"/>
        </w:rPr>
        <w:t>Anda.</w:t>
      </w:r>
    </w:p>
    <w:p w14:paraId="749B6055">
      <w:pPr>
        <w:spacing w:after="0"/>
        <w:jc w:val="left"/>
        <w:rPr>
          <w:sz w:val="20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14C86BB1">
      <w:pPr>
        <w:pStyle w:val="7"/>
      </w:pPr>
    </w:p>
    <w:p w14:paraId="7684F8F6">
      <w:pPr>
        <w:pStyle w:val="7"/>
        <w:spacing w:before="186"/>
      </w:pPr>
    </w:p>
    <w:p w14:paraId="0BBC3179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06AC0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">
                <o:lock v:ext="edit" aspectratio="f"/>
                <v:shape id="Image 85" o:spid="_x0000_s1026" o:spt="75" type="#_x0000_t75" style="position:absolute;left:0;top:0;height:266699;width:609599;" filled="f" o:preferrelative="t" stroked="f" coordsize="21600,21600" o:gfxdata="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UfX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f"/>
                </v:shape>
                <v:shape id="Textbox 86" o:spid="_x0000_s1026" o:spt="202" type="#_x0000_t202" style="position:absolute;left:0;top:0;height:266700;width:609600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306AC0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C144090">
      <w:pPr>
        <w:pStyle w:val="2"/>
        <w:rPr>
          <w:b w:val="0"/>
        </w:rPr>
      </w:pPr>
      <w:r>
        <w:rPr>
          <w:b w:val="0"/>
          <w:color w:val="1D40AF"/>
          <w:spacing w:val="-5"/>
        </w:rPr>
        <w:t>Dashboard</w:t>
      </w:r>
      <w:r>
        <w:rPr>
          <w:b w:val="0"/>
          <w:color w:val="1D40AF"/>
          <w:spacing w:val="-24"/>
        </w:rPr>
        <w:t xml:space="preserve"> </w:t>
      </w:r>
      <w:r>
        <w:rPr>
          <w:b w:val="0"/>
          <w:color w:val="1D40AF"/>
          <w:spacing w:val="-2"/>
        </w:rPr>
        <w:t>(Beranda)</w:t>
      </w:r>
    </w:p>
    <w:p w14:paraId="243786DC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31968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3"/>
        </w:rPr>
        <mc:AlternateContent>
          <mc:Choice Requires="wpg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401320</wp:posOffset>
                </wp:positionV>
                <wp:extent cx="685800" cy="266700"/>
                <wp:effectExtent l="0" t="0" r="0" b="0"/>
                <wp:wrapTopAndBottom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266700"/>
                          <a:chOff x="0" y="0"/>
                          <a:chExt cx="685800" cy="26670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858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97CF4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Beranda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1.6pt;height:21pt;width:54pt;mso-position-horizontal-relative:page;mso-wrap-distance-bottom:0pt;mso-wrap-distance-top:0pt;z-index:-251584512;mso-width-relative:page;mso-height-relative:page;" coordsize="685800,266700" o:gfxdata="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">
                <o:lock v:ext="edit" aspectratio="f"/>
                <v:shape id="Image 89" o:spid="_x0000_s1026" o:spt="75" type="#_x0000_t75" style="position:absolute;left:0;top:0;height:266699;width:685799;" filled="f" o:preferrelative="t" stroked="f" coordsize="21600,21600" o:gfxdata="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bKp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" o:title=""/>
                  <o:lock v:ext="edit" aspectratio="f"/>
                </v:shape>
                <v:shape id="Textbox 90" o:spid="_x0000_s1026" o:spt="202" type="#_x0000_t202" style="position:absolute;left:0;top:0;height:266700;width:68580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297CF4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sz w:val="18"/>
                          </w:rPr>
                          <w:t>Beranda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C578D8C">
      <w:pPr>
        <w:pStyle w:val="7"/>
        <w:spacing w:before="53"/>
        <w:rPr>
          <w:rFonts w:ascii="Arial Black"/>
        </w:rPr>
      </w:pPr>
    </w:p>
    <w:p w14:paraId="4D01C6C5">
      <w:pPr>
        <w:pStyle w:val="7"/>
        <w:spacing w:before="397" w:line="360" w:lineRule="auto"/>
        <w:ind w:left="584"/>
      </w:pPr>
      <w:r>
        <w:rPr>
          <w:color w:val="1F2937"/>
        </w:rPr>
        <w:t>Dashboard merupakan halaman utama setelah login yang menyajikan ringkasan informasi penting tentang seluruh aktivitas sistem perizinan.</w:t>
      </w:r>
    </w:p>
    <w:p w14:paraId="60EB90AE">
      <w:pPr>
        <w:pStyle w:val="7"/>
        <w:rPr>
          <w:sz w:val="33"/>
        </w:rPr>
      </w:pPr>
    </w:p>
    <w:p w14:paraId="5568EAE7">
      <w:pPr>
        <w:pStyle w:val="7"/>
        <w:rPr>
          <w:sz w:val="33"/>
        </w:rPr>
      </w:pPr>
    </w:p>
    <w:p w14:paraId="281FF907">
      <w:pPr>
        <w:pStyle w:val="7"/>
        <w:rPr>
          <w:sz w:val="33"/>
        </w:rPr>
      </w:pPr>
    </w:p>
    <w:p w14:paraId="6731F836">
      <w:pPr>
        <w:pStyle w:val="7"/>
        <w:rPr>
          <w:sz w:val="33"/>
        </w:rPr>
      </w:pPr>
    </w:p>
    <w:p w14:paraId="1752FF34">
      <w:pPr>
        <w:pStyle w:val="7"/>
        <w:rPr>
          <w:sz w:val="33"/>
        </w:rPr>
      </w:pPr>
    </w:p>
    <w:p w14:paraId="343972BA">
      <w:pPr>
        <w:pStyle w:val="7"/>
        <w:rPr>
          <w:sz w:val="33"/>
        </w:rPr>
      </w:pPr>
    </w:p>
    <w:p w14:paraId="422839B3">
      <w:pPr>
        <w:pStyle w:val="7"/>
        <w:rPr>
          <w:sz w:val="33"/>
        </w:rPr>
      </w:pPr>
    </w:p>
    <w:p w14:paraId="2317E0AD">
      <w:pPr>
        <w:pStyle w:val="7"/>
        <w:rPr>
          <w:sz w:val="33"/>
        </w:rPr>
      </w:pPr>
    </w:p>
    <w:p w14:paraId="02FC6F8D">
      <w:pPr>
        <w:pStyle w:val="7"/>
        <w:rPr>
          <w:sz w:val="33"/>
        </w:rPr>
      </w:pPr>
    </w:p>
    <w:p w14:paraId="0E97B9F9">
      <w:pPr>
        <w:pStyle w:val="7"/>
        <w:rPr>
          <w:sz w:val="33"/>
        </w:rPr>
      </w:pPr>
    </w:p>
    <w:p w14:paraId="434C8B8F">
      <w:pPr>
        <w:pStyle w:val="7"/>
        <w:rPr>
          <w:sz w:val="33"/>
        </w:rPr>
      </w:pPr>
    </w:p>
    <w:p w14:paraId="453913DD">
      <w:pPr>
        <w:pStyle w:val="7"/>
        <w:rPr>
          <w:sz w:val="33"/>
        </w:rPr>
      </w:pPr>
    </w:p>
    <w:p w14:paraId="329842DD">
      <w:pPr>
        <w:pStyle w:val="7"/>
        <w:rPr>
          <w:sz w:val="33"/>
        </w:rPr>
      </w:pPr>
    </w:p>
    <w:p w14:paraId="421DAA8E">
      <w:pPr>
        <w:pStyle w:val="7"/>
        <w:rPr>
          <w:sz w:val="33"/>
        </w:rPr>
      </w:pPr>
    </w:p>
    <w:p w14:paraId="2D245DE7">
      <w:pPr>
        <w:pStyle w:val="7"/>
        <w:rPr>
          <w:sz w:val="33"/>
        </w:rPr>
      </w:pPr>
    </w:p>
    <w:p w14:paraId="133B667B">
      <w:pPr>
        <w:pStyle w:val="7"/>
        <w:spacing w:before="182"/>
        <w:rPr>
          <w:sz w:val="33"/>
        </w:rPr>
      </w:pPr>
    </w:p>
    <w:p w14:paraId="342D911D">
      <w:pPr>
        <w:pStyle w:val="3"/>
        <w:numPr>
          <w:ilvl w:val="1"/>
          <w:numId w:val="3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-4042410</wp:posOffset>
                </wp:positionV>
                <wp:extent cx="6650990" cy="3953510"/>
                <wp:effectExtent l="0" t="0" r="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953510"/>
                          <a:chOff x="0" y="0"/>
                          <a:chExt cx="6650990" cy="395351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650990" cy="395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3510">
                                <a:moveTo>
                                  <a:pt x="6650735" y="3953255"/>
                                </a:moveTo>
                                <a:lnTo>
                                  <a:pt x="0" y="3953255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8980"/>
                                </a:lnTo>
                                <a:lnTo>
                                  <a:pt x="382142" y="228980"/>
                                </a:lnTo>
                                <a:lnTo>
                                  <a:pt x="370883" y="229524"/>
                                </a:lnTo>
                                <a:lnTo>
                                  <a:pt x="328207" y="242492"/>
                                </a:lnTo>
                                <a:lnTo>
                                  <a:pt x="293743" y="270804"/>
                                </a:lnTo>
                                <a:lnTo>
                                  <a:pt x="272736" y="310150"/>
                                </a:lnTo>
                                <a:lnTo>
                                  <a:pt x="267842" y="343280"/>
                                </a:lnTo>
                                <a:lnTo>
                                  <a:pt x="267842" y="3534155"/>
                                </a:lnTo>
                                <a:lnTo>
                                  <a:pt x="276543" y="3577896"/>
                                </a:lnTo>
                                <a:lnTo>
                                  <a:pt x="301320" y="3614977"/>
                                </a:lnTo>
                                <a:lnTo>
                                  <a:pt x="338403" y="3639755"/>
                                </a:lnTo>
                                <a:lnTo>
                                  <a:pt x="382142" y="3648455"/>
                                </a:lnTo>
                                <a:lnTo>
                                  <a:pt x="6650735" y="3648455"/>
                                </a:lnTo>
                                <a:lnTo>
                                  <a:pt x="6650735" y="3953255"/>
                                </a:lnTo>
                                <a:close/>
                              </a:path>
                              <a:path w="6650990" h="3953510">
                                <a:moveTo>
                                  <a:pt x="6650735" y="3648455"/>
                                </a:moveTo>
                                <a:lnTo>
                                  <a:pt x="6268592" y="3648455"/>
                                </a:lnTo>
                                <a:lnTo>
                                  <a:pt x="6279852" y="3647912"/>
                                </a:lnTo>
                                <a:lnTo>
                                  <a:pt x="6290895" y="3646280"/>
                                </a:lnTo>
                                <a:lnTo>
                                  <a:pt x="6332105" y="3629210"/>
                                </a:lnTo>
                                <a:lnTo>
                                  <a:pt x="6363647" y="3597668"/>
                                </a:lnTo>
                                <a:lnTo>
                                  <a:pt x="6380717" y="3556458"/>
                                </a:lnTo>
                                <a:lnTo>
                                  <a:pt x="6382892" y="3534155"/>
                                </a:lnTo>
                                <a:lnTo>
                                  <a:pt x="6382892" y="343280"/>
                                </a:lnTo>
                                <a:lnTo>
                                  <a:pt x="6374191" y="299540"/>
                                </a:lnTo>
                                <a:lnTo>
                                  <a:pt x="6349414" y="262458"/>
                                </a:lnTo>
                                <a:lnTo>
                                  <a:pt x="6312332" y="237681"/>
                                </a:lnTo>
                                <a:lnTo>
                                  <a:pt x="6268592" y="228980"/>
                                </a:lnTo>
                                <a:lnTo>
                                  <a:pt x="6650735" y="228980"/>
                                </a:lnTo>
                                <a:lnTo>
                                  <a:pt x="6650735" y="3648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72605" y="233740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60"/>
                                </a:lnTo>
                                <a:lnTo>
                                  <a:pt x="8337" y="67614"/>
                                </a:lnTo>
                                <a:lnTo>
                                  <a:pt x="11090" y="60968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76"/>
                                </a:lnTo>
                                <a:lnTo>
                                  <a:pt x="22456" y="42694"/>
                                </a:lnTo>
                                <a:lnTo>
                                  <a:pt x="26997" y="37165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49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9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1"/>
                                </a:lnTo>
                                <a:lnTo>
                                  <a:pt x="6017356" y="2102"/>
                                </a:lnTo>
                                <a:lnTo>
                                  <a:pt x="6024410" y="3502"/>
                                </a:lnTo>
                                <a:lnTo>
                                  <a:pt x="6062822" y="22449"/>
                                </a:lnTo>
                                <a:lnTo>
                                  <a:pt x="6073441" y="32082"/>
                                </a:lnTo>
                                <a:lnTo>
                                  <a:pt x="6078527" y="37165"/>
                                </a:lnTo>
                                <a:lnTo>
                                  <a:pt x="6083068" y="42694"/>
                                </a:lnTo>
                                <a:lnTo>
                                  <a:pt x="6087064" y="48676"/>
                                </a:lnTo>
                                <a:lnTo>
                                  <a:pt x="6091059" y="54657"/>
                                </a:lnTo>
                                <a:lnTo>
                                  <a:pt x="6094433" y="60968"/>
                                </a:lnTo>
                                <a:lnTo>
                                  <a:pt x="6097185" y="67614"/>
                                </a:lnTo>
                                <a:lnTo>
                                  <a:pt x="6099938" y="74260"/>
                                </a:lnTo>
                                <a:lnTo>
                                  <a:pt x="6102015" y="81106"/>
                                </a:lnTo>
                                <a:lnTo>
                                  <a:pt x="6103419" y="88162"/>
                                </a:lnTo>
                                <a:lnTo>
                                  <a:pt x="6104822" y="95217"/>
                                </a:lnTo>
                                <a:lnTo>
                                  <a:pt x="6105524" y="102342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602"/>
                                </a:lnTo>
                                <a:lnTo>
                                  <a:pt x="6104822" y="3314722"/>
                                </a:lnTo>
                                <a:lnTo>
                                  <a:pt x="6091059" y="3355279"/>
                                </a:lnTo>
                                <a:lnTo>
                                  <a:pt x="6062822" y="3387495"/>
                                </a:lnTo>
                                <a:lnTo>
                                  <a:pt x="6056842" y="3391490"/>
                                </a:lnTo>
                                <a:lnTo>
                                  <a:pt x="6050862" y="3395485"/>
                                </a:lnTo>
                                <a:lnTo>
                                  <a:pt x="6044549" y="3398856"/>
                                </a:lnTo>
                                <a:lnTo>
                                  <a:pt x="6037904" y="3401605"/>
                                </a:lnTo>
                                <a:lnTo>
                                  <a:pt x="6031260" y="3404359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67619" y="3401605"/>
                                </a:lnTo>
                                <a:lnTo>
                                  <a:pt x="60974" y="3398856"/>
                                </a:lnTo>
                                <a:lnTo>
                                  <a:pt x="54661" y="3395485"/>
                                </a:lnTo>
                                <a:lnTo>
                                  <a:pt x="48681" y="3391490"/>
                                </a:lnTo>
                                <a:lnTo>
                                  <a:pt x="42701" y="3387495"/>
                                </a:lnTo>
                                <a:lnTo>
                                  <a:pt x="14464" y="3355279"/>
                                </a:lnTo>
                                <a:lnTo>
                                  <a:pt x="701" y="3314722"/>
                                </a:lnTo>
                                <a:lnTo>
                                  <a:pt x="0" y="3307602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77367" y="3238876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53"/>
                                </a:lnTo>
                                <a:lnTo>
                                  <a:pt x="55334" y="387666"/>
                                </a:lnTo>
                                <a:lnTo>
                                  <a:pt x="23741" y="361713"/>
                                </a:lnTo>
                                <a:lnTo>
                                  <a:pt x="4486" y="325645"/>
                                </a:lnTo>
                                <a:lnTo>
                                  <a:pt x="0" y="295277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77"/>
                                </a:lnTo>
                                <a:lnTo>
                                  <a:pt x="6088024" y="335372"/>
                                </a:lnTo>
                                <a:lnTo>
                                  <a:pt x="6065311" y="369364"/>
                                </a:lnTo>
                                <a:lnTo>
                                  <a:pt x="6031320" y="392076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505"/>
                            <a:ext cx="6095999" cy="3009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2330104" y="3360832"/>
                            <a:ext cx="201358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CE2F9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Gambar 3.1 — Dashboard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Admin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JITU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-318.3pt;height:311.3pt;width:523.7pt;mso-position-horizontal-relative:page;z-index:-251619328;mso-width-relative:page;mso-height-relative:page;" coordsize="6650990,3953510" o:gfxdata="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">
                <o:lock v:ext="edit" aspectratio="f"/>
                <v:shape id="Graphic 92" o:spid="_x0000_s1026" o:spt="100" style="position:absolute;left:0;top:0;height:3953510;width:6650990;" fillcolor="#000000" filled="t" stroked="f" coordsize="6650990,3953510" o:gfxdata="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vMx8vQAA&#10;ANsAAAAPAAAAAAAAAAEAIAAAACIAAABkcnMvZG93bnJldi54bWxQSwECFAAUAAAACACHTuJAMy8F&#10;njsAAAA5AAAAEAAAAAAAAAABACAAAAAMAQAAZHJzL3NoYXBleG1sLnhtbFBLBQYAAAAABgAGAFsB&#10;AAC2AwAAAAA=&#10;" path="m6650735,3953255l0,3953255,0,0,6650735,0,6650735,228980,382142,228980,370883,229524,328207,242492,293743,270804,272736,310150,267842,343280,267842,3534155,276543,3577896,301320,3614977,338403,3639755,382142,3648455,6650735,3648455,6650735,3953255xem6650735,3648455l6268592,3648455,6279852,3647912,6290895,3646280,6332105,3629210,6363647,3597668,6380717,3556458,6382892,3534155,6382892,343280,6374191,299540,6349414,262458,6312332,237681,6268592,228980,6650735,228980,6650735,3648455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272605;top:233740;height:3409950;width:6105525;" filled="f" stroked="t" coordsize="6105525,3409950" o:gfxdata="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UebL4A&#10;AADbAAAADwAAAAAAAAABACAAAAAiAAAAZHJzL2Rvd25yZXYueG1sUEsBAhQAFAAAAAgAh07iQDMv&#10;BZ47AAAAOQAAABAAAAAAAAAAAQAgAAAADQEAAGRycy9zaGFwZXhtbC54bWxQSwUGAAAAAAYABgBb&#10;AQAAtwMAAAAA&#10;" path="m0,3300412l0,109537,0,102342,701,95217,2104,88162,3507,81106,5585,74260,8337,67614,11090,60968,14464,54657,18460,48676,22456,42694,26997,37165,32082,32082,37168,26993,42701,22449,48681,18454,54661,14459,88167,2102,95221,701,102345,0,109537,0,5995987,0,6003179,0,6010302,701,6017356,2102,6024410,3502,6062822,22449,6073441,32082,6078527,37165,6083068,42694,6087064,48676,6091059,54657,6094433,60968,6097185,67614,6099938,74260,6102015,81106,6103419,88162,6104822,95217,6105524,102342,6105524,109537,6105524,3300412,6105524,3307602,6104822,3314722,6091059,3355279,6062822,3387495,6056842,3391490,6050862,3395485,6044549,3398856,6037904,3401605,6031260,3404359,5995987,3409949,109537,3409949,67619,3401605,60974,3398856,54661,3395485,48681,3391490,42701,3387495,14464,3355279,701,3314722,0,3307602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277367;top:3238876;height:400050;width:6096000;" fillcolor="#F9FAFA" filled="t" stroked="f" coordsize="6096000,400050" o:gfxdata="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GLme8AAAA&#10;2wAAAA8AAAAAAAAAAQAgAAAAIgAAAGRycy9kb3ducmV2LnhtbFBLAQIUABQAAAAIAIdO4kAzLwWe&#10;OwAAADkAAAAQAAAAAAAAAAEAIAAAAAsBAABkcnMvc2hhcGV4bWwueG1sUEsFBgAAAAAGAAYAWwEA&#10;ALUDAAAAAA==&#10;" path="m5991224,400049l104775,400049,94453,399553,55334,387666,23741,361713,4486,325645,0,295277,0,0,6095999,0,6095999,295277,6088024,335372,6065311,369364,6031320,392076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5" o:spid="_x0000_s1026" o:spt="75" type="#_x0000_t75" style="position:absolute;left:277368;top:238505;height:3009893;width:6095999;" filled="f" o:preferrelative="t" stroked="f" coordsize="21600,21600" o:gfxdata="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Foo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" o:title=""/>
                  <o:lock v:ext="edit" aspectratio="f"/>
                </v:shape>
                <v:shape id="Textbox 96" o:spid="_x0000_s1026" o:spt="202" type="#_x0000_t202" style="position:absolute;left:2330104;top:3360832;height:153670;width:2013585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5CE2F9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Gambar 3.1 — Dashboard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Admin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4"/>
                            <w:sz w:val="18"/>
                          </w:rPr>
                          <w:t>JITU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 xml:space="preserve">Komponen </w:t>
      </w:r>
      <w:r>
        <w:rPr>
          <w:color w:val="1F2937"/>
          <w:spacing w:val="-2"/>
        </w:rPr>
        <w:t>Dashboard</w:t>
      </w:r>
    </w:p>
    <w:p w14:paraId="33EC3CC0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" o:spid="_x0000_s1026" o:spt="100" style="position:absolute;left:0pt;margin-left:65.2pt;margin-top:10.75pt;height:1.5pt;width:481.5pt;mso-position-horizontal-relative:page;mso-wrap-distance-bottom:0pt;mso-wrap-distance-top:0pt;z-index:-251583488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h9daTiMCAADm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2352CBC">
      <w:pPr>
        <w:pStyle w:val="7"/>
        <w:spacing w:before="277"/>
        <w:ind w:left="584"/>
      </w:pPr>
      <w:r>
        <w:rPr>
          <w:color w:val="1F2937"/>
        </w:rPr>
        <w:t>Dashboard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admin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menampilkan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beberapa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komponen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informasi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berikut:</w:t>
      </w:r>
    </w:p>
    <w:p w14:paraId="187FB83C">
      <w:pPr>
        <w:pStyle w:val="7"/>
      </w:pPr>
    </w:p>
    <w:p w14:paraId="44194FAC">
      <w:pPr>
        <w:pStyle w:val="7"/>
        <w:spacing w:before="28"/>
      </w:pPr>
    </w:p>
    <w:p w14:paraId="7E9C4A08">
      <w:pPr>
        <w:pStyle w:val="4"/>
        <w:numPr>
          <w:ilvl w:val="0"/>
          <w:numId w:val="4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w:rPr>
          <w:color w:val="374050"/>
        </w:rPr>
        <w:t>Banner</w:t>
      </w:r>
      <w:r>
        <w:rPr>
          <w:color w:val="374050"/>
          <w:spacing w:val="19"/>
        </w:rPr>
        <w:t xml:space="preserve"> </w:t>
      </w:r>
      <w:r>
        <w:rPr>
          <w:color w:val="374050"/>
        </w:rPr>
        <w:t>Selamat</w:t>
      </w:r>
      <w:r>
        <w:rPr>
          <w:color w:val="374050"/>
          <w:spacing w:val="19"/>
        </w:rPr>
        <w:t xml:space="preserve"> </w:t>
      </w:r>
      <w:r>
        <w:rPr>
          <w:color w:val="374050"/>
          <w:spacing w:val="-2"/>
        </w:rPr>
        <w:t>Datang</w:t>
      </w:r>
    </w:p>
    <w:p w14:paraId="6AB6251C">
      <w:pPr>
        <w:pStyle w:val="7"/>
        <w:spacing w:before="27"/>
        <w:rPr>
          <w:rFonts w:ascii="Arial"/>
          <w:b/>
          <w:sz w:val="25"/>
        </w:rPr>
      </w:pPr>
    </w:p>
    <w:p w14:paraId="701B6305">
      <w:pPr>
        <w:pStyle w:val="7"/>
        <w:ind w:left="584"/>
      </w:pPr>
      <w:r>
        <w:rPr>
          <w:color w:val="1F2937"/>
        </w:rPr>
        <w:t>Menampilkan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nama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pengguna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sedang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login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beserta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tanggal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hari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4"/>
        </w:rPr>
        <w:t>ini.</w:t>
      </w:r>
    </w:p>
    <w:p w14:paraId="792CA15C">
      <w:pPr>
        <w:pStyle w:val="7"/>
      </w:pPr>
    </w:p>
    <w:p w14:paraId="0BEA5888">
      <w:pPr>
        <w:pStyle w:val="7"/>
        <w:spacing w:before="13"/>
      </w:pPr>
    </w:p>
    <w:p w14:paraId="514C671E">
      <w:pPr>
        <w:pStyle w:val="4"/>
        <w:numPr>
          <w:ilvl w:val="0"/>
          <w:numId w:val="4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w:rPr>
          <w:color w:val="374050"/>
        </w:rPr>
        <w:t>Kartu</w:t>
      </w:r>
      <w:r>
        <w:rPr>
          <w:color w:val="374050"/>
          <w:spacing w:val="17"/>
        </w:rPr>
        <w:t xml:space="preserve"> </w:t>
      </w:r>
      <w:r>
        <w:rPr>
          <w:color w:val="374050"/>
        </w:rPr>
        <w:t>Statistik</w:t>
      </w:r>
      <w:r>
        <w:rPr>
          <w:color w:val="374050"/>
          <w:spacing w:val="17"/>
        </w:rPr>
        <w:t xml:space="preserve"> </w:t>
      </w:r>
      <w:r>
        <w:rPr>
          <w:color w:val="374050"/>
          <w:spacing w:val="-2"/>
        </w:rPr>
        <w:t>Utama</w:t>
      </w:r>
    </w:p>
    <w:p w14:paraId="2AA5FCFB">
      <w:pPr>
        <w:pStyle w:val="4"/>
        <w:spacing w:after="0" w:line="240" w:lineRule="auto"/>
        <w:jc w:val="left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463F785B">
      <w:pPr>
        <w:pStyle w:val="7"/>
        <w:spacing w:before="13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351790</wp:posOffset>
                </wp:positionV>
                <wp:extent cx="6115050" cy="381000"/>
                <wp:effectExtent l="0" t="0" r="0" b="0"/>
                <wp:wrapNone/>
                <wp:docPr id="98" name="Graphic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81000">
                              <a:moveTo>
                                <a:pt x="6115050" y="71196"/>
                              </a:moveTo>
                              <a:lnTo>
                                <a:pt x="6099429" y="29705"/>
                              </a:lnTo>
                              <a:lnTo>
                                <a:pt x="6063399" y="3886"/>
                              </a:lnTo>
                              <a:lnTo>
                                <a:pt x="6043854" y="0"/>
                              </a:lnTo>
                              <a:lnTo>
                                <a:pt x="1885950" y="0"/>
                              </a:lnTo>
                              <a:lnTo>
                                <a:pt x="71208" y="0"/>
                              </a:lnTo>
                              <a:lnTo>
                                <a:pt x="29705" y="15621"/>
                              </a:lnTo>
                              <a:lnTo>
                                <a:pt x="3886" y="51650"/>
                              </a:lnTo>
                              <a:lnTo>
                                <a:pt x="0" y="71196"/>
                              </a:lnTo>
                              <a:lnTo>
                                <a:pt x="0" y="381000"/>
                              </a:lnTo>
                              <a:lnTo>
                                <a:pt x="1885950" y="381000"/>
                              </a:lnTo>
                              <a:lnTo>
                                <a:pt x="6115050" y="381000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8" o:spid="_x0000_s1026" o:spt="100" style="position:absolute;left:0pt;margin-left:65.2pt;margin-top:27.7pt;height:30pt;width:481.5pt;mso-position-horizontal-relative:page;mso-position-vertical-relative:page;z-index:-251618304;mso-width-relative:page;mso-height-relative:page;" fillcolor="#2562EB" filled="t" stroked="f" coordsize="6115050,381000" o:gfxdata="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HibfTHXAAAACwEAAA8AAAAA&#10;AAAAAQAgAAAAIgAAAGRycy9kb3ducmV2LnhtbFBLAQIUABQAAAAIAIdO4kBwlEA+hwIAAE8GAAAO&#10;AAAAAAAAAAEAIAAAACYBAABkcnMvZTJvRG9jLnhtbFBLBQYAAAAABgAGAFkBAAAfBgAAAAA=&#10;" path="m6115050,71196l6099429,29705,6063399,3886,6043854,0,1885950,0,71208,0,29705,15621,3886,51650,0,71196,0,381000,1885950,381000,6115050,381000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6"/>
        <w:gridCol w:w="7305"/>
      </w:tblGrid>
      <w:tr w14:paraId="177C2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326" w:type="dxa"/>
          </w:tcPr>
          <w:p w14:paraId="78ECE30A">
            <w:pPr>
              <w:pStyle w:val="11"/>
              <w:spacing w:before="0"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Kartu</w:t>
            </w:r>
          </w:p>
        </w:tc>
        <w:tc>
          <w:tcPr>
            <w:tcW w:w="7305" w:type="dxa"/>
          </w:tcPr>
          <w:p w14:paraId="0C730F10">
            <w:pPr>
              <w:pStyle w:val="11"/>
              <w:spacing w:before="0" w:line="201" w:lineRule="exact"/>
              <w:ind w:left="8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31F02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326" w:type="dxa"/>
            <w:tcBorders>
              <w:bottom w:val="single" w:color="E4E7EB" w:sz="6" w:space="0"/>
            </w:tcBorders>
          </w:tcPr>
          <w:p w14:paraId="6266090A">
            <w:pPr>
              <w:pStyle w:val="11"/>
              <w:spacing w:before="193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Perizinan</w:t>
            </w:r>
          </w:p>
        </w:tc>
        <w:tc>
          <w:tcPr>
            <w:tcW w:w="7305" w:type="dxa"/>
            <w:tcBorders>
              <w:bottom w:val="single" w:color="E4E7EB" w:sz="6" w:space="0"/>
            </w:tcBorders>
          </w:tcPr>
          <w:p w14:paraId="620D64B7">
            <w:pPr>
              <w:pStyle w:val="11"/>
              <w:spacing w:before="193"/>
              <w:ind w:left="84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Jumlah jenis perizinan yang terdaftar dalam </w:t>
            </w:r>
            <w:r>
              <w:rPr>
                <w:color w:val="1F2937"/>
                <w:spacing w:val="-2"/>
                <w:sz w:val="18"/>
              </w:rPr>
              <w:t>sistem</w:t>
            </w:r>
          </w:p>
        </w:tc>
      </w:tr>
      <w:tr w14:paraId="39777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26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730F924D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Pemohon</w:t>
            </w:r>
          </w:p>
        </w:tc>
        <w:tc>
          <w:tcPr>
            <w:tcW w:w="730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76B1063E">
            <w:pPr>
              <w:pStyle w:val="11"/>
              <w:ind w:left="84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Jumlah pemohon terdaftar dan yang berstatus </w:t>
            </w:r>
            <w:r>
              <w:rPr>
                <w:color w:val="1F2937"/>
                <w:spacing w:val="-2"/>
                <w:sz w:val="18"/>
              </w:rPr>
              <w:t>aktif</w:t>
            </w:r>
          </w:p>
        </w:tc>
      </w:tr>
      <w:tr w14:paraId="7DE3A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326" w:type="dxa"/>
            <w:tcBorders>
              <w:top w:val="single" w:color="E4E7EB" w:sz="6" w:space="0"/>
            </w:tcBorders>
          </w:tcPr>
          <w:p w14:paraId="51237AA8">
            <w:pPr>
              <w:pStyle w:val="11"/>
              <w:spacing w:line="187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pacing w:val="-5"/>
                <w:sz w:val="18"/>
              </w:rPr>
              <w:t>OPD</w:t>
            </w:r>
          </w:p>
        </w:tc>
        <w:tc>
          <w:tcPr>
            <w:tcW w:w="7305" w:type="dxa"/>
            <w:tcBorders>
              <w:top w:val="single" w:color="E4E7EB" w:sz="6" w:space="0"/>
            </w:tcBorders>
          </w:tcPr>
          <w:p w14:paraId="7B40E368">
            <w:pPr>
              <w:pStyle w:val="11"/>
              <w:spacing w:line="187" w:lineRule="exact"/>
              <w:ind w:left="84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Jumlah Organisasi Perangkat Daerah yang </w:t>
            </w:r>
            <w:r>
              <w:rPr>
                <w:color w:val="1F2937"/>
                <w:spacing w:val="-2"/>
                <w:sz w:val="18"/>
              </w:rPr>
              <w:t>terdaftar</w:t>
            </w:r>
          </w:p>
        </w:tc>
      </w:tr>
    </w:tbl>
    <w:p w14:paraId="630354A3">
      <w:pPr>
        <w:pStyle w:val="7"/>
        <w:spacing w:before="10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138430</wp:posOffset>
                </wp:positionV>
                <wp:extent cx="6115050" cy="400050"/>
                <wp:effectExtent l="0" t="0" r="0" b="0"/>
                <wp:wrapTopAndBottom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00050"/>
                          <a:chOff x="0" y="0"/>
                          <a:chExt cx="6115050" cy="4000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-12" y="2"/>
                            <a:ext cx="61150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90525">
                                <a:moveTo>
                                  <a:pt x="611505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1885950" y="390525"/>
                                </a:lnTo>
                                <a:lnTo>
                                  <a:pt x="6115050" y="390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-12" y="2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390525"/>
                                </a:moveTo>
                                <a:lnTo>
                                  <a:pt x="1885950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188595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8859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9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56AE8">
                              <w:pPr>
                                <w:tabs>
                                  <w:tab w:val="left" w:pos="3174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 xml:space="preserve">Kepuasan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Layanan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Persentase kepuasan masyarakat berdasarkan 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18"/>
                                </w:rPr>
                                <w:t>SKM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.9pt;height:31.5pt;width:481.5pt;mso-position-horizontal-relative:page;mso-wrap-distance-bottom:0pt;mso-wrap-distance-top:0pt;z-index:-251582464;mso-width-relative:page;mso-height-relative:page;" coordsize="6115050,400050" o:gfxdata="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DOXLmy2QAAAAoBAAAPAAAAAAAAAAEAIAAAACIAAABkcnMv&#10;ZG93bnJldi54bWxQSwECFAAUAAAACACHTuJAakFTgFgDAADiDAAADgAAAAAAAAABACAAAAAoAQAA&#10;ZHJzL2Uyb0RvYy54bWxQSwUGAAAAAAYABgBZAQAA8gYAAAAA&#10;">
                <o:lock v:ext="edit" aspectratio="f"/>
                <v:shape id="Graphic 100" o:spid="_x0000_s1026" o:spt="100" style="position:absolute;left:-12;top:2;height:390525;width:6115050;" fillcolor="#F9FAFA" filled="t" stroked="f" coordsize="6115050,390525" o:gfxdata="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7S5W74A&#10;AADcAAAADwAAAAAAAAABACAAAAAiAAAAZHJzL2Rvd25yZXYueG1sUEsBAhQAFAAAAAgAh07iQDMv&#10;BZ47AAAAOQAAABAAAAAAAAAAAQAgAAAADQEAAGRycy9zaGFwZXhtbC54bWxQSwUGAAAAAAYABgBb&#10;AQAAtwMAAAAA&#10;" path="m6115050,0l1885950,0,0,0,0,390525,1885950,390525,6115050,390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-12;top:2;height:400050;width:6115050;" fillcolor="#E4E7EB" filled="t" stroked="f" coordsize="6115050,400050" o:gfxdata="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YIt1vQAA&#10;ANwAAAAPAAAAAAAAAAEAIAAAACIAAABkcnMvZG93bnJldi54bWxQSwECFAAUAAAACACHTuJAMy8F&#10;njsAAAA5AAAAEAAAAAAAAAABACAAAAAMAQAAZHJzL3NoYXBleG1sLnhtbFBLBQYAAAAABgAGAFsB&#10;AAC2AwAAAAA=&#10;" path="m6115050,390525l1885950,390525,0,390525,0,400050,1885950,400050,6115050,400050,6115050,390525xem6115050,0l1885950,0,0,0,0,9525,188595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2" o:spid="_x0000_s1026" o:spt="202" type="#_x0000_t202" style="position:absolute;left:0;top:9524;height:381000;width:6115050;" filled="f" stroked="f" coordsize="21600,21600" o:gfxdata="UEsDBAoAAAAAAIdO4kAAAAAAAAAAAAAAAAAEAAAAZHJzL1BLAwQUAAAACACHTuJAOB5tjrwAAADc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r2ZwfyZdI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ebY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756AE8">
                        <w:pPr>
                          <w:tabs>
                            <w:tab w:val="left" w:pos="3174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 xml:space="preserve">Kepuasan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18"/>
                          </w:rPr>
                          <w:t>Layanan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Persentase kepuasan masyarakat berdasarkan </w:t>
                        </w:r>
                        <w:r>
                          <w:rPr>
                            <w:color w:val="1F2937"/>
                            <w:spacing w:val="-5"/>
                            <w:sz w:val="18"/>
                          </w:rPr>
                          <w:t>SKM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9F1C765">
      <w:pPr>
        <w:pStyle w:val="7"/>
        <w:spacing w:before="123"/>
        <w:rPr>
          <w:rFonts w:ascii="Arial"/>
          <w:b/>
          <w:sz w:val="25"/>
        </w:rPr>
      </w:pPr>
    </w:p>
    <w:p w14:paraId="38572F1D">
      <w:pPr>
        <w:pStyle w:val="4"/>
        <w:numPr>
          <w:ilvl w:val="0"/>
          <w:numId w:val="4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w:rPr>
          <w:color w:val="374050"/>
        </w:rPr>
        <w:t>Kartu</w:t>
      </w:r>
      <w:r>
        <w:rPr>
          <w:color w:val="374050"/>
          <w:spacing w:val="17"/>
        </w:rPr>
        <w:t xml:space="preserve"> </w:t>
      </w:r>
      <w:r>
        <w:rPr>
          <w:color w:val="374050"/>
        </w:rPr>
        <w:t>Statistik</w:t>
      </w:r>
      <w:r>
        <w:rPr>
          <w:color w:val="374050"/>
          <w:spacing w:val="17"/>
        </w:rPr>
        <w:t xml:space="preserve"> </w:t>
      </w:r>
      <w:r>
        <w:rPr>
          <w:color w:val="374050"/>
          <w:spacing w:val="-2"/>
        </w:rPr>
        <w:t>Sekunder</w:t>
      </w:r>
    </w:p>
    <w:p w14:paraId="29E37B09">
      <w:pPr>
        <w:pStyle w:val="7"/>
        <w:spacing w:before="26"/>
        <w:rPr>
          <w:rFonts w:ascii="Arial"/>
          <w:b/>
          <w:sz w:val="25"/>
        </w:rPr>
      </w:pPr>
    </w:p>
    <w:p w14:paraId="2104FC8C">
      <w:pPr>
        <w:pStyle w:val="7"/>
        <w:spacing w:before="1" w:line="360" w:lineRule="auto"/>
        <w:ind w:left="584"/>
      </w:pPr>
      <w:r>
        <w:rPr>
          <w:color w:val="1F2937"/>
        </w:rPr>
        <w:t>Menampilkan</w:t>
      </w:r>
      <w:r>
        <w:rPr>
          <w:color w:val="1F2937"/>
          <w:spacing w:val="28"/>
        </w:rPr>
        <w:t xml:space="preserve"> </w:t>
      </w:r>
      <w:r>
        <w:rPr>
          <w:color w:val="1F2937"/>
        </w:rPr>
        <w:t>Total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Berita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(aktif),</w:t>
      </w:r>
      <w:r>
        <w:rPr>
          <w:color w:val="1F2937"/>
          <w:spacing w:val="28"/>
        </w:rPr>
        <w:t xml:space="preserve"> </w:t>
      </w:r>
      <w:r>
        <w:rPr>
          <w:color w:val="1F2937"/>
        </w:rPr>
        <w:t>Total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Pengguna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(selain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pemohon),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Pertanyaan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SKM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(aktif),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jumlah Aktivitas Hari Ini.</w:t>
      </w:r>
    </w:p>
    <w:p w14:paraId="470AB5B9">
      <w:pPr>
        <w:pStyle w:val="7"/>
        <w:spacing w:before="128"/>
      </w:pPr>
    </w:p>
    <w:p w14:paraId="5FDE171C">
      <w:pPr>
        <w:pStyle w:val="4"/>
        <w:numPr>
          <w:ilvl w:val="0"/>
          <w:numId w:val="4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w:rPr>
          <w:color w:val="374050"/>
        </w:rPr>
        <w:t>Grafik</w:t>
      </w:r>
      <w:r>
        <w:rPr>
          <w:color w:val="374050"/>
          <w:spacing w:val="15"/>
        </w:rPr>
        <w:t xml:space="preserve"> </w:t>
      </w:r>
      <w:r>
        <w:rPr>
          <w:color w:val="374050"/>
          <w:spacing w:val="-4"/>
        </w:rPr>
        <w:t>Tren</w:t>
      </w:r>
    </w:p>
    <w:p w14:paraId="2789D3E2">
      <w:pPr>
        <w:pStyle w:val="7"/>
        <w:spacing w:before="84"/>
        <w:rPr>
          <w:rFonts w:ascii="Arial"/>
          <w:b/>
        </w:rPr>
      </w:pPr>
    </w:p>
    <w:p w14:paraId="737B9A99">
      <w:pPr>
        <w:pStyle w:val="10"/>
        <w:numPr>
          <w:ilvl w:val="0"/>
          <w:numId w:val="5"/>
        </w:numPr>
        <w:tabs>
          <w:tab w:val="left" w:pos="884"/>
        </w:tabs>
        <w:spacing w:before="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Tren</w:t>
      </w:r>
      <w:r>
        <w:rPr>
          <w:rFonts w:ascii="Arial" w:hAnsi="Arial"/>
          <w:b/>
          <w:color w:val="1F2937"/>
          <w:spacing w:val="-6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Perizinan</w:t>
      </w:r>
      <w:r>
        <w:rPr>
          <w:rFonts w:ascii="Arial" w:hAnsi="Arial"/>
          <w:b/>
          <w:color w:val="1F2937"/>
          <w:spacing w:val="-3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(6</w:t>
      </w:r>
      <w:r>
        <w:rPr>
          <w:rFonts w:ascii="Arial" w:hAnsi="Arial"/>
          <w:b/>
          <w:color w:val="1F2937"/>
          <w:spacing w:val="-3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Bulan</w:t>
      </w:r>
      <w:r>
        <w:rPr>
          <w:rFonts w:ascii="Arial" w:hAnsi="Arial"/>
          <w:b/>
          <w:color w:val="1F2937"/>
          <w:spacing w:val="-3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Terakhir)</w:t>
      </w:r>
      <w:r>
        <w:rPr>
          <w:rFonts w:ascii="Arial" w:hAnsi="Arial"/>
          <w:b/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Grafik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batang</w:t>
      </w:r>
      <w:r>
        <w:rPr>
          <w:color w:val="1F2937"/>
          <w:spacing w:val="-4"/>
          <w:sz w:val="20"/>
        </w:rPr>
        <w:t xml:space="preserve"> </w:t>
      </w:r>
      <w:r>
        <w:rPr>
          <w:color w:val="1F2937"/>
          <w:sz w:val="20"/>
        </w:rPr>
        <w:t>menunjukkan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jumlah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perizinan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per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pacing w:val="-2"/>
          <w:sz w:val="20"/>
        </w:rPr>
        <w:t>bulan.</w:t>
      </w:r>
    </w:p>
    <w:p w14:paraId="51885C2E">
      <w:pPr>
        <w:pStyle w:val="10"/>
        <w:numPr>
          <w:ilvl w:val="0"/>
          <w:numId w:val="5"/>
        </w:numPr>
        <w:tabs>
          <w:tab w:val="left" w:pos="884"/>
        </w:tabs>
        <w:spacing w:before="205" w:after="0" w:line="343" w:lineRule="auto"/>
        <w:ind w:left="884" w:right="333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Tren</w:t>
      </w:r>
      <w:r>
        <w:rPr>
          <w:rFonts w:ascii="Arial" w:hAnsi="Arial"/>
          <w:b/>
          <w:color w:val="1F2937"/>
          <w:spacing w:val="-5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SKM</w:t>
      </w:r>
      <w:r>
        <w:rPr>
          <w:rFonts w:ascii="Arial" w:hAnsi="Arial"/>
          <w:b/>
          <w:color w:val="1F2937"/>
          <w:spacing w:val="-5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&amp;</w:t>
      </w:r>
      <w:r>
        <w:rPr>
          <w:rFonts w:ascii="Arial" w:hAnsi="Arial"/>
          <w:b/>
          <w:color w:val="1F2937"/>
          <w:spacing w:val="-5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Kepuasan</w:t>
      </w:r>
      <w:r>
        <w:rPr>
          <w:rFonts w:ascii="Arial" w:hAnsi="Arial"/>
          <w:b/>
          <w:color w:val="1F2937"/>
          <w:spacing w:val="-5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(6</w:t>
      </w:r>
      <w:r>
        <w:rPr>
          <w:rFonts w:ascii="Arial" w:hAnsi="Arial"/>
          <w:b/>
          <w:color w:val="1F2937"/>
          <w:spacing w:val="-5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Bulan</w:t>
      </w:r>
      <w:r>
        <w:rPr>
          <w:rFonts w:ascii="Arial" w:hAnsi="Arial"/>
          <w:b/>
          <w:color w:val="1F2937"/>
          <w:spacing w:val="-5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Terakhir)</w:t>
      </w:r>
      <w:r>
        <w:rPr>
          <w:rFonts w:ascii="Arial" w:hAnsi="Arial"/>
          <w:b/>
          <w:color w:val="1F2937"/>
          <w:spacing w:val="-4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Grafik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garis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menampilkan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rata-rata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skor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SKM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dan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jumlah respons per bulan.</w:t>
      </w:r>
    </w:p>
    <w:p w14:paraId="7E7FB1D9">
      <w:pPr>
        <w:pStyle w:val="7"/>
        <w:spacing w:before="103"/>
        <w:rPr>
          <w:sz w:val="25"/>
        </w:rPr>
      </w:pPr>
    </w:p>
    <w:p w14:paraId="2536AB40">
      <w:pPr>
        <w:pStyle w:val="4"/>
        <w:numPr>
          <w:ilvl w:val="0"/>
          <w:numId w:val="4"/>
        </w:numPr>
        <w:tabs>
          <w:tab w:val="left" w:pos="895"/>
        </w:tabs>
        <w:spacing w:before="0" w:after="0" w:line="240" w:lineRule="auto"/>
        <w:ind w:left="895" w:right="0" w:hanging="311"/>
        <w:jc w:val="left"/>
      </w:pPr>
      <w:r>
        <w:rPr>
          <w:color w:val="374050"/>
        </w:rPr>
        <w:t>Pengguna</w:t>
      </w:r>
      <w:r>
        <w:rPr>
          <w:color w:val="374050"/>
          <w:spacing w:val="28"/>
        </w:rPr>
        <w:t xml:space="preserve"> </w:t>
      </w:r>
      <w:r>
        <w:rPr>
          <w:color w:val="374050"/>
        </w:rPr>
        <w:t>Berdasarkan</w:t>
      </w:r>
      <w:r>
        <w:rPr>
          <w:color w:val="374050"/>
          <w:spacing w:val="28"/>
        </w:rPr>
        <w:t xml:space="preserve"> </w:t>
      </w:r>
      <w:r>
        <w:rPr>
          <w:color w:val="374050"/>
          <w:spacing w:val="-4"/>
        </w:rPr>
        <w:t>Role</w:t>
      </w:r>
    </w:p>
    <w:p w14:paraId="16BCA30D">
      <w:pPr>
        <w:pStyle w:val="7"/>
        <w:spacing w:before="27"/>
        <w:rPr>
          <w:rFonts w:ascii="Arial"/>
          <w:b/>
          <w:sz w:val="25"/>
        </w:rPr>
      </w:pPr>
    </w:p>
    <w:p w14:paraId="2F5A7427">
      <w:pPr>
        <w:pStyle w:val="7"/>
        <w:spacing w:line="360" w:lineRule="auto"/>
        <w:ind w:left="584"/>
      </w:pPr>
      <w:r>
        <w:rPr>
          <w:color w:val="1F2937"/>
        </w:rPr>
        <w:t>Menampilkan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distribusi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pengguna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berdasarkan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peran: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Admin,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Front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Office,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Back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Office,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Operator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OPD, Kepala OPD, Verifikator, dan Kadin.</w:t>
      </w:r>
    </w:p>
    <w:p w14:paraId="12BBC9BC">
      <w:pPr>
        <w:pStyle w:val="7"/>
        <w:spacing w:before="128"/>
      </w:pPr>
    </w:p>
    <w:p w14:paraId="39DA25E9">
      <w:pPr>
        <w:pStyle w:val="4"/>
        <w:numPr>
          <w:ilvl w:val="0"/>
          <w:numId w:val="4"/>
        </w:numPr>
        <w:tabs>
          <w:tab w:val="left" w:pos="842"/>
        </w:tabs>
        <w:spacing w:before="0" w:after="0" w:line="240" w:lineRule="auto"/>
        <w:ind w:left="842" w:right="0" w:hanging="258"/>
        <w:jc w:val="left"/>
      </w:pPr>
      <w:r>
        <w:rPr>
          <w:color w:val="374050"/>
        </w:rPr>
        <w:t>Aktivitas</w:t>
      </w:r>
      <w:r>
        <w:rPr>
          <w:color w:val="374050"/>
          <w:spacing w:val="21"/>
        </w:rPr>
        <w:t xml:space="preserve"> </w:t>
      </w:r>
      <w:r>
        <w:rPr>
          <w:color w:val="374050"/>
          <w:spacing w:val="-2"/>
        </w:rPr>
        <w:t>Terbaru</w:t>
      </w:r>
    </w:p>
    <w:p w14:paraId="2DB86C1F">
      <w:pPr>
        <w:pStyle w:val="7"/>
        <w:spacing w:before="27"/>
        <w:rPr>
          <w:rFonts w:ascii="Arial"/>
          <w:b/>
          <w:sz w:val="25"/>
        </w:rPr>
      </w:pPr>
    </w:p>
    <w:p w14:paraId="33DC1C19">
      <w:pPr>
        <w:pStyle w:val="7"/>
        <w:spacing w:line="360" w:lineRule="auto"/>
        <w:ind w:left="584"/>
      </w:pPr>
      <w:r>
        <w:rPr>
          <w:color w:val="1F2937"/>
        </w:rPr>
        <w:t>Menampilkan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daftar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log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aktivitas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terbaru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dari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seluruh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pengguna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sistem,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termasuk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jenis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event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(dibuat,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diubah, dihapus, login, logout) beserta waktu kejadian.</w:t>
      </w:r>
    </w:p>
    <w:p w14:paraId="59184520">
      <w:pPr>
        <w:pStyle w:val="7"/>
        <w:spacing w:before="128"/>
      </w:pPr>
    </w:p>
    <w:p w14:paraId="6F86A6B7">
      <w:pPr>
        <w:pStyle w:val="4"/>
        <w:numPr>
          <w:ilvl w:val="0"/>
          <w:numId w:val="4"/>
        </w:numPr>
        <w:tabs>
          <w:tab w:val="left" w:pos="923"/>
        </w:tabs>
        <w:spacing w:before="0" w:after="0" w:line="240" w:lineRule="auto"/>
        <w:ind w:left="923" w:right="0" w:hanging="339"/>
        <w:jc w:val="left"/>
      </w:pPr>
      <w:r>
        <w:rPr>
          <w:color w:val="374050"/>
        </w:rPr>
        <w:t>Tabel</w:t>
      </w:r>
      <w:r>
        <w:rPr>
          <w:color w:val="374050"/>
          <w:spacing w:val="3"/>
        </w:rPr>
        <w:t xml:space="preserve"> </w:t>
      </w:r>
      <w:r>
        <w:rPr>
          <w:color w:val="374050"/>
        </w:rPr>
        <w:t>Data</w:t>
      </w:r>
      <w:r>
        <w:rPr>
          <w:color w:val="374050"/>
          <w:spacing w:val="3"/>
        </w:rPr>
        <w:t xml:space="preserve"> </w:t>
      </w:r>
      <w:r>
        <w:rPr>
          <w:color w:val="374050"/>
          <w:spacing w:val="-2"/>
        </w:rPr>
        <w:t>Terbaru</w:t>
      </w:r>
    </w:p>
    <w:p w14:paraId="02BC1ECC">
      <w:pPr>
        <w:pStyle w:val="7"/>
        <w:spacing w:before="27"/>
        <w:rPr>
          <w:rFonts w:ascii="Arial"/>
          <w:b/>
          <w:sz w:val="25"/>
        </w:rPr>
      </w:pPr>
    </w:p>
    <w:p w14:paraId="4F89D1D0">
      <w:pPr>
        <w:spacing w:before="0" w:line="360" w:lineRule="auto"/>
        <w:ind w:left="584" w:right="0" w:firstLine="0"/>
        <w:jc w:val="left"/>
        <w:rPr>
          <w:sz w:val="20"/>
        </w:rPr>
      </w:pPr>
      <w:r>
        <w:rPr>
          <w:color w:val="1F2937"/>
          <w:sz w:val="20"/>
        </w:rPr>
        <w:t xml:space="preserve">Menampilkan tabel </w:t>
      </w:r>
      <w:r>
        <w:rPr>
          <w:rFonts w:ascii="Arial"/>
          <w:b/>
          <w:color w:val="1F2937"/>
          <w:sz w:val="20"/>
        </w:rPr>
        <w:t xml:space="preserve">Perizinan Terbaru </w:t>
      </w:r>
      <w:r>
        <w:rPr>
          <w:color w:val="1F2937"/>
          <w:sz w:val="20"/>
        </w:rPr>
        <w:t xml:space="preserve">dan </w:t>
      </w:r>
      <w:r>
        <w:rPr>
          <w:rFonts w:ascii="Arial"/>
          <w:b/>
          <w:color w:val="1F2937"/>
          <w:sz w:val="20"/>
        </w:rPr>
        <w:t xml:space="preserve">Pemohon Terbaru </w:t>
      </w:r>
      <w:r>
        <w:rPr>
          <w:color w:val="1F2937"/>
          <w:sz w:val="20"/>
        </w:rPr>
        <w:t>untuk memantau data yang baru masuk ke dalam sistem.</w:t>
      </w:r>
    </w:p>
    <w:p w14:paraId="6FC126BF">
      <w:pPr>
        <w:spacing w:after="0" w:line="360" w:lineRule="auto"/>
        <w:jc w:val="left"/>
        <w:rPr>
          <w:sz w:val="20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76A5ACD0">
      <w:pPr>
        <w:pStyle w:val="7"/>
      </w:pP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8505825</wp:posOffset>
                </wp:positionV>
                <wp:extent cx="6115050" cy="390525"/>
                <wp:effectExtent l="0" t="0" r="0" b="0"/>
                <wp:wrapNone/>
                <wp:docPr id="103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90525">
                              <a:moveTo>
                                <a:pt x="6115050" y="71196"/>
                              </a:moveTo>
                              <a:lnTo>
                                <a:pt x="6099429" y="29705"/>
                              </a:lnTo>
                              <a:lnTo>
                                <a:pt x="6063399" y="3886"/>
                              </a:lnTo>
                              <a:lnTo>
                                <a:pt x="6043854" y="0"/>
                              </a:lnTo>
                              <a:lnTo>
                                <a:pt x="1438275" y="0"/>
                              </a:lnTo>
                              <a:lnTo>
                                <a:pt x="71208" y="0"/>
                              </a:lnTo>
                              <a:lnTo>
                                <a:pt x="29705" y="15621"/>
                              </a:lnTo>
                              <a:lnTo>
                                <a:pt x="3886" y="51650"/>
                              </a:lnTo>
                              <a:lnTo>
                                <a:pt x="0" y="71196"/>
                              </a:lnTo>
                              <a:lnTo>
                                <a:pt x="0" y="390525"/>
                              </a:lnTo>
                              <a:lnTo>
                                <a:pt x="1438275" y="390525"/>
                              </a:lnTo>
                              <a:lnTo>
                                <a:pt x="6115050" y="390525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" o:spid="_x0000_s1026" o:spt="100" style="position:absolute;left:0pt;margin-left:65.2pt;margin-top:669.75pt;height:30.75pt;width:481.5pt;mso-position-horizontal-relative:page;mso-position-vertical-relative:page;z-index:-251617280;mso-width-relative:page;mso-height-relative:page;" fillcolor="#2562EB" filled="t" stroked="f" coordsize="6115050,390525" o:gfxdata="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MfCI2toAAAAOAQAA&#10;DwAAAAAAAAABACAAAAAiAAAAZHJzL2Rvd25yZXYueG1sUEsBAhQAFAAAAAgAh07iQGvCidiJAgAA&#10;UQYAAA4AAAAAAAAAAQAgAAAAKQEAAGRycy9lMm9Eb2MueG1sUEsFBgAAAAAGAAYAWQEAACQGAAAA&#10;AA==&#10;" path="m6115050,71196l6099429,29705,6063399,3886,6043854,0,1438275,0,71208,0,29705,15621,3886,51650,0,71196,0,390525,1438275,390525,6115050,390525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32C3A31">
      <w:pPr>
        <w:pStyle w:val="7"/>
        <w:spacing w:before="186"/>
      </w:pPr>
    </w:p>
    <w:p w14:paraId="167315F2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63277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">
                <o:lock v:ext="edit" aspectratio="f"/>
                <v:shape id="Image 105" o:spid="_x0000_s1026" o:spt="75" type="#_x0000_t75" style="position:absolute;left:0;top:0;height:266699;width:609599;" filled="f" o:preferrelative="t" stroked="f" coordsize="21600,21600" o:gfxdata="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rnmX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3" o:title=""/>
                  <o:lock v:ext="edit" aspectratio="f"/>
                </v:shape>
                <v:shape id="Textbox 106" o:spid="_x0000_s1026" o:spt="202" type="#_x0000_t202" style="position:absolute;left:0;top:0;height:266700;width:609600;" filled="f" stroked="f" coordsize="21600,21600" o:gfxdata="UEsDBAoAAAAAAIdO4kAAAAAAAAAAAAAAAAAEAAAAZHJzL1BLAwQUAAAACACHTuJARyVrjbwAAADc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Vxn8PZMu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la4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663277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856E48B">
      <w:pPr>
        <w:pStyle w:val="2"/>
        <w:rPr>
          <w:b w:val="0"/>
        </w:rPr>
      </w:pPr>
      <w:r>
        <w:rPr>
          <w:b w:val="0"/>
          <w:color w:val="1D40AF"/>
          <w:spacing w:val="-4"/>
        </w:rPr>
        <w:t>Master</w:t>
      </w:r>
      <w:r>
        <w:rPr>
          <w:b w:val="0"/>
          <w:color w:val="1D40AF"/>
          <w:spacing w:val="-31"/>
        </w:rPr>
        <w:t xml:space="preserve"> </w:t>
      </w:r>
      <w:r>
        <w:rPr>
          <w:b w:val="0"/>
          <w:color w:val="1D40AF"/>
          <w:spacing w:val="-4"/>
        </w:rPr>
        <w:t>Data</w:t>
      </w:r>
    </w:p>
    <w:p w14:paraId="210B0ED9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0784F">
      <w:pPr>
        <w:pStyle w:val="7"/>
        <w:spacing w:before="397" w:line="343" w:lineRule="auto"/>
        <w:ind w:left="584"/>
      </w:pPr>
      <w:r>
        <w:rPr>
          <w:color w:val="1F2937"/>
        </w:rPr>
        <w:t>Menu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Master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digunakan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mengelola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referensi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menjadi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dasar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operasional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sistem perizinan, yaitu Data OPD dan Jenis Perijinan.</w:t>
      </w:r>
    </w:p>
    <w:p w14:paraId="0CF2969B">
      <w:pPr>
        <w:pStyle w:val="7"/>
      </w:pPr>
    </w:p>
    <w:p w14:paraId="5C03F395">
      <w:pPr>
        <w:pStyle w:val="7"/>
        <w:spacing w:before="140"/>
      </w:pPr>
    </w:p>
    <w:p w14:paraId="7334EDA5">
      <w:pPr>
        <w:pStyle w:val="3"/>
        <w:numPr>
          <w:ilvl w:val="1"/>
          <w:numId w:val="6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Data </w:t>
      </w:r>
      <w:r>
        <w:rPr>
          <w:color w:val="1F2937"/>
          <w:spacing w:val="-5"/>
        </w:rPr>
        <w:t>OPD</w:t>
      </w:r>
    </w:p>
    <w:p w14:paraId="2B0D45BE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65.2pt;margin-top:10.75pt;height:1.5pt;width:481.5pt;mso-position-horizontal-relative:page;mso-wrap-distance-bottom:0pt;mso-wrap-distance-top:0pt;z-index:-251580416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tDsTL&#10;1gAAAAoBAAAPAAAAAAAAAAEAIAAAACIAAABkcnMvZG93bnJldi54bWxQSwECFAAUAAAACACHTuJA&#10;QIg4RiMCAADo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628775" cy="276225"/>
                <wp:effectExtent l="0" t="0" r="0" b="0"/>
                <wp:wrapTopAndBottom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775" cy="276225"/>
                          <a:chOff x="0" y="0"/>
                          <a:chExt cx="1628775" cy="27622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4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6287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1DD9E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Master Data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5"/>
                                  <w:sz w:val="18"/>
                                </w:rPr>
                                <w:t>OPD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.75pt;width:128.25pt;mso-position-horizontal-relative:page;mso-wrap-distance-bottom:0pt;mso-wrap-distance-top:0pt;z-index:-251580416;mso-width-relative:page;mso-height-relative:page;" coordsize="1628775,276225" o:gfxdata="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">
                <o:lock v:ext="edit" aspectratio="f"/>
                <v:shape id="Image 110" o:spid="_x0000_s1026" o:spt="75" type="#_x0000_t75" style="position:absolute;left:0;top:0;height:276224;width:1628774;" filled="f" o:preferrelative="t" stroked="f" coordsize="21600,21600" o:gfxdata="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oSP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4" o:title=""/>
                  <o:lock v:ext="edit" aspectratio="f"/>
                </v:shape>
                <v:shape id="Textbox 111" o:spid="_x0000_s1026" o:spt="202" type="#_x0000_t202" style="position:absolute;left:0;top:0;height:276225;width:1628775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71DD9E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Master Data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Data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5"/>
                            <w:sz w:val="18"/>
                          </w:rPr>
                          <w:t>OPD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9B0D25C">
      <w:pPr>
        <w:pStyle w:val="7"/>
        <w:spacing w:before="9"/>
        <w:rPr>
          <w:rFonts w:ascii="Arial"/>
          <w:b/>
          <w:sz w:val="18"/>
        </w:rPr>
      </w:pPr>
    </w:p>
    <w:p w14:paraId="3362B94C">
      <w:pPr>
        <w:pStyle w:val="7"/>
        <w:spacing w:before="167"/>
        <w:rPr>
          <w:rFonts w:ascii="Arial"/>
          <w:b/>
        </w:rPr>
      </w:pPr>
    </w:p>
    <w:p w14:paraId="56C00569">
      <w:pPr>
        <w:pStyle w:val="7"/>
        <w:spacing w:line="360" w:lineRule="auto"/>
        <w:ind w:left="584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365760</wp:posOffset>
                </wp:positionV>
                <wp:extent cx="6650990" cy="4105910"/>
                <wp:effectExtent l="0" t="0" r="0" b="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105910"/>
                          <a:chOff x="0" y="0"/>
                          <a:chExt cx="6650990" cy="410591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650990" cy="395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6685">
                                <a:moveTo>
                                  <a:pt x="6650735" y="3956303"/>
                                </a:moveTo>
                                <a:lnTo>
                                  <a:pt x="0" y="3956303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9361"/>
                                </a:lnTo>
                                <a:lnTo>
                                  <a:pt x="382142" y="229361"/>
                                </a:lnTo>
                                <a:lnTo>
                                  <a:pt x="370883" y="229905"/>
                                </a:lnTo>
                                <a:lnTo>
                                  <a:pt x="328207" y="242873"/>
                                </a:lnTo>
                                <a:lnTo>
                                  <a:pt x="293743" y="271185"/>
                                </a:lnTo>
                                <a:lnTo>
                                  <a:pt x="272736" y="310531"/>
                                </a:lnTo>
                                <a:lnTo>
                                  <a:pt x="267842" y="343661"/>
                                </a:lnTo>
                                <a:lnTo>
                                  <a:pt x="267842" y="3534536"/>
                                </a:lnTo>
                                <a:lnTo>
                                  <a:pt x="276543" y="3578276"/>
                                </a:lnTo>
                                <a:lnTo>
                                  <a:pt x="301320" y="3615358"/>
                                </a:lnTo>
                                <a:lnTo>
                                  <a:pt x="338402" y="3640135"/>
                                </a:lnTo>
                                <a:lnTo>
                                  <a:pt x="382142" y="3648836"/>
                                </a:lnTo>
                                <a:lnTo>
                                  <a:pt x="6650735" y="3648836"/>
                                </a:lnTo>
                                <a:lnTo>
                                  <a:pt x="6650735" y="3956303"/>
                                </a:lnTo>
                                <a:close/>
                              </a:path>
                              <a:path w="6650990" h="3956685">
                                <a:moveTo>
                                  <a:pt x="6650735" y="3648836"/>
                                </a:moveTo>
                                <a:lnTo>
                                  <a:pt x="6268592" y="3648836"/>
                                </a:lnTo>
                                <a:lnTo>
                                  <a:pt x="6279852" y="3648292"/>
                                </a:lnTo>
                                <a:lnTo>
                                  <a:pt x="6290895" y="3646661"/>
                                </a:lnTo>
                                <a:lnTo>
                                  <a:pt x="6332105" y="3629591"/>
                                </a:lnTo>
                                <a:lnTo>
                                  <a:pt x="6363647" y="3598050"/>
                                </a:lnTo>
                                <a:lnTo>
                                  <a:pt x="6380717" y="3556839"/>
                                </a:lnTo>
                                <a:lnTo>
                                  <a:pt x="6382892" y="3534536"/>
                                </a:lnTo>
                                <a:lnTo>
                                  <a:pt x="6382892" y="343661"/>
                                </a:lnTo>
                                <a:lnTo>
                                  <a:pt x="6374191" y="299920"/>
                                </a:lnTo>
                                <a:lnTo>
                                  <a:pt x="6349414" y="262839"/>
                                </a:lnTo>
                                <a:lnTo>
                                  <a:pt x="6312332" y="238062"/>
                                </a:lnTo>
                                <a:lnTo>
                                  <a:pt x="6268592" y="229361"/>
                                </a:lnTo>
                                <a:lnTo>
                                  <a:pt x="6650735" y="229361"/>
                                </a:lnTo>
                                <a:lnTo>
                                  <a:pt x="6650735" y="364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2605" y="234120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7"/>
                                </a:lnTo>
                                <a:lnTo>
                                  <a:pt x="701" y="9522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55"/>
                                </a:lnTo>
                                <a:lnTo>
                                  <a:pt x="8337" y="67605"/>
                                </a:lnTo>
                                <a:lnTo>
                                  <a:pt x="11090" y="60954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72"/>
                                </a:lnTo>
                                <a:lnTo>
                                  <a:pt x="37168" y="26984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88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697"/>
                                </a:lnTo>
                                <a:lnTo>
                                  <a:pt x="6017356" y="2102"/>
                                </a:lnTo>
                                <a:lnTo>
                                  <a:pt x="6024410" y="3507"/>
                                </a:lnTo>
                                <a:lnTo>
                                  <a:pt x="6031260" y="5580"/>
                                </a:lnTo>
                                <a:lnTo>
                                  <a:pt x="6037904" y="8334"/>
                                </a:lnTo>
                                <a:lnTo>
                                  <a:pt x="6044549" y="11088"/>
                                </a:lnTo>
                                <a:lnTo>
                                  <a:pt x="6078527" y="37160"/>
                                </a:lnTo>
                                <a:lnTo>
                                  <a:pt x="6087064" y="48667"/>
                                </a:lnTo>
                                <a:lnTo>
                                  <a:pt x="6091059" y="54647"/>
                                </a:lnTo>
                                <a:lnTo>
                                  <a:pt x="6094433" y="60954"/>
                                </a:lnTo>
                                <a:lnTo>
                                  <a:pt x="6097185" y="67605"/>
                                </a:lnTo>
                                <a:lnTo>
                                  <a:pt x="6099938" y="74255"/>
                                </a:lnTo>
                                <a:lnTo>
                                  <a:pt x="6102015" y="81101"/>
                                </a:lnTo>
                                <a:lnTo>
                                  <a:pt x="6103419" y="88162"/>
                                </a:lnTo>
                                <a:lnTo>
                                  <a:pt x="6104822" y="95222"/>
                                </a:lnTo>
                                <a:lnTo>
                                  <a:pt x="6105524" y="102347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602"/>
                                </a:lnTo>
                                <a:lnTo>
                                  <a:pt x="6104822" y="3314718"/>
                                </a:lnTo>
                                <a:lnTo>
                                  <a:pt x="6103419" y="3321769"/>
                                </a:lnTo>
                                <a:lnTo>
                                  <a:pt x="6102015" y="3328829"/>
                                </a:lnTo>
                                <a:lnTo>
                                  <a:pt x="6087064" y="3361255"/>
                                </a:lnTo>
                                <a:lnTo>
                                  <a:pt x="6083068" y="3367235"/>
                                </a:lnTo>
                                <a:lnTo>
                                  <a:pt x="6056842" y="3391475"/>
                                </a:lnTo>
                                <a:lnTo>
                                  <a:pt x="6050862" y="3395466"/>
                                </a:lnTo>
                                <a:lnTo>
                                  <a:pt x="6010302" y="3409242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67619" y="3401596"/>
                                </a:lnTo>
                                <a:lnTo>
                                  <a:pt x="48681" y="3391475"/>
                                </a:lnTo>
                                <a:lnTo>
                                  <a:pt x="42701" y="3387485"/>
                                </a:lnTo>
                                <a:lnTo>
                                  <a:pt x="18460" y="3361255"/>
                                </a:lnTo>
                                <a:lnTo>
                                  <a:pt x="14464" y="3355274"/>
                                </a:lnTo>
                                <a:lnTo>
                                  <a:pt x="2104" y="3321769"/>
                                </a:lnTo>
                                <a:lnTo>
                                  <a:pt x="701" y="3314718"/>
                                </a:lnTo>
                                <a:lnTo>
                                  <a:pt x="0" y="3307602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7367" y="3239250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54"/>
                                </a:lnTo>
                                <a:lnTo>
                                  <a:pt x="55334" y="387666"/>
                                </a:lnTo>
                                <a:lnTo>
                                  <a:pt x="23741" y="361714"/>
                                </a:lnTo>
                                <a:lnTo>
                                  <a:pt x="4486" y="325646"/>
                                </a:lnTo>
                                <a:lnTo>
                                  <a:pt x="0" y="295278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78"/>
                                </a:lnTo>
                                <a:lnTo>
                                  <a:pt x="6088024" y="335372"/>
                                </a:lnTo>
                                <a:lnTo>
                                  <a:pt x="6065311" y="369365"/>
                                </a:lnTo>
                                <a:lnTo>
                                  <a:pt x="6031320" y="392077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886"/>
                            <a:ext cx="6095999" cy="3009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2245421" y="3361213"/>
                            <a:ext cx="21831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A7A23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4.1 — Halaman Daftar Data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OPD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55142" y="3899124"/>
                            <a:ext cx="152019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A85A7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Fitur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Tersedia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8.8pt;height:323.3pt;width:523.7pt;mso-position-horizontal-relative:page;z-index:251661312;mso-width-relative:page;mso-height-relative:page;" coordsize="6650990,4105910" o:gfxdata="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">
                <o:lock v:ext="edit" aspectratio="f"/>
                <v:shape id="Graphic 113" o:spid="_x0000_s1026" o:spt="100" style="position:absolute;left:0;top:0;height:3956685;width:6650990;" fillcolor="#000000" filled="t" stroked="f" coordsize="6650990,3956685" o:gfxdata="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eGavQAA&#10;ANwAAAAPAAAAAAAAAAEAIAAAACIAAABkcnMvZG93bnJldi54bWxQSwECFAAUAAAACACHTuJAMy8F&#10;njsAAAA5AAAAEAAAAAAAAAABACAAAAAMAQAAZHJzL3NoYXBleG1sLnhtbFBLBQYAAAAABgAGAFsB&#10;AAC2AwAAAAA=&#10;" path="m6650735,3956303l0,3956303,0,0,6650735,0,6650735,229361,382142,229361,370883,229905,328207,242873,293743,271185,272736,310531,267842,343661,267842,3534536,276543,3578276,301320,3615358,338402,3640135,382142,3648836,6650735,3648836,6650735,3956303xem6650735,3648836l6268592,3648836,6279852,3648292,6290895,3646661,6332105,3629591,6363647,3598050,6380717,3556839,6382892,3534536,6382892,343661,6374191,299920,6349414,262839,6312332,238062,6268592,229361,6650735,229361,6650735,3648836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272605;top:234120;height:3409950;width:6105525;" filled="f" stroked="t" coordsize="6105525,3409950" o:gfxdata="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aXni8AAAA&#10;3AAAAA8AAAAAAAAAAQAgAAAAIgAAAGRycy9kb3ducmV2LnhtbFBLAQIUABQAAAAIAIdO4kAzLwWe&#10;OwAAADkAAAAQAAAAAAAAAAEAIAAAAAsBAABkcnMvc2hhcGV4bWwueG1sUEsFBgAAAAAGAAYAWwEA&#10;ALUDAAAAAA==&#10;" path="m0,3300412l0,109537,0,102347,701,95222,2104,88162,3507,81101,5585,74255,8337,67605,11090,60954,14464,54647,18460,48667,22456,42685,26997,37160,32082,32072,37168,26984,42701,22444,48681,18454,54661,14464,60974,11088,67619,8334,74264,5580,81113,3507,88167,2102,95221,697,102345,0,109537,0,5995987,0,6003179,0,6010302,697,6017356,2102,6024410,3507,6031260,5580,6037904,8334,6044549,11088,6078527,37160,6087064,48667,6091059,54647,6094433,60954,6097185,67605,6099938,74255,6102015,81101,6103419,88162,6104822,95222,6105524,102347,6105524,109537,6105524,3300412,6105524,3307602,6104822,3314718,6103419,3321769,6102015,3328829,6087064,3361255,6083068,3367235,6056842,3391475,6050862,3395466,6010302,3409242,5995987,3409949,109537,3409949,67619,3401596,48681,3391475,42701,3387485,18460,3361255,14464,3355274,2104,3321769,701,3314718,0,3307602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277367;top:3239250;height:400050;width:6096000;" fillcolor="#F9FAFA" filled="t" stroked="f" coordsize="6096000,400050" o:gfxdata="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XrybsAAADc&#10;AAAADwAAAAAAAAABACAAAAAiAAAAZHJzL2Rvd25yZXYueG1sUEsBAhQAFAAAAAgAh07iQDMvBZ47&#10;AAAAOQAAABAAAAAAAAAAAQAgAAAACgEAAGRycy9zaGFwZXhtbC54bWxQSwUGAAAAAAYABgBbAQAA&#10;tAMAAAAA&#10;" path="m5991224,400049l104775,400049,94453,399554,55334,387666,23741,361714,4486,325646,0,295278,0,0,6095999,0,6095999,295278,6088024,335372,6065311,369365,6031320,392077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6" o:spid="_x0000_s1026" o:spt="75" type="#_x0000_t75" style="position:absolute;left:277368;top:238886;height:3009885;width:6095999;" filled="f" o:preferrelative="t" stroked="f" coordsize="21600,21600" o:gfxdata="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P4+l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" o:title=""/>
                  <o:lock v:ext="edit" aspectratio="f"/>
                </v:shape>
                <v:shape id="Textbox 117" o:spid="_x0000_s1026" o:spt="202" type="#_x0000_t202" style="position:absolute;left:2245421;top:3361213;height:153670;width:2183130;" filled="f" stroked="f" coordsize="21600,21600" o:gfxdata="UEsDBAoAAAAAAIdO4kAAAAAAAAAAAAAAAAAEAAAAZHJzL1BLAwQUAAAACACHTuJArbBYy7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7A0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wWM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EA7A23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4.1 — Halaman Daftar Data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5"/>
                            <w:sz w:val="18"/>
                          </w:rPr>
                          <w:t>OPD</w:t>
                        </w:r>
                      </w:p>
                    </w:txbxContent>
                  </v:textbox>
                </v:shape>
                <v:shape id="Textbox 118" o:spid="_x0000_s1026" o:spt="202" type="#_x0000_t202" style="position:absolute;left:255142;top:3899124;height:206375;width:1520190;" filled="f" stroked="f" coordsize="21600,21600" o:gfxdata="UEsDBAoAAAAAAIdO4kAAAAAAAAAAAAAAAAAEAAAAZHJzL1BLAwQUAAAACACHTuJA3C/Mub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t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vzL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7A85A7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Fitur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Tersedia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 xml:space="preserve">Menu ini digunakan untuk mengelola data Organisasi Perangkat Daerah (OPD) yang terlibat dalam proses </w:t>
      </w:r>
      <w:r>
        <w:rPr>
          <w:color w:val="1F2937"/>
          <w:spacing w:val="-2"/>
        </w:rPr>
        <w:t>perizinan.</w:t>
      </w:r>
    </w:p>
    <w:p w14:paraId="10BB53E0">
      <w:pPr>
        <w:pStyle w:val="7"/>
      </w:pPr>
    </w:p>
    <w:p w14:paraId="60BA113A">
      <w:pPr>
        <w:pStyle w:val="7"/>
      </w:pPr>
    </w:p>
    <w:p w14:paraId="7B8E5471">
      <w:pPr>
        <w:pStyle w:val="7"/>
      </w:pPr>
    </w:p>
    <w:p w14:paraId="1A382BF8">
      <w:pPr>
        <w:pStyle w:val="7"/>
      </w:pPr>
    </w:p>
    <w:p w14:paraId="33CCC144">
      <w:pPr>
        <w:pStyle w:val="7"/>
      </w:pPr>
    </w:p>
    <w:p w14:paraId="25A50BBE">
      <w:pPr>
        <w:pStyle w:val="7"/>
      </w:pPr>
    </w:p>
    <w:p w14:paraId="6C40E588">
      <w:pPr>
        <w:pStyle w:val="7"/>
      </w:pPr>
    </w:p>
    <w:p w14:paraId="5ACFF0F3">
      <w:pPr>
        <w:pStyle w:val="7"/>
      </w:pPr>
    </w:p>
    <w:p w14:paraId="2DD961A5">
      <w:pPr>
        <w:pStyle w:val="7"/>
      </w:pPr>
    </w:p>
    <w:p w14:paraId="7CCB34A0">
      <w:pPr>
        <w:pStyle w:val="7"/>
      </w:pPr>
    </w:p>
    <w:p w14:paraId="665D0031">
      <w:pPr>
        <w:pStyle w:val="7"/>
      </w:pPr>
    </w:p>
    <w:p w14:paraId="15CDF85E">
      <w:pPr>
        <w:pStyle w:val="7"/>
      </w:pPr>
    </w:p>
    <w:p w14:paraId="2FAD3419">
      <w:pPr>
        <w:pStyle w:val="7"/>
      </w:pPr>
    </w:p>
    <w:p w14:paraId="6CAE4A2A">
      <w:pPr>
        <w:pStyle w:val="7"/>
      </w:pPr>
    </w:p>
    <w:p w14:paraId="0E83B24C">
      <w:pPr>
        <w:pStyle w:val="7"/>
      </w:pPr>
    </w:p>
    <w:p w14:paraId="4D8C2BDB">
      <w:pPr>
        <w:pStyle w:val="7"/>
      </w:pPr>
    </w:p>
    <w:p w14:paraId="108F817E">
      <w:pPr>
        <w:pStyle w:val="7"/>
      </w:pPr>
    </w:p>
    <w:p w14:paraId="5062A60E">
      <w:pPr>
        <w:pStyle w:val="7"/>
      </w:pPr>
    </w:p>
    <w:p w14:paraId="7B18DAF3">
      <w:pPr>
        <w:pStyle w:val="7"/>
      </w:pPr>
    </w:p>
    <w:p w14:paraId="760603CE">
      <w:pPr>
        <w:pStyle w:val="7"/>
      </w:pPr>
    </w:p>
    <w:p w14:paraId="2DCF94F0">
      <w:pPr>
        <w:pStyle w:val="7"/>
      </w:pPr>
    </w:p>
    <w:p w14:paraId="79F1316B">
      <w:pPr>
        <w:pStyle w:val="7"/>
      </w:pPr>
    </w:p>
    <w:p w14:paraId="09E6211D">
      <w:pPr>
        <w:pStyle w:val="7"/>
      </w:pPr>
    </w:p>
    <w:p w14:paraId="3A8FD5CA">
      <w:pPr>
        <w:pStyle w:val="7"/>
      </w:pPr>
    </w:p>
    <w:p w14:paraId="40FF68E2">
      <w:pPr>
        <w:pStyle w:val="7"/>
      </w:pPr>
    </w:p>
    <w:p w14:paraId="641BEB25">
      <w:pPr>
        <w:pStyle w:val="7"/>
      </w:pPr>
    </w:p>
    <w:p w14:paraId="59ECC3FC">
      <w:pPr>
        <w:pStyle w:val="7"/>
      </w:pPr>
    </w:p>
    <w:p w14:paraId="490AAC16">
      <w:pPr>
        <w:pStyle w:val="7"/>
      </w:pPr>
    </w:p>
    <w:p w14:paraId="4A6D1DC6">
      <w:pPr>
        <w:pStyle w:val="7"/>
        <w:spacing w:before="180"/>
      </w:pPr>
    </w:p>
    <w:tbl>
      <w:tblPr>
        <w:tblStyle w:val="6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2989"/>
      </w:tblGrid>
      <w:tr w14:paraId="4782F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</w:tcPr>
          <w:p w14:paraId="63654E7E">
            <w:pPr>
              <w:pStyle w:val="11"/>
              <w:spacing w:before="0"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Fitur</w:t>
            </w:r>
          </w:p>
        </w:tc>
        <w:tc>
          <w:tcPr>
            <w:tcW w:w="2989" w:type="dxa"/>
          </w:tcPr>
          <w:p w14:paraId="6E11E3BF">
            <w:pPr>
              <w:pStyle w:val="11"/>
              <w:spacing w:before="0" w:line="201" w:lineRule="exact"/>
              <w:ind w:left="4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00D06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14" w:type="dxa"/>
          </w:tcPr>
          <w:p w14:paraId="7033F824">
            <w:pPr>
              <w:pStyle w:val="11"/>
              <w:spacing w:before="16"/>
              <w:rPr>
                <w:sz w:val="18"/>
              </w:rPr>
            </w:pPr>
          </w:p>
          <w:p w14:paraId="325E0242">
            <w:pPr>
              <w:pStyle w:val="11"/>
              <w:spacing w:before="0" w:line="187" w:lineRule="exact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-54610</wp:posOffset>
                      </wp:positionV>
                      <wp:extent cx="895350" cy="247650"/>
                      <wp:effectExtent l="0" t="0" r="0" b="0"/>
                      <wp:wrapNone/>
                      <wp:docPr id="119" name="Group 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5350" cy="247650"/>
                                <a:chOff x="0" y="0"/>
                                <a:chExt cx="895350" cy="24765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89535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247650">
                                      <a:moveTo>
                                        <a:pt x="841952" y="247630"/>
                                      </a:moveTo>
                                      <a:lnTo>
                                        <a:pt x="53397" y="247630"/>
                                      </a:lnTo>
                                      <a:lnTo>
                                        <a:pt x="49681" y="247268"/>
                                      </a:lnTo>
                                      <a:lnTo>
                                        <a:pt x="14085" y="228246"/>
                                      </a:lnTo>
                                      <a:lnTo>
                                        <a:pt x="0" y="194239"/>
                                      </a:lnTo>
                                      <a:lnTo>
                                        <a:pt x="0" y="190490"/>
                                      </a:lnTo>
                                      <a:lnTo>
                                        <a:pt x="0" y="53382"/>
                                      </a:lnTo>
                                      <a:lnTo>
                                        <a:pt x="19392" y="14073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841952" y="0"/>
                                      </a:lnTo>
                                      <a:lnTo>
                                        <a:pt x="881264" y="19375"/>
                                      </a:lnTo>
                                      <a:lnTo>
                                        <a:pt x="895349" y="53382"/>
                                      </a:lnTo>
                                      <a:lnTo>
                                        <a:pt x="895349" y="194239"/>
                                      </a:lnTo>
                                      <a:lnTo>
                                        <a:pt x="875957" y="233548"/>
                                      </a:lnTo>
                                      <a:lnTo>
                                        <a:pt x="845668" y="247268"/>
                                      </a:lnTo>
                                      <a:lnTo>
                                        <a:pt x="841952" y="247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45pt;margin-top:-4.3pt;height:19.5pt;width:70.5pt;z-index:-251616256;mso-width-relative:page;mso-height-relative:page;" coordsize="895350,247650" o:gfxdata="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JIonLbXAAAABwEAAA8AAAAAAAAAAQAgAAAAIgAAAGRy&#10;cy9kb3ducmV2LnhtbFBLAQIUABQAAAAIAIdO4kAqAKWx6gIAAAQIAAAOAAAAAAAAAAEAIAAAACYB&#10;AABkcnMvZTJvRG9jLnhtbFBLBQYAAAAABgAGAFkBAACCBgAAAAA=&#10;">
                      <o:lock v:ext="edit" aspectratio="f"/>
                      <v:shape id="Graphic 120" o:spid="_x0000_s1026" o:spt="100" style="position:absolute;left:0;top:0;height:247650;width:895350;" fillcolor="#DAE9FE" filled="t" stroked="f" coordsize="895350,247650" o:gfxdata="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AzD&#10;rMEAAADcAAAADwAAAAAAAAABACAAAAAiAAAAZHJzL2Rvd25yZXYueG1sUEsBAhQAFAAAAAgAh07i&#10;QDMvBZ47AAAAOQAAABAAAAAAAAAAAQAgAAAAEAEAAGRycy9zaGFwZXhtbC54bWxQSwUGAAAAAAYA&#10;BgBbAQAAugMAAAAA&#10;" path="m841952,247630l53397,247630,49681,247268,14085,228246,0,194239,0,190490,0,53382,19392,14073,53397,0,841952,0,881264,19375,895349,53382,895349,194239,875957,233548,845668,247268,841952,24763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D40AF"/>
                <w:spacing w:val="-2"/>
                <w:sz w:val="18"/>
              </w:rPr>
              <w:t xml:space="preserve">Tambah </w:t>
            </w:r>
            <w:r>
              <w:rPr>
                <w:rFonts w:ascii="Arial"/>
                <w:b/>
                <w:color w:val="1D40AF"/>
                <w:spacing w:val="-5"/>
                <w:sz w:val="18"/>
              </w:rPr>
              <w:t>OPD</w:t>
            </w:r>
          </w:p>
        </w:tc>
        <w:tc>
          <w:tcPr>
            <w:tcW w:w="2989" w:type="dxa"/>
          </w:tcPr>
          <w:p w14:paraId="6FC66DCE">
            <w:pPr>
              <w:pStyle w:val="11"/>
              <w:spacing w:before="16"/>
              <w:rPr>
                <w:sz w:val="18"/>
              </w:rPr>
            </w:pPr>
          </w:p>
          <w:p w14:paraId="15B1725E">
            <w:pPr>
              <w:pStyle w:val="11"/>
              <w:spacing w:before="0" w:line="187" w:lineRule="exact"/>
              <w:ind w:left="497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Menambahkan data OPD </w:t>
            </w:r>
            <w:r>
              <w:rPr>
                <w:color w:val="1F2937"/>
                <w:spacing w:val="-4"/>
                <w:sz w:val="18"/>
              </w:rPr>
              <w:t>baru</w:t>
            </w:r>
          </w:p>
        </w:tc>
      </w:tr>
    </w:tbl>
    <w:p w14:paraId="020545CF">
      <w:pPr>
        <w:pStyle w:val="7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156845</wp:posOffset>
                </wp:positionV>
                <wp:extent cx="6115050" cy="9525"/>
                <wp:effectExtent l="0" t="0" r="0" b="0"/>
                <wp:wrapTopAndBottom/>
                <wp:docPr id="121" name="Graphic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1438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382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1" o:spid="_x0000_s1026" o:spt="100" style="position:absolute;left:0pt;margin-left:65.2pt;margin-top:12.35pt;height:0.75pt;width:481.5pt;mso-position-horizontal-relative:page;mso-wrap-distance-bottom:0pt;mso-wrap-distance-top:0pt;z-index:-251579392;mso-width-relative:page;mso-height-relative:page;" fillcolor="#E4E7EB" filled="t" stroked="f" coordsize="6115050,9525" o:gfxdata="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evkK91gAAAAoBAAAPAAAAAAAAAAEAIAAAACIAAABkcnMvZG93bnJldi54bWxQSwEC&#10;FAAUAAAACACHTuJAg2pbWC8CAAA3BQAADgAAAAAAAAABACAAAAAlAQAAZHJzL2Uyb0RvYy54bWxQ&#10;SwUGAAAAAAYABgBZAQAAxgUAAAAA&#10;" path="m6115050,0l1438275,0,0,0,0,9525,1438275,9525,6115050,9525,61150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24B95D">
      <w:pPr>
        <w:pStyle w:val="7"/>
        <w:spacing w:after="0"/>
        <w:rPr>
          <w:sz w:val="19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20F2CF53">
      <w:pPr>
        <w:pStyle w:val="7"/>
        <w:rPr>
          <w:sz w:val="4"/>
        </w:rPr>
      </w:pPr>
    </w:p>
    <w:p w14:paraId="35117B86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15050" cy="781050"/>
                <wp:effectExtent l="9525" t="0" r="0" b="9525"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781050"/>
                          <a:chOff x="0" y="0"/>
                          <a:chExt cx="6115050" cy="7810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-12" y="3"/>
                            <a:ext cx="6115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81000">
                                <a:moveTo>
                                  <a:pt x="6115050" y="71183"/>
                                </a:moveTo>
                                <a:lnTo>
                                  <a:pt x="6099429" y="29692"/>
                                </a:lnTo>
                                <a:lnTo>
                                  <a:pt x="6063399" y="3873"/>
                                </a:lnTo>
                                <a:lnTo>
                                  <a:pt x="6043854" y="0"/>
                                </a:lnTo>
                                <a:lnTo>
                                  <a:pt x="1438275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621"/>
                                </a:lnTo>
                                <a:lnTo>
                                  <a:pt x="3886" y="51650"/>
                                </a:lnTo>
                                <a:lnTo>
                                  <a:pt x="0" y="71183"/>
                                </a:lnTo>
                                <a:lnTo>
                                  <a:pt x="0" y="381000"/>
                                </a:lnTo>
                                <a:lnTo>
                                  <a:pt x="1438275" y="381000"/>
                                </a:lnTo>
                                <a:lnTo>
                                  <a:pt x="6115050" y="381000"/>
                                </a:lnTo>
                                <a:lnTo>
                                  <a:pt x="6115050" y="71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-12" y="381003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43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1438275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-12" y="381003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390525"/>
                                </a:moveTo>
                                <a:lnTo>
                                  <a:pt x="14382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1438275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43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38275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33350" y="125130"/>
                            <a:ext cx="2667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D9B09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Fitur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569690" y="125130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9D968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390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C4559">
                              <w:pPr>
                                <w:tabs>
                                  <w:tab w:val="left" w:pos="2471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Pencarian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Mencari data OPD berdasarkan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8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1.5pt;width:481.5pt;" coordsize="6115050,781050" o:gfxdata="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eGZFa9QAAAAFAQAADwAAAAAAAAABACAAAAAiAAAAZHJzL2Rvd25yZXYueG1sUEsBAhQA&#10;FAAAAAgAh07iQLMxVDkwBAAArBQAAA4AAAAAAAAAAQAgAAAAIwEAAGRycy9lMm9Eb2MueG1sUEsF&#10;BgAAAAAGAAYAWQEAAMUHAAAAAA==&#10;">
                <o:lock v:ext="edit" aspectratio="f"/>
                <v:shape id="Graphic 123" o:spid="_x0000_s1026" o:spt="100" style="position:absolute;left:-12;top:3;height:381000;width:6115050;" fillcolor="#2562EB" filled="t" stroked="f" coordsize="6115050,381000" o:gfxdata="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ojye8AAAA&#10;3AAAAA8AAAAAAAAAAQAgAAAAIgAAAGRycy9kb3ducmV2LnhtbFBLAQIUABQAAAAIAIdO4kAzLwWe&#10;OwAAADkAAAAQAAAAAAAAAAEAIAAAAAsBAABkcnMvc2hhcGV4bWwueG1sUEsFBgAAAAAGAAYAWwEA&#10;ALUDAAAAAA==&#10;" path="m6115050,71183l6099429,29692,6063399,3873,6043854,0,1438275,0,71208,0,29705,15621,3886,51650,0,71183,0,381000,1438275,381000,6115050,381000,6115050,711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-12;top:381003;height:400050;width:6115050;" fillcolor="#F9FAFA" filled="t" stroked="f" coordsize="6115050,400050" o:gfxdata="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poUG/&#10;AAAA3AAAAA8AAAAAAAAAAQAgAAAAIgAAAGRycy9kb3ducmV2LnhtbFBLAQIUABQAAAAIAIdO4kAz&#10;LwWeOwAAADkAAAAQAAAAAAAAAAEAIAAAAA4BAABkcnMvc2hhcGV4bWwueG1sUEsFBgAAAAAGAAYA&#10;WwEAALgDAAAAAA==&#10;" path="m6115050,0l1438275,0,0,0,0,400050,1438275,400050,6115050,400050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-12;top:381003;height:400050;width:6115050;" fillcolor="#E4E7EB" filled="t" stroked="f" coordsize="6115050,400050" o:gfxdata="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u0Ra8AAAA&#10;3AAAAA8AAAAAAAAAAQAgAAAAIgAAAGRycy9kb3ducmV2LnhtbFBLAQIUABQAAAAIAIdO4kAzLwWe&#10;OwAAADkAAAAQAAAAAAAAAAEAIAAAAAsBAABkcnMvc2hhcGV4bWwueG1sUEsFBgAAAAAGAAYAWwEA&#10;ALUDAAAAAA==&#10;" path="m6115050,390525l1438275,390525,0,390525,0,400050,1438275,400050,6115050,400050,6115050,390525xem6115050,0l1438275,0,0,0,0,9525,1438275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6" o:spid="_x0000_s1026" o:spt="202" type="#_x0000_t202" style="position:absolute;left:133350;top:125130;height:128270;width:266700;" filled="f" stroked="f" coordsize="21600,21600" o:gfxdata="UEsDBAoAAAAAAIdO4kAAAAAAAAAAAAAAAAAEAAAAZHJzL1BLAwQUAAAACACHTuJADJA37b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n+NIP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QN+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BD9B09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Fitur</w:t>
                        </w:r>
                      </w:p>
                    </w:txbxContent>
                  </v:textbox>
                </v:shape>
                <v:shape id="Textbox 127" o:spid="_x0000_s1026" o:spt="202" type="#_x0000_t202" style="position:absolute;left:1569690;top:125130;height:128270;width:641985;" filled="f" stroked="f" coordsize="21600,21600" o:gfxdata="UEsDBAoAAAAAAIdO4kAAAAAAAAAAAAAAAAAEAAAAZHJzL1BLAwQUAAAACACHTuJAY9ySdr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ckn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79D968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Keterangan</w:t>
                        </w:r>
                      </w:p>
                    </w:txbxContent>
                  </v:textbox>
                </v:shape>
                <v:shape id="Textbox 128" o:spid="_x0000_s1026" o:spt="202" type="#_x0000_t202" style="position:absolute;left:0;top:390524;height:381000;width:6115050;" filled="f" stroked="f" coordsize="21600,21600" o:gfxdata="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DB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EC4559">
                        <w:pPr>
                          <w:tabs>
                            <w:tab w:val="left" w:pos="2471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Pencarian</w:t>
                        </w:r>
                        <w:r>
                          <w:rPr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Mencari data OPD berdasarkan </w:t>
                        </w:r>
                        <w:r>
                          <w:rPr>
                            <w:color w:val="1F2937"/>
                            <w:spacing w:val="-4"/>
                            <w:sz w:val="18"/>
                          </w:rPr>
                          <w:t>nama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F735354">
      <w:pPr>
        <w:pStyle w:val="7"/>
        <w:spacing w:before="3"/>
        <w:rPr>
          <w:sz w:val="14"/>
        </w:rPr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4"/>
        <w:gridCol w:w="7775"/>
      </w:tblGrid>
      <w:tr w14:paraId="10364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854" w:type="dxa"/>
            <w:tcBorders>
              <w:bottom w:val="single" w:color="E4E7EB" w:sz="6" w:space="0"/>
            </w:tcBorders>
          </w:tcPr>
          <w:p w14:paraId="4DD10164">
            <w:pPr>
              <w:pStyle w:val="11"/>
              <w:spacing w:before="0" w:line="201" w:lineRule="exact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Sortir </w:t>
            </w:r>
            <w:r>
              <w:rPr>
                <w:color w:val="1F2937"/>
                <w:spacing w:val="-2"/>
                <w:sz w:val="18"/>
              </w:rPr>
              <w:t>Kolom</w:t>
            </w:r>
          </w:p>
        </w:tc>
        <w:tc>
          <w:tcPr>
            <w:tcW w:w="7775" w:type="dxa"/>
            <w:tcBorders>
              <w:bottom w:val="single" w:color="E4E7EB" w:sz="6" w:space="0"/>
            </w:tcBorders>
          </w:tcPr>
          <w:p w14:paraId="3AFA83B6">
            <w:pPr>
              <w:pStyle w:val="11"/>
              <w:spacing w:before="0" w:line="201" w:lineRule="exact"/>
              <w:ind w:left="617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Mengurutkan data berdasarkan Nama OPD atau Kode </w:t>
            </w:r>
            <w:r>
              <w:rPr>
                <w:color w:val="1F2937"/>
                <w:spacing w:val="-5"/>
                <w:sz w:val="18"/>
              </w:rPr>
              <w:t>OPD</w:t>
            </w:r>
          </w:p>
        </w:tc>
      </w:tr>
      <w:tr w14:paraId="0134C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54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100F775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Show </w:t>
            </w:r>
            <w:r>
              <w:rPr>
                <w:color w:val="1F2937"/>
                <w:spacing w:val="-2"/>
                <w:sz w:val="18"/>
              </w:rPr>
              <w:t>Entries</w:t>
            </w:r>
          </w:p>
        </w:tc>
        <w:tc>
          <w:tcPr>
            <w:tcW w:w="777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49508C3">
            <w:pPr>
              <w:pStyle w:val="11"/>
              <w:ind w:left="617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Mengatur jumlah data yang ditampilkan per halaman (10, 25, 50, </w:t>
            </w:r>
            <w:r>
              <w:rPr>
                <w:color w:val="1F2937"/>
                <w:spacing w:val="-4"/>
                <w:sz w:val="18"/>
              </w:rPr>
              <w:t>100)</w:t>
            </w:r>
          </w:p>
        </w:tc>
      </w:tr>
      <w:tr w14:paraId="2932C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854" w:type="dxa"/>
            <w:tcBorders>
              <w:top w:val="single" w:color="E4E7EB" w:sz="6" w:space="0"/>
              <w:bottom w:val="single" w:color="E4E7EB" w:sz="6" w:space="0"/>
            </w:tcBorders>
          </w:tcPr>
          <w:p w14:paraId="122C0920">
            <w:pPr>
              <w:pStyle w:val="11"/>
              <w:spacing w:before="29"/>
              <w:rPr>
                <w:sz w:val="18"/>
              </w:rPr>
            </w:pPr>
          </w:p>
          <w:p w14:paraId="75829F8F">
            <w:pPr>
              <w:pStyle w:val="11"/>
              <w:spacing w:before="0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01248" behindDoc="1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-54610</wp:posOffset>
                      </wp:positionV>
                      <wp:extent cx="409575" cy="247650"/>
                      <wp:effectExtent l="0" t="0" r="0" b="0"/>
                      <wp:wrapNone/>
                      <wp:docPr id="129" name="Group 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575" cy="247650"/>
                                <a:chOff x="0" y="0"/>
                                <a:chExt cx="409575" cy="24765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4095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47650">
                                      <a:moveTo>
                                        <a:pt x="356177" y="247649"/>
                                      </a:moveTo>
                                      <a:lnTo>
                                        <a:pt x="53397" y="247649"/>
                                      </a:lnTo>
                                      <a:lnTo>
                                        <a:pt x="49681" y="247277"/>
                                      </a:lnTo>
                                      <a:lnTo>
                                        <a:pt x="14085" y="228256"/>
                                      </a:lnTo>
                                      <a:lnTo>
                                        <a:pt x="0" y="194249"/>
                                      </a:lnTo>
                                      <a:lnTo>
                                        <a:pt x="0" y="190499"/>
                                      </a:lnTo>
                                      <a:lnTo>
                                        <a:pt x="0" y="53382"/>
                                      </a:lnTo>
                                      <a:lnTo>
                                        <a:pt x="19392" y="14073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356177" y="0"/>
                                      </a:lnTo>
                                      <a:lnTo>
                                        <a:pt x="395489" y="19375"/>
                                      </a:lnTo>
                                      <a:lnTo>
                                        <a:pt x="409574" y="53382"/>
                                      </a:lnTo>
                                      <a:lnTo>
                                        <a:pt x="409574" y="194249"/>
                                      </a:lnTo>
                                      <a:lnTo>
                                        <a:pt x="390182" y="233557"/>
                                      </a:lnTo>
                                      <a:lnTo>
                                        <a:pt x="359894" y="247277"/>
                                      </a:lnTo>
                                      <a:lnTo>
                                        <a:pt x="356177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.45pt;margin-top:-4.3pt;height:19.5pt;width:32.25pt;z-index:-251615232;mso-width-relative:page;mso-height-relative:page;" coordsize="409575,247650" o:gfxdata="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i6rDctgAAAAHAQAADwAAAAAAAAABACAAAAAiAAAA&#10;ZHJzL2Rvd25yZXYueG1sUEsBAhQAFAAAAAgAh07iQEk1j8LrAgAABAgAAA4AAAAAAAAAAQAgAAAA&#10;JwEAAGRycy9lMm9Eb2MueG1sUEsFBgAAAAAGAAYAWQEAAIQGAAAAAA==&#10;">
                      <o:lock v:ext="edit" aspectratio="f"/>
                      <v:shape id="Graphic 130" o:spid="_x0000_s1026" o:spt="100" style="position:absolute;left:0;top:0;height:247650;width:409575;" fillcolor="#FEF2C7" filled="t" stroked="f" coordsize="409575,247650" o:gfxdata="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ABc4&#10;wAAAANwAAAAPAAAAAAAAAAEAIAAAACIAAABkcnMvZG93bnJldi54bWxQSwECFAAUAAAACACHTuJA&#10;My8FnjsAAAA5AAAAEAAAAAAAAAABACAAAAAPAQAAZHJzL3NoYXBleG1sLnhtbFBLBQYAAAAABgAG&#10;AFsBAAC5AwAAAAA=&#10;" path="m356177,247649l53397,247649,49681,247277,14085,228256,0,194249,0,190499,0,53382,19392,14073,53397,0,356177,0,395489,19375,409574,53382,409574,194249,390182,233557,359894,247277,356177,2476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4"/>
                <w:sz w:val="18"/>
              </w:rPr>
              <w:t>Edit</w:t>
            </w:r>
          </w:p>
        </w:tc>
        <w:tc>
          <w:tcPr>
            <w:tcW w:w="7775" w:type="dxa"/>
            <w:tcBorders>
              <w:top w:val="single" w:color="E4E7EB" w:sz="6" w:space="0"/>
              <w:bottom w:val="single" w:color="E4E7EB" w:sz="6" w:space="0"/>
            </w:tcBorders>
          </w:tcPr>
          <w:p w14:paraId="5986D7F5">
            <w:pPr>
              <w:pStyle w:val="11"/>
              <w:spacing w:before="29"/>
              <w:rPr>
                <w:sz w:val="18"/>
              </w:rPr>
            </w:pPr>
          </w:p>
          <w:p w14:paraId="4809D34D">
            <w:pPr>
              <w:pStyle w:val="11"/>
              <w:spacing w:before="0"/>
              <w:ind w:left="617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Mengubah data OPD yang sudah </w:t>
            </w:r>
            <w:r>
              <w:rPr>
                <w:color w:val="1F2937"/>
                <w:spacing w:val="-5"/>
                <w:sz w:val="18"/>
              </w:rPr>
              <w:t>ada</w:t>
            </w:r>
          </w:p>
        </w:tc>
      </w:tr>
      <w:tr w14:paraId="7B2DE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54" w:type="dxa"/>
            <w:tcBorders>
              <w:top w:val="single" w:color="E4E7EB" w:sz="6" w:space="0"/>
              <w:bottom w:val="single" w:color="E4E7EB" w:sz="6" w:space="0"/>
            </w:tcBorders>
          </w:tcPr>
          <w:p w14:paraId="08313FC0">
            <w:pPr>
              <w:pStyle w:val="11"/>
              <w:spacing w:before="29"/>
              <w:rPr>
                <w:sz w:val="18"/>
              </w:rPr>
            </w:pPr>
          </w:p>
          <w:p w14:paraId="7ACD0F0D">
            <w:pPr>
              <w:pStyle w:val="11"/>
              <w:spacing w:before="0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0124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-149860</wp:posOffset>
                      </wp:positionV>
                      <wp:extent cx="1438275" cy="447675"/>
                      <wp:effectExtent l="0" t="0" r="0" b="0"/>
                      <wp:wrapNone/>
                      <wp:docPr id="131" name="Group 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8275" cy="447675"/>
                                <a:chOff x="0" y="0"/>
                                <a:chExt cx="1438275" cy="44767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1438275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275" h="447675">
                                      <a:moveTo>
                                        <a:pt x="1438274" y="447674"/>
                                      </a:moveTo>
                                      <a:lnTo>
                                        <a:pt x="0" y="4476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38274" y="0"/>
                                      </a:lnTo>
                                      <a:lnTo>
                                        <a:pt x="1438274" y="4476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133349" y="95249"/>
                                  <a:ext cx="54292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57175">
                                      <a:moveTo>
                                        <a:pt x="489527" y="257174"/>
                                      </a:moveTo>
                                      <a:lnTo>
                                        <a:pt x="53397" y="257174"/>
                                      </a:lnTo>
                                      <a:lnTo>
                                        <a:pt x="49681" y="256802"/>
                                      </a:lnTo>
                                      <a:lnTo>
                                        <a:pt x="14085" y="237771"/>
                                      </a:lnTo>
                                      <a:lnTo>
                                        <a:pt x="0" y="203774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53392"/>
                                      </a:lnTo>
                                      <a:lnTo>
                                        <a:pt x="19392" y="14082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489527" y="0"/>
                                      </a:lnTo>
                                      <a:lnTo>
                                        <a:pt x="528839" y="19385"/>
                                      </a:lnTo>
                                      <a:lnTo>
                                        <a:pt x="542924" y="53392"/>
                                      </a:lnTo>
                                      <a:lnTo>
                                        <a:pt x="542924" y="203774"/>
                                      </a:lnTo>
                                      <a:lnTo>
                                        <a:pt x="523532" y="243073"/>
                                      </a:lnTo>
                                      <a:lnTo>
                                        <a:pt x="493243" y="256802"/>
                                      </a:lnTo>
                                      <a:lnTo>
                                        <a:pt x="489527" y="2571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CAC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11.8pt;height:35.25pt;width:113.25pt;z-index:-251615232;mso-width-relative:page;mso-height-relative:page;" coordsize="1438275,447675" o:gfxdata="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z4KpA2AAAAAcBAAAPAAAAAAAAAAEAIAAAACIAAABkcnMv&#10;ZG93bnJldi54bWxQSwECFAAUAAAACACHTuJAy4bfLVkDAAAeCwAADgAAAAAAAAABACAAAAAnAQAA&#10;ZHJzL2Uyb0RvYy54bWxQSwUGAAAAAAYABgBZAQAA8gYAAAAA&#10;">
                      <o:lock v:ext="edit" aspectratio="f"/>
                      <v:shape id="Graphic 132" o:spid="_x0000_s1026" o:spt="100" style="position:absolute;left:0;top:0;height:447675;width:1438275;" fillcolor="#F9FAFA" filled="t" stroked="f" coordsize="1438275,447675" o:gfxdata="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F7TGtwAAANwAAAAP&#10;AAAAAAAAAAEAIAAAACIAAABkcnMvZG93bnJldi54bWxQSwECFAAUAAAACACHTuJAMy8FnjsAAAA5&#10;AAAAEAAAAAAAAAABACAAAAAGAQAAZHJzL3NoYXBleG1sLnhtbFBLBQYAAAAABgAGAFsBAACwAwAA&#10;AAA=&#10;" path="m1438274,447674l0,447674,0,0,1438274,0,1438274,4476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33" o:spid="_x0000_s1026" o:spt="100" style="position:absolute;left:133349;top:95249;height:257175;width:542925;" fillcolor="#FECACA" filled="t" stroked="f" coordsize="542925,257175" o:gfxdata="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sSFtK8AAAA&#10;3AAAAA8AAAAAAAAAAQAgAAAAIgAAAGRycy9kb3ducmV2LnhtbFBLAQIUABQAAAAIAIdO4kAzLwWe&#10;OwAAADkAAAAQAAAAAAAAAAEAIAAAAAsBAABkcnMvc2hhcGV4bWwueG1sUEsFBgAAAAAGAAYAWwEA&#10;ALUDAAAAAA==&#10;" path="m489527,257174l53397,257174,49681,256802,14085,237771,0,203774,0,200024,0,53392,19392,14082,53397,0,489527,0,528839,19385,542924,53392,542924,203774,523532,243073,493243,256802,489527,2571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91B1B"/>
                <w:spacing w:val="-2"/>
                <w:sz w:val="18"/>
              </w:rPr>
              <w:t>Hapus</w:t>
            </w:r>
          </w:p>
        </w:tc>
        <w:tc>
          <w:tcPr>
            <w:tcW w:w="7775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19DCFC6E">
            <w:pPr>
              <w:pStyle w:val="11"/>
              <w:spacing w:before="29"/>
              <w:rPr>
                <w:sz w:val="18"/>
              </w:rPr>
            </w:pPr>
          </w:p>
          <w:p w14:paraId="6D95683E">
            <w:pPr>
              <w:pStyle w:val="11"/>
              <w:spacing w:before="0"/>
              <w:ind w:left="617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Menghapus data </w:t>
            </w:r>
            <w:r>
              <w:rPr>
                <w:color w:val="1F2937"/>
                <w:spacing w:val="-5"/>
                <w:sz w:val="18"/>
              </w:rPr>
              <w:t>OPD</w:t>
            </w:r>
          </w:p>
        </w:tc>
      </w:tr>
      <w:tr w14:paraId="3FAD1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54" w:type="dxa"/>
            <w:tcBorders>
              <w:top w:val="single" w:color="E4E7EB" w:sz="6" w:space="0"/>
              <w:bottom w:val="single" w:color="E4E7EB" w:sz="6" w:space="0"/>
            </w:tcBorders>
          </w:tcPr>
          <w:p w14:paraId="0144AC50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>Preview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pacing w:val="-5"/>
                <w:sz w:val="18"/>
              </w:rPr>
              <w:t>TTE</w:t>
            </w:r>
          </w:p>
        </w:tc>
        <w:tc>
          <w:tcPr>
            <w:tcW w:w="7775" w:type="dxa"/>
            <w:tcBorders>
              <w:top w:val="single" w:color="E4E7EB" w:sz="6" w:space="0"/>
              <w:bottom w:val="single" w:color="E4E7EB" w:sz="6" w:space="0"/>
            </w:tcBorders>
          </w:tcPr>
          <w:p w14:paraId="442EEE81">
            <w:pPr>
              <w:pStyle w:val="11"/>
              <w:ind w:left="617"/>
              <w:rPr>
                <w:sz w:val="18"/>
              </w:rPr>
            </w:pPr>
            <w:r>
              <w:rPr>
                <w:color w:val="1F2937"/>
                <w:sz w:val="18"/>
              </w:rPr>
              <w:t>Melihat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gambar</w:t>
            </w:r>
            <w:r>
              <w:rPr>
                <w:color w:val="1F2937"/>
                <w:spacing w:val="-8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Tanda</w:t>
            </w:r>
            <w:r>
              <w:rPr>
                <w:color w:val="1F2937"/>
                <w:spacing w:val="-9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Tangan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Elektronik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OPD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(klik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pada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gambar)</w:t>
            </w:r>
          </w:p>
        </w:tc>
      </w:tr>
    </w:tbl>
    <w:p w14:paraId="01A4223A">
      <w:pPr>
        <w:pStyle w:val="7"/>
        <w:spacing w:before="135"/>
        <w:rPr>
          <w:sz w:val="25"/>
        </w:rPr>
      </w:pPr>
    </w:p>
    <w:p w14:paraId="47BE99DC">
      <w:pPr>
        <w:pStyle w:val="4"/>
      </w:pPr>
      <w:r>
        <w:rPr>
          <w:color w:val="374050"/>
        </w:rPr>
        <w:t>Cara</w:t>
      </w:r>
      <w:r>
        <w:rPr>
          <w:color w:val="374050"/>
          <w:spacing w:val="19"/>
        </w:rPr>
        <w:t xml:space="preserve"> </w:t>
      </w:r>
      <w:r>
        <w:rPr>
          <w:color w:val="374050"/>
        </w:rPr>
        <w:t>Menambahkan</w:t>
      </w:r>
      <w:r>
        <w:rPr>
          <w:color w:val="374050"/>
          <w:spacing w:val="20"/>
        </w:rPr>
        <w:t xml:space="preserve"> </w:t>
      </w:r>
      <w:r>
        <w:rPr>
          <w:color w:val="374050"/>
        </w:rPr>
        <w:t>OPD</w:t>
      </w:r>
      <w:r>
        <w:rPr>
          <w:color w:val="374050"/>
          <w:spacing w:val="20"/>
        </w:rPr>
        <w:t xml:space="preserve"> </w:t>
      </w:r>
      <w:r>
        <w:rPr>
          <w:color w:val="374050"/>
          <w:spacing w:val="-4"/>
        </w:rPr>
        <w:t>Baru</w:t>
      </w:r>
    </w:p>
    <w:p w14:paraId="25CB474A">
      <w:pPr>
        <w:pStyle w:val="7"/>
        <w:spacing w:before="83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213995</wp:posOffset>
                </wp:positionV>
                <wp:extent cx="6115050" cy="486410"/>
                <wp:effectExtent l="0" t="0" r="0" b="0"/>
                <wp:wrapTopAndBottom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6409"/>
                          <a:chOff x="0" y="0"/>
                          <a:chExt cx="6115050" cy="486409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14287" y="9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74"/>
                                </a:moveTo>
                                <a:lnTo>
                                  <a:pt x="75646" y="485774"/>
                                </a:lnTo>
                                <a:lnTo>
                                  <a:pt x="70381" y="485160"/>
                                </a:lnTo>
                                <a:lnTo>
                                  <a:pt x="31561" y="466231"/>
                                </a:lnTo>
                                <a:lnTo>
                                  <a:pt x="8197" y="432745"/>
                                </a:lnTo>
                                <a:lnTo>
                                  <a:pt x="0" y="396766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96766"/>
                                </a:lnTo>
                                <a:lnTo>
                                  <a:pt x="6088182" y="438233"/>
                                </a:lnTo>
                                <a:lnTo>
                                  <a:pt x="6053228" y="473180"/>
                                </a:lnTo>
                                <a:lnTo>
                                  <a:pt x="6017959" y="485160"/>
                                </a:lnTo>
                                <a:lnTo>
                                  <a:pt x="6011765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18"/>
                                </a:lnTo>
                                <a:lnTo>
                                  <a:pt x="16037" y="443456"/>
                                </a:lnTo>
                                <a:lnTo>
                                  <a:pt x="453" y="399911"/>
                                </a:lnTo>
                                <a:lnTo>
                                  <a:pt x="0" y="390528"/>
                                </a:lnTo>
                                <a:lnTo>
                                  <a:pt x="0" y="95253"/>
                                </a:lnTo>
                                <a:lnTo>
                                  <a:pt x="11259" y="50307"/>
                                </a:lnTo>
                                <a:lnTo>
                                  <a:pt x="42321" y="16041"/>
                                </a:lnTo>
                                <a:lnTo>
                                  <a:pt x="85866" y="456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6"/>
                                </a:lnTo>
                                <a:lnTo>
                                  <a:pt x="82239" y="1816"/>
                                </a:lnTo>
                                <a:lnTo>
                                  <a:pt x="48103" y="27901"/>
                                </a:lnTo>
                                <a:lnTo>
                                  <a:pt x="31429" y="67645"/>
                                </a:lnTo>
                                <a:lnTo>
                                  <a:pt x="28575" y="95253"/>
                                </a:lnTo>
                                <a:lnTo>
                                  <a:pt x="28575" y="390528"/>
                                </a:lnTo>
                                <a:lnTo>
                                  <a:pt x="36456" y="435474"/>
                                </a:lnTo>
                                <a:lnTo>
                                  <a:pt x="58200" y="469740"/>
                                </a:lnTo>
                                <a:lnTo>
                                  <a:pt x="88681" y="485325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181099" y="114309"/>
                            <a:ext cx="895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57175">
                                <a:moveTo>
                                  <a:pt x="841952" y="257174"/>
                                </a:moveTo>
                                <a:lnTo>
                                  <a:pt x="53397" y="257174"/>
                                </a:lnTo>
                                <a:lnTo>
                                  <a:pt x="49681" y="256802"/>
                                </a:lnTo>
                                <a:lnTo>
                                  <a:pt x="14085" y="237781"/>
                                </a:lnTo>
                                <a:lnTo>
                                  <a:pt x="0" y="203774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841952" y="0"/>
                                </a:lnTo>
                                <a:lnTo>
                                  <a:pt x="881264" y="19375"/>
                                </a:lnTo>
                                <a:lnTo>
                                  <a:pt x="895350" y="53392"/>
                                </a:lnTo>
                                <a:lnTo>
                                  <a:pt x="895350" y="203774"/>
                                </a:lnTo>
                                <a:lnTo>
                                  <a:pt x="875957" y="243082"/>
                                </a:lnTo>
                                <a:lnTo>
                                  <a:pt x="845668" y="256802"/>
                                </a:lnTo>
                                <a:lnTo>
                                  <a:pt x="841952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42875" y="104788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115050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2D4FE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DCD4024">
                              <w:pPr>
                                <w:tabs>
                                  <w:tab w:val="left" w:pos="824"/>
                                  <w:tab w:val="left" w:pos="2008"/>
                                  <w:tab w:val="left" w:pos="3331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5"/>
                                  <w:sz w:val="18"/>
                                </w:rPr>
                                <w:t>OPD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pojok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kanan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atas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halaman.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6.85pt;height:38.3pt;width:481.5pt;mso-position-horizontal-relative:page;mso-wrap-distance-bottom:0pt;mso-wrap-distance-top:0pt;z-index:-251578368;mso-width-relative:page;mso-height-relative:page;" coordsize="6115050,486409" o:gfxdata="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">
                <o:lock v:ext="edit" aspectratio="f"/>
                <v:shape id="Graphic 135" o:spid="_x0000_s1026" o:spt="100" style="position:absolute;left:14287;top:9;height:485775;width:6101080;" fillcolor="#F9FAFA" filled="t" stroked="f" coordsize="6101080,485775" o:gfxdata="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XUcG8AAAA&#10;3AAAAA8AAAAAAAAAAQAgAAAAIgAAAGRycy9kb3ducmV2LnhtbFBLAQIUABQAAAAIAIdO4kAzLwWe&#10;OwAAADkAAAAQAAAAAAAAAAEAIAAAAAsBAABkcnMvc2hhcGV4bWwueG1sUEsFBgAAAAAGAAYAWwEA&#10;ALUDAAAAAA==&#10;" path="m6011765,485774l75646,485774,70381,485160,31561,466231,8197,432745,0,396766,0,390524,0,88990,10691,47523,40402,12575,75646,0,6011765,0,6053228,12575,6088182,47523,6100761,88990,6100761,396766,6088182,438233,6053228,473180,6017959,485160,6011765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0;top:0;height:485775;width:95250;" fillcolor="#2562EB" filled="t" stroked="f" coordsize="95250,485775" o:gfxdata="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uj/zrsAAADc&#10;AAAADwAAAAAAAAABACAAAAAiAAAAZHJzL2Rvd25yZXYueG1sUEsBAhQAFAAAAAgAh07iQDMvBZ47&#10;AAAAOQAAABAAAAAAAAAAAQAgAAAACgEAAGRycy9zaGFwZXhtbC54bWxQSwUGAAAAAAYABgBbAQAA&#10;tAMAAAAA&#10;" path="m95250,485774l50303,474518,16037,443456,453,399911,0,390528,0,95253,11259,50307,42321,16041,85866,456,95250,0,88681,456,82239,1816,48103,27901,31429,67645,28575,95253,28575,390528,36456,435474,58200,469740,88681,485325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1181099;top:114309;height:257175;width:895350;" fillcolor="#DAE9FE" filled="t" stroked="f" coordsize="895350,257175" o:gfxdata="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uD7e8AAAA&#10;3AAAAA8AAAAAAAAAAQAgAAAAIgAAAGRycy9kb3ducmV2LnhtbFBLAQIUABQAAAAIAIdO4kAzLwWe&#10;OwAAADkAAAAQAAAAAAAAAAEAIAAAAAsBAABkcnMvc2hhcGV4bWwueG1sUEsFBgAAAAAGAAYAWwEA&#10;ALUDAAAAAA==&#10;" path="m841952,257174l53397,257174,49681,256802,14085,237781,0,203774,0,200024,0,53392,19392,14073,53397,0,841952,0,881264,19375,895350,53392,895350,203774,875957,243082,845668,256802,841952,2571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142875;top:104788;height:266700;width:266700;" fillcolor="#2562EB" filled="t" stroked="f" coordsize="266700,266700" o:gfxdata="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A8rK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9" o:spid="_x0000_s1026" o:spt="202" type="#_x0000_t202" style="position:absolute;left:0;top:0;height:486409;width:6115050;" filled="f" stroked="f" coordsize="21600,21600" o:gfxdata="UEsDBAoAAAAAAIdO4kAAAAAAAAAAAAAAAAAEAAAAZHJzL1BLAwQUAAAACACHTuJA+NY1QrwAAADc&#10;AAAADwAAAGRycy9kb3ducmV2LnhtbEVPTWsCMRC9C/6HMEJvmtiC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WNU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B2D4FE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DCD4024">
                        <w:pPr>
                          <w:tabs>
                            <w:tab w:val="left" w:pos="824"/>
                            <w:tab w:val="left" w:pos="2008"/>
                            <w:tab w:val="left" w:pos="3331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5"/>
                            <w:sz w:val="18"/>
                          </w:rPr>
                          <w:t>OPD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pojok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kanan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atas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halaman.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775970</wp:posOffset>
                </wp:positionV>
                <wp:extent cx="6115050" cy="438150"/>
                <wp:effectExtent l="0" t="0" r="0" b="0"/>
                <wp:wrapTopAndBottom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14287" y="9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0"/>
                                </a:moveTo>
                                <a:lnTo>
                                  <a:pt x="75646" y="438140"/>
                                </a:lnTo>
                                <a:lnTo>
                                  <a:pt x="70381" y="437527"/>
                                </a:lnTo>
                                <a:lnTo>
                                  <a:pt x="31561" y="418616"/>
                                </a:lnTo>
                                <a:lnTo>
                                  <a:pt x="8197" y="385120"/>
                                </a:lnTo>
                                <a:lnTo>
                                  <a:pt x="0" y="349159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49159"/>
                                </a:lnTo>
                                <a:lnTo>
                                  <a:pt x="6088182" y="390608"/>
                                </a:lnTo>
                                <a:lnTo>
                                  <a:pt x="6053228" y="425555"/>
                                </a:lnTo>
                                <a:lnTo>
                                  <a:pt x="6017959" y="437527"/>
                                </a:lnTo>
                                <a:lnTo>
                                  <a:pt x="6011765" y="438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-12" y="0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22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87"/>
                                </a:moveTo>
                                <a:lnTo>
                                  <a:pt x="403834" y="180378"/>
                                </a:lnTo>
                                <a:lnTo>
                                  <a:pt x="387108" y="145008"/>
                                </a:lnTo>
                                <a:lnTo>
                                  <a:pt x="360832" y="116014"/>
                                </a:lnTo>
                                <a:lnTo>
                                  <a:pt x="327266" y="95897"/>
                                </a:lnTo>
                                <a:lnTo>
                                  <a:pt x="289306" y="86385"/>
                                </a:lnTo>
                                <a:lnTo>
                                  <a:pt x="276225" y="85737"/>
                                </a:lnTo>
                                <a:lnTo>
                                  <a:pt x="269684" y="85902"/>
                                </a:lnTo>
                                <a:lnTo>
                                  <a:pt x="231317" y="93535"/>
                                </a:lnTo>
                                <a:lnTo>
                                  <a:pt x="196786" y="111988"/>
                                </a:lnTo>
                                <a:lnTo>
                                  <a:pt x="169125" y="139649"/>
                                </a:lnTo>
                                <a:lnTo>
                                  <a:pt x="150672" y="174180"/>
                                </a:lnTo>
                                <a:lnTo>
                                  <a:pt x="143040" y="212547"/>
                                </a:lnTo>
                                <a:lnTo>
                                  <a:pt x="142875" y="219087"/>
                                </a:lnTo>
                                <a:lnTo>
                                  <a:pt x="143040" y="225640"/>
                                </a:lnTo>
                                <a:lnTo>
                                  <a:pt x="150672" y="264007"/>
                                </a:lnTo>
                                <a:lnTo>
                                  <a:pt x="169125" y="298538"/>
                                </a:lnTo>
                                <a:lnTo>
                                  <a:pt x="196786" y="326199"/>
                                </a:lnTo>
                                <a:lnTo>
                                  <a:pt x="231317" y="344652"/>
                                </a:lnTo>
                                <a:lnTo>
                                  <a:pt x="269684" y="352285"/>
                                </a:lnTo>
                                <a:lnTo>
                                  <a:pt x="276225" y="352437"/>
                                </a:lnTo>
                                <a:lnTo>
                                  <a:pt x="282778" y="352285"/>
                                </a:lnTo>
                                <a:lnTo>
                                  <a:pt x="321144" y="344652"/>
                                </a:lnTo>
                                <a:lnTo>
                                  <a:pt x="355676" y="326199"/>
                                </a:lnTo>
                                <a:lnTo>
                                  <a:pt x="383336" y="298538"/>
                                </a:lnTo>
                                <a:lnTo>
                                  <a:pt x="401789" y="264007"/>
                                </a:lnTo>
                                <a:lnTo>
                                  <a:pt x="409422" y="225640"/>
                                </a:lnTo>
                                <a:lnTo>
                                  <a:pt x="409575" y="21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908B1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kolom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Nama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OPD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(wajib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diisi).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1.1pt;height:34.5pt;width:481.5pt;mso-position-horizontal-relative:page;mso-wrap-distance-bottom:0pt;mso-wrap-distance-top:0pt;z-index:-251577344;mso-width-relative:page;mso-height-relative:page;" coordsize="6115050,438150" o:gfxdata="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">
                <o:lock v:ext="edit" aspectratio="f"/>
                <v:shape id="Graphic 141" o:spid="_x0000_s1026" o:spt="100" style="position:absolute;left:14287;top:9;height:438150;width:6101080;" fillcolor="#F9FAFA" filled="t" stroked="f" coordsize="6101080,438150" o:gfxdata="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YFprsAAADc&#10;AAAADwAAAAAAAAABACAAAAAiAAAAZHJzL2Rvd25yZXYueG1sUEsBAhQAFAAAAAgAh07iQDMvBZ47&#10;AAAAOQAAABAAAAAAAAAAAQAgAAAACgEAAGRycy9zaGFwZXhtbC54bWxQSwUGAAAAAAYABgBbAQAA&#10;tAMAAAAA&#10;" path="m6011765,438140l75646,438140,70381,437527,31561,418616,8197,385120,0,349159,0,342899,0,88990,10691,47513,40402,12566,75646,0,6011765,0,6053228,12566,6088182,47513,6100761,88990,6100761,349159,6088182,390608,6053228,425555,6017959,437527,6011765,4381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-12;top:0;height:438150;width:409575;" fillcolor="#2562EB" filled="t" stroked="f" coordsize="409575,438150" o:gfxdata="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C03rsAAADc&#10;AAAADwAAAAAAAAABACAAAAAiAAAAZHJzL2Rvd25yZXYueG1sUEsBAhQAFAAAAAgAh07iQDMvBZ47&#10;AAAAOQAAABAAAAAAAAAAAQAgAAAACgEAAGRycy9zaGFwZXhtbC54bWxQSwUGAAAAAAYABgBbAQAA&#10;tAMAAAAA&#10;" path="m95250,0l50304,11264,16040,42329,457,85877,0,95262,0,342912,11264,387858,42329,422122,85877,437705,95250,438150,88684,437705,82245,436346,48107,410260,31432,370522,28575,342912,28575,95262,36461,50317,58204,16040,88684,457,95250,0xem409575,219087l403834,180378,387108,145008,360832,116014,327266,95897,289306,86385,276225,85737,269684,85902,231317,93535,196786,111988,169125,139649,150672,174180,143040,212547,142875,219087,143040,225640,150672,264007,169125,298538,196786,326199,231317,344652,269684,352285,276225,352437,282778,352285,321144,344652,355676,326199,383336,298538,401789,264007,409422,225640,409575,2190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3" o:spid="_x0000_s1026" o:spt="202" type="#_x0000_t202" style="position:absolute;left:0;top:0;height:438150;width:6115050;" filled="f" stroked="f" coordsize="21600,21600" o:gfxdata="UEsDBAoAAAAAAIdO4kAAAAAAAAAAAAAAAAAEAAAAZHJzL1BLAwQUAAAACACHTuJAwThx1b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OHH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6908B1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Isi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kolom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Nama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OPD </w:t>
                        </w:r>
                        <w:r>
                          <w:rPr>
                            <w:color w:val="1F2937"/>
                            <w:sz w:val="20"/>
                          </w:rPr>
                          <w:t>(wajib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diisi).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1290320</wp:posOffset>
                </wp:positionV>
                <wp:extent cx="6115050" cy="447675"/>
                <wp:effectExtent l="0" t="0" r="0" b="0"/>
                <wp:wrapTopAndBottom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4287" y="9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60"/>
                                </a:lnTo>
                                <a:lnTo>
                                  <a:pt x="31561" y="428131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43"/>
                                </a:lnTo>
                                <a:lnTo>
                                  <a:pt x="6053228" y="435080"/>
                                </a:lnTo>
                                <a:lnTo>
                                  <a:pt x="6017959" y="447060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-12" y="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12"/>
                                </a:moveTo>
                                <a:lnTo>
                                  <a:pt x="403834" y="189903"/>
                                </a:lnTo>
                                <a:lnTo>
                                  <a:pt x="387108" y="154533"/>
                                </a:lnTo>
                                <a:lnTo>
                                  <a:pt x="360832" y="125539"/>
                                </a:lnTo>
                                <a:lnTo>
                                  <a:pt x="327266" y="105422"/>
                                </a:lnTo>
                                <a:lnTo>
                                  <a:pt x="289306" y="95910"/>
                                </a:lnTo>
                                <a:lnTo>
                                  <a:pt x="276225" y="95262"/>
                                </a:lnTo>
                                <a:lnTo>
                                  <a:pt x="269684" y="95427"/>
                                </a:lnTo>
                                <a:lnTo>
                                  <a:pt x="231317" y="103060"/>
                                </a:lnTo>
                                <a:lnTo>
                                  <a:pt x="196786" y="121513"/>
                                </a:lnTo>
                                <a:lnTo>
                                  <a:pt x="169125" y="149174"/>
                                </a:lnTo>
                                <a:lnTo>
                                  <a:pt x="150672" y="183705"/>
                                </a:lnTo>
                                <a:lnTo>
                                  <a:pt x="143040" y="222072"/>
                                </a:lnTo>
                                <a:lnTo>
                                  <a:pt x="142875" y="228612"/>
                                </a:lnTo>
                                <a:lnTo>
                                  <a:pt x="143040" y="235165"/>
                                </a:lnTo>
                                <a:lnTo>
                                  <a:pt x="150672" y="273532"/>
                                </a:lnTo>
                                <a:lnTo>
                                  <a:pt x="169125" y="308063"/>
                                </a:lnTo>
                                <a:lnTo>
                                  <a:pt x="196786" y="335724"/>
                                </a:lnTo>
                                <a:lnTo>
                                  <a:pt x="231317" y="354177"/>
                                </a:lnTo>
                                <a:lnTo>
                                  <a:pt x="269684" y="361810"/>
                                </a:lnTo>
                                <a:lnTo>
                                  <a:pt x="276225" y="361962"/>
                                </a:lnTo>
                                <a:lnTo>
                                  <a:pt x="282778" y="361810"/>
                                </a:lnTo>
                                <a:lnTo>
                                  <a:pt x="321144" y="354177"/>
                                </a:lnTo>
                                <a:lnTo>
                                  <a:pt x="355676" y="335724"/>
                                </a:lnTo>
                                <a:lnTo>
                                  <a:pt x="383336" y="308063"/>
                                </a:lnTo>
                                <a:lnTo>
                                  <a:pt x="401789" y="273532"/>
                                </a:lnTo>
                                <a:lnTo>
                                  <a:pt x="409422" y="235165"/>
                                </a:lnTo>
                                <a:lnTo>
                                  <a:pt x="409575" y="22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DD1F6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kolom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Kode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OPD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(opsional).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1.6pt;height:35.25pt;width:481.5pt;mso-position-horizontal-relative:page;mso-wrap-distance-bottom:0pt;mso-wrap-distance-top:0pt;z-index:-251577344;mso-width-relative:page;mso-height-relative:page;" coordsize="6115050,447675" o:gfxdata="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">
                <o:lock v:ext="edit" aspectratio="f"/>
                <v:shape id="Graphic 145" o:spid="_x0000_s1026" o:spt="100" style="position:absolute;left:14287;top:9;height:447675;width:6101080;" fillcolor="#F9FAFA" filled="t" stroked="f" coordsize="6101080,447675" o:gfxdata="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vUeK8AAAA&#10;3AAAAA8AAAAAAAAAAQAgAAAAIgAAAGRycy9kb3ducmV2LnhtbFBLAQIUABQAAAAIAIdO4kAzLwWe&#10;OwAAADkAAAAQAAAAAAAAAAEAIAAAAAsBAABkcnMvc2hhcGV4bWwueG1sUEsFBgAAAAAGAAYAWwEA&#10;ALUDAAAAAA==&#10;" path="m6011765,447665l75646,447665,70381,447060,31561,428131,8197,394645,0,358676,0,352424,0,88990,10691,47523,40402,12575,75646,0,6011765,0,6053228,12575,6088182,47523,6100761,88990,6100761,358676,6088182,400143,6053228,435080,6017959,447060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-12;top:0;height:447675;width:409575;" fillcolor="#2562EB" filled="t" stroked="f" coordsize="409575,447675" o:gfxdata="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hfEu8AAAA&#10;3AAAAA8AAAAAAAAAAQAgAAAAIgAAAGRycy9kb3ducmV2LnhtbFBLAQIUABQAAAAIAIdO4kAzLwWe&#10;OwAAADkAAAAQAAAAAAAAAAEAIAAAAAsBAABkcnMvc2hhcGV4bWwueG1sUEsFBgAAAAAGAAYAWwEA&#10;ALUDAAAAAA==&#10;" path="m95250,0l50304,11264,16040,42329,457,85877,0,95262,0,352437,11264,397383,42329,431647,85877,447230,95250,447675,88684,447230,82245,445871,48107,419785,31432,380047,28575,352437,28575,95262,36461,50317,58204,16040,88684,457,95250,0xem409575,228612l403834,189903,387108,154533,360832,125539,327266,105422,289306,95910,276225,95262,269684,95427,231317,103060,196786,121513,169125,149174,150672,183705,143040,222072,142875,228612,143040,235165,150672,273532,169125,308063,196786,335724,231317,354177,269684,361810,276225,361962,282778,361810,321144,354177,355676,335724,383336,308063,401789,273532,409422,235165,409575,2286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7" o:spid="_x0000_s1026" o:spt="202" type="#_x0000_t202" style="position:absolute;left:0;top:0;height:447675;width:6115050;" filled="f" stroked="f" coordsize="21600,21600" o:gfxdata="UEsDBAoAAAAAAIdO4kAAAAAAAAAAAAAAAAAEAAAAZHJzL1BLAwQUAAAACACHTuJAvgN31rwAAADc&#10;AAAADwAAAGRycy9kb3ducmV2LnhtbEVPS2sCMRC+F/wPYYTeamIp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Dd9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5DD1F6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Isi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kolom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Kode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OPD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(opsional).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1814195</wp:posOffset>
                </wp:positionV>
                <wp:extent cx="6115050" cy="657860"/>
                <wp:effectExtent l="0" t="0" r="0" b="0"/>
                <wp:wrapTopAndBottom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657860"/>
                          <a:chOff x="0" y="0"/>
                          <a:chExt cx="6115050" cy="65786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4287" y="9"/>
                            <a:ext cx="610108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657225">
                                <a:moveTo>
                                  <a:pt x="6011765" y="657224"/>
                                </a:moveTo>
                                <a:lnTo>
                                  <a:pt x="75646" y="657224"/>
                                </a:lnTo>
                                <a:lnTo>
                                  <a:pt x="70381" y="656610"/>
                                </a:lnTo>
                                <a:lnTo>
                                  <a:pt x="31561" y="637681"/>
                                </a:lnTo>
                                <a:lnTo>
                                  <a:pt x="8197" y="604185"/>
                                </a:lnTo>
                                <a:lnTo>
                                  <a:pt x="0" y="568216"/>
                                </a:lnTo>
                                <a:lnTo>
                                  <a:pt x="0" y="56197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568216"/>
                                </a:lnTo>
                                <a:lnTo>
                                  <a:pt x="6088182" y="609674"/>
                                </a:lnTo>
                                <a:lnTo>
                                  <a:pt x="6053228" y="644630"/>
                                </a:lnTo>
                                <a:lnTo>
                                  <a:pt x="6017959" y="656610"/>
                                </a:lnTo>
                                <a:lnTo>
                                  <a:pt x="6011765" y="65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-12" y="0"/>
                            <a:ext cx="4095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65722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561987"/>
                                </a:lnTo>
                                <a:lnTo>
                                  <a:pt x="11264" y="606933"/>
                                </a:lnTo>
                                <a:lnTo>
                                  <a:pt x="42329" y="641197"/>
                                </a:lnTo>
                                <a:lnTo>
                                  <a:pt x="85877" y="656780"/>
                                </a:lnTo>
                                <a:lnTo>
                                  <a:pt x="95250" y="657225"/>
                                </a:lnTo>
                                <a:lnTo>
                                  <a:pt x="88684" y="656780"/>
                                </a:lnTo>
                                <a:lnTo>
                                  <a:pt x="82245" y="655421"/>
                                </a:lnTo>
                                <a:lnTo>
                                  <a:pt x="48107" y="629335"/>
                                </a:lnTo>
                                <a:lnTo>
                                  <a:pt x="31432" y="589597"/>
                                </a:lnTo>
                                <a:lnTo>
                                  <a:pt x="28575" y="56198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657225">
                                <a:moveTo>
                                  <a:pt x="409575" y="323862"/>
                                </a:moveTo>
                                <a:lnTo>
                                  <a:pt x="403834" y="285153"/>
                                </a:lnTo>
                                <a:lnTo>
                                  <a:pt x="387108" y="249783"/>
                                </a:lnTo>
                                <a:lnTo>
                                  <a:pt x="360832" y="220789"/>
                                </a:lnTo>
                                <a:lnTo>
                                  <a:pt x="327266" y="200672"/>
                                </a:lnTo>
                                <a:lnTo>
                                  <a:pt x="289306" y="191160"/>
                                </a:lnTo>
                                <a:lnTo>
                                  <a:pt x="276225" y="190512"/>
                                </a:lnTo>
                                <a:lnTo>
                                  <a:pt x="269684" y="190677"/>
                                </a:lnTo>
                                <a:lnTo>
                                  <a:pt x="231317" y="198310"/>
                                </a:lnTo>
                                <a:lnTo>
                                  <a:pt x="196786" y="216763"/>
                                </a:lnTo>
                                <a:lnTo>
                                  <a:pt x="169125" y="244424"/>
                                </a:lnTo>
                                <a:lnTo>
                                  <a:pt x="150672" y="278955"/>
                                </a:lnTo>
                                <a:lnTo>
                                  <a:pt x="143040" y="317322"/>
                                </a:lnTo>
                                <a:lnTo>
                                  <a:pt x="142875" y="323862"/>
                                </a:lnTo>
                                <a:lnTo>
                                  <a:pt x="143040" y="330415"/>
                                </a:lnTo>
                                <a:lnTo>
                                  <a:pt x="150672" y="368782"/>
                                </a:lnTo>
                                <a:lnTo>
                                  <a:pt x="169125" y="403313"/>
                                </a:lnTo>
                                <a:lnTo>
                                  <a:pt x="196786" y="430974"/>
                                </a:lnTo>
                                <a:lnTo>
                                  <a:pt x="231317" y="449427"/>
                                </a:lnTo>
                                <a:lnTo>
                                  <a:pt x="269684" y="457060"/>
                                </a:lnTo>
                                <a:lnTo>
                                  <a:pt x="276225" y="457212"/>
                                </a:lnTo>
                                <a:lnTo>
                                  <a:pt x="282778" y="457060"/>
                                </a:lnTo>
                                <a:lnTo>
                                  <a:pt x="321144" y="449427"/>
                                </a:lnTo>
                                <a:lnTo>
                                  <a:pt x="355676" y="430974"/>
                                </a:lnTo>
                                <a:lnTo>
                                  <a:pt x="383336" y="403313"/>
                                </a:lnTo>
                                <a:lnTo>
                                  <a:pt x="401789" y="368782"/>
                                </a:lnTo>
                                <a:lnTo>
                                  <a:pt x="409422" y="330415"/>
                                </a:lnTo>
                                <a:lnTo>
                                  <a:pt x="409575" y="323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115050" cy="657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3D314">
                              <w:pPr>
                                <w:spacing w:before="217" w:line="202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Unggah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Gambar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TTE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(Tanda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Tangan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Elektronik)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jika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ada.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didukung: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JPEG,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 xml:space="preserve"> PNG,</w:t>
                              </w:r>
                            </w:p>
                            <w:p w14:paraId="4FC84EC9">
                              <w:pPr>
                                <w:spacing w:before="0" w:line="159" w:lineRule="exact"/>
                                <w:ind w:left="38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  <w:p w14:paraId="070EF716">
                              <w:pPr>
                                <w:spacing w:before="0" w:line="199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JPG,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GIF,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SVG.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Ukuran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maksimal: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2MB.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2.85pt;height:51.8pt;width:481.5pt;mso-position-horizontal-relative:page;mso-wrap-distance-bottom:0pt;mso-wrap-distance-top:0pt;z-index:-251576320;mso-width-relative:page;mso-height-relative:page;" coordsize="6115050,657860" o:gfxdata="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">
                <o:lock v:ext="edit" aspectratio="f"/>
                <v:shape id="Graphic 149" o:spid="_x0000_s1026" o:spt="100" style="position:absolute;left:14287;top:9;height:657225;width:6101080;" fillcolor="#F9FAFA" filled="t" stroked="f" coordsize="6101080,657225" o:gfxdata="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j84LbgAAADcAAAA&#10;DwAAAAAAAAABACAAAAAiAAAAZHJzL2Rvd25yZXYueG1sUEsBAhQAFAAAAAgAh07iQDMvBZ47AAAA&#10;OQAAABAAAAAAAAAAAQAgAAAABwEAAGRycy9zaGFwZXhtbC54bWxQSwUGAAAAAAYABgBbAQAAsQMA&#10;AAAA&#10;" path="m6011765,657224l75646,657224,70381,656610,31561,637681,8197,604185,0,568216,0,561974,0,88990,10691,47513,40402,12566,75646,0,6011765,0,6053228,12566,6088182,47513,6100761,88990,6100761,568216,6088182,609674,6053228,644630,6017959,656610,6011765,6572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-12;top:0;height:657225;width:409575;" fillcolor="#2562EB" filled="t" stroked="f" coordsize="409575,657225" o:gfxdata="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rQuq/&#10;AAAA3AAAAA8AAAAAAAAAAQAgAAAAIgAAAGRycy9kb3ducmV2LnhtbFBLAQIUABQAAAAIAIdO4kAz&#10;LwWeOwAAADkAAAAQAAAAAAAAAAEAIAAAAA4BAABkcnMvc2hhcGV4bWwueG1sUEsFBgAAAAAGAAYA&#10;WwEAALgDAAAAAA==&#10;" path="m95250,0l50304,11264,16040,42329,457,85877,0,95262,0,561987,11264,606933,42329,641197,85877,656780,95250,657225,88684,656780,82245,655421,48107,629335,31432,589597,28575,561987,28575,95262,36461,50317,58204,16040,88684,457,95250,0xem409575,323862l403834,285153,387108,249783,360832,220789,327266,200672,289306,191160,276225,190512,269684,190677,231317,198310,196786,216763,169125,244424,150672,278955,143040,317322,142875,323862,143040,330415,150672,368782,169125,403313,196786,430974,231317,449427,269684,457060,276225,457212,282778,457060,321144,449427,355676,430974,383336,403313,401789,368782,409422,330415,409575,3238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1" o:spid="_x0000_s1026" o:spt="202" type="#_x0000_t202" style="position:absolute;left:0;top:0;height:657860;width:6115050;" filled="f" stroked="f" coordsize="21600,21600" o:gfxdata="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/3O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33D314">
                        <w:pPr>
                          <w:spacing w:before="217" w:line="202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Unggah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Gambar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TTE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(Tanda</w:t>
                        </w:r>
                        <w:r>
                          <w:rPr>
                            <w:color w:val="1F293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Tangan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Elektronik)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jika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ada.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Format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didukung: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JPEG,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 xml:space="preserve"> PNG,</w:t>
                        </w:r>
                      </w:p>
                      <w:p w14:paraId="4FC84EC9">
                        <w:pPr>
                          <w:spacing w:before="0" w:line="159" w:lineRule="exact"/>
                          <w:ind w:left="38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</w:p>
                      <w:p w14:paraId="070EF716">
                        <w:pPr>
                          <w:spacing w:before="0" w:line="199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JPG,</w:t>
                        </w:r>
                        <w:r>
                          <w:rPr>
                            <w:color w:val="1F293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GIF,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SVG.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Ukuran</w:t>
                        </w:r>
                        <w:r>
                          <w:rPr>
                            <w:color w:val="1F293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maksimal: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2MB.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2547620</wp:posOffset>
                </wp:positionV>
                <wp:extent cx="6115050" cy="485775"/>
                <wp:effectExtent l="0" t="0" r="0" b="0"/>
                <wp:wrapTopAndBottom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5775"/>
                          <a:chOff x="0" y="0"/>
                          <a:chExt cx="6115050" cy="48577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14287" y="19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55"/>
                                </a:moveTo>
                                <a:lnTo>
                                  <a:pt x="75646" y="485755"/>
                                </a:lnTo>
                                <a:lnTo>
                                  <a:pt x="70381" y="485142"/>
                                </a:lnTo>
                                <a:lnTo>
                                  <a:pt x="31561" y="466231"/>
                                </a:lnTo>
                                <a:lnTo>
                                  <a:pt x="8197" y="432726"/>
                                </a:lnTo>
                                <a:lnTo>
                                  <a:pt x="0" y="396766"/>
                                </a:lnTo>
                                <a:lnTo>
                                  <a:pt x="0" y="390515"/>
                                </a:lnTo>
                                <a:lnTo>
                                  <a:pt x="0" y="88980"/>
                                </a:lnTo>
                                <a:lnTo>
                                  <a:pt x="10691" y="47504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04"/>
                                </a:lnTo>
                                <a:lnTo>
                                  <a:pt x="6100761" y="88980"/>
                                </a:lnTo>
                                <a:lnTo>
                                  <a:pt x="6100761" y="396766"/>
                                </a:lnTo>
                                <a:lnTo>
                                  <a:pt x="6088182" y="438224"/>
                                </a:lnTo>
                                <a:lnTo>
                                  <a:pt x="6053228" y="473180"/>
                                </a:lnTo>
                                <a:lnTo>
                                  <a:pt x="6017959" y="485142"/>
                                </a:lnTo>
                                <a:lnTo>
                                  <a:pt x="6011765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18"/>
                                </a:lnTo>
                                <a:lnTo>
                                  <a:pt x="16037" y="443455"/>
                                </a:lnTo>
                                <a:lnTo>
                                  <a:pt x="453" y="399911"/>
                                </a:lnTo>
                                <a:lnTo>
                                  <a:pt x="0" y="390528"/>
                                </a:lnTo>
                                <a:lnTo>
                                  <a:pt x="0" y="95253"/>
                                </a:lnTo>
                                <a:lnTo>
                                  <a:pt x="11259" y="50307"/>
                                </a:lnTo>
                                <a:lnTo>
                                  <a:pt x="42321" y="16040"/>
                                </a:lnTo>
                                <a:lnTo>
                                  <a:pt x="85866" y="456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6"/>
                                </a:lnTo>
                                <a:lnTo>
                                  <a:pt x="82239" y="1816"/>
                                </a:lnTo>
                                <a:lnTo>
                                  <a:pt x="48103" y="27901"/>
                                </a:lnTo>
                                <a:lnTo>
                                  <a:pt x="31429" y="67644"/>
                                </a:lnTo>
                                <a:lnTo>
                                  <a:pt x="28575" y="95253"/>
                                </a:lnTo>
                                <a:lnTo>
                                  <a:pt x="28575" y="390528"/>
                                </a:lnTo>
                                <a:lnTo>
                                  <a:pt x="36456" y="435474"/>
                                </a:lnTo>
                                <a:lnTo>
                                  <a:pt x="58200" y="469741"/>
                                </a:lnTo>
                                <a:lnTo>
                                  <a:pt x="88681" y="485325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61999" y="114309"/>
                            <a:ext cx="6096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57175">
                                <a:moveTo>
                                  <a:pt x="556202" y="257165"/>
                                </a:moveTo>
                                <a:lnTo>
                                  <a:pt x="53397" y="257165"/>
                                </a:lnTo>
                                <a:lnTo>
                                  <a:pt x="49680" y="256802"/>
                                </a:lnTo>
                                <a:lnTo>
                                  <a:pt x="14085" y="237771"/>
                                </a:lnTo>
                                <a:lnTo>
                                  <a:pt x="0" y="203774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556202" y="0"/>
                                </a:lnTo>
                                <a:lnTo>
                                  <a:pt x="595514" y="19385"/>
                                </a:lnTo>
                                <a:lnTo>
                                  <a:pt x="609600" y="53392"/>
                                </a:lnTo>
                                <a:lnTo>
                                  <a:pt x="609600" y="203774"/>
                                </a:lnTo>
                                <a:lnTo>
                                  <a:pt x="590207" y="243082"/>
                                </a:lnTo>
                                <a:lnTo>
                                  <a:pt x="559918" y="256802"/>
                                </a:lnTo>
                                <a:lnTo>
                                  <a:pt x="556202" y="25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38474" y="114309"/>
                            <a:ext cx="4762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57175">
                                <a:moveTo>
                                  <a:pt x="422852" y="257165"/>
                                </a:moveTo>
                                <a:lnTo>
                                  <a:pt x="53397" y="257165"/>
                                </a:lnTo>
                                <a:lnTo>
                                  <a:pt x="49680" y="256802"/>
                                </a:lnTo>
                                <a:lnTo>
                                  <a:pt x="14085" y="237771"/>
                                </a:lnTo>
                                <a:lnTo>
                                  <a:pt x="0" y="203774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422852" y="0"/>
                                </a:lnTo>
                                <a:lnTo>
                                  <a:pt x="462164" y="19385"/>
                                </a:lnTo>
                                <a:lnTo>
                                  <a:pt x="476249" y="53392"/>
                                </a:lnTo>
                                <a:lnTo>
                                  <a:pt x="476249" y="203774"/>
                                </a:lnTo>
                                <a:lnTo>
                                  <a:pt x="456857" y="243082"/>
                                </a:lnTo>
                                <a:lnTo>
                                  <a:pt x="426568" y="256802"/>
                                </a:lnTo>
                                <a:lnTo>
                                  <a:pt x="422852" y="25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42875" y="104788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61150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2B402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D01D6FF">
                              <w:pPr>
                                <w:tabs>
                                  <w:tab w:val="left" w:pos="824"/>
                                  <w:tab w:val="left" w:pos="1352"/>
                                  <w:tab w:val="left" w:pos="2208"/>
                                  <w:tab w:val="left" w:pos="4937"/>
                                  <w:tab w:val="left" w:pos="558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menyimpan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data,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atau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18"/>
                                </w:rPr>
                                <w:t>Batal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membatalkan.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00.6pt;height:38.25pt;width:481.5pt;mso-position-horizontal-relative:page;mso-wrap-distance-bottom:0pt;mso-wrap-distance-top:0pt;z-index:-251576320;mso-width-relative:page;mso-height-relative:page;" coordsize="6115050,485775" o:gfxdata="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">
                <o:lock v:ext="edit" aspectratio="f"/>
                <v:shape id="Graphic 153" o:spid="_x0000_s1026" o:spt="100" style="position:absolute;left:14287;top:19;height:485775;width:6101080;" fillcolor="#F9FAFA" filled="t" stroked="f" coordsize="6101080,485775" o:gfxdata="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tiY68AAAA&#10;3AAAAA8AAAAAAAAAAQAgAAAAIgAAAGRycy9kb3ducmV2LnhtbFBLAQIUABQAAAAIAIdO4kAzLwWe&#10;OwAAADkAAAAQAAAAAAAAAAEAIAAAAAsBAABkcnMvc2hhcGV4bWwueG1sUEsFBgAAAAAGAAYAWwEA&#10;ALUDAAAAAA==&#10;" path="m6011765,485755l75646,485755,70381,485142,31561,466231,8197,432726,0,396766,0,390515,0,88980,10691,47504,40402,12575,75646,0,6011765,0,6053228,12575,6088182,47504,6100761,88980,6100761,396766,6088182,438224,6053228,473180,6017959,485142,6011765,485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0;top:0;height:485775;width:95250;" fillcolor="#2562EB" filled="t" stroked="f" coordsize="95250,485775" o:gfxdata="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pIYK8AAAA&#10;3AAAAA8AAAAAAAAAAQAgAAAAIgAAAGRycy9kb3ducmV2LnhtbFBLAQIUABQAAAAIAIdO4kAzLwWe&#10;OwAAADkAAAAQAAAAAAAAAAEAIAAAAAsBAABkcnMvc2hhcGV4bWwueG1sUEsFBgAAAAAGAAYAWwEA&#10;ALUDAAAAAA==&#10;" path="m95250,485774l50303,474518,16037,443455,453,399911,0,390528,0,95253,11259,50307,42321,16040,85866,456,95250,0,88681,456,82239,1816,48103,27901,31429,67644,28575,95253,28575,390528,36456,435474,58200,469741,88681,485325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761999;top:114309;height:257175;width:609600;" fillcolor="#DAE9FE" filled="t" stroked="f" coordsize="609600,257175" o:gfxdata="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klmi8AAAA&#10;3AAAAA8AAAAAAAAAAQAgAAAAIgAAAGRycy9kb3ducmV2LnhtbFBLAQIUABQAAAAIAIdO4kAzLwWe&#10;OwAAADkAAAAQAAAAAAAAAAEAIAAAAAsBAABkcnMvc2hhcGV4bWwueG1sUEsFBgAAAAAGAAYAWwEA&#10;ALUDAAAAAA==&#10;" path="m556202,257165l53397,257165,49680,256802,14085,237771,0,203774,0,200024,0,53392,19392,14082,53397,0,556202,0,595514,19385,609600,53392,609600,203774,590207,243082,559918,256802,556202,2571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3038474;top:114309;height:257175;width:476250;" fillcolor="#E4E7EB" filled="t" stroked="f" coordsize="476250,257175" o:gfxdata="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+6yC8AAAA&#10;3AAAAA8AAAAAAAAAAQAgAAAAIgAAAGRycy9kb3ducmV2LnhtbFBLAQIUABQAAAAIAIdO4kAzLwWe&#10;OwAAADkAAAAQAAAAAAAAAAEAIAAAAAsBAABkcnMvc2hhcGV4bWwueG1sUEsFBgAAAAAGAAYAWwEA&#10;ALUDAAAAAA==&#10;" path="m422852,257165l53397,257165,49680,256802,14085,237771,0,203774,0,200024,0,53392,19392,14082,53397,0,422852,0,462164,19385,476249,53392,476249,203774,456857,243082,426568,256802,422852,2571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142875;top:104788;height:266700;width:266700;" fillcolor="#2562EB" filled="t" stroked="f" coordsize="266700,266700" o:gfxdata="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O7GLsAAADc&#10;AAAADwAAAAAAAAABACAAAAAiAAAAZHJzL2Rvd25yZXYueG1sUEsBAhQAFAAAAAgAh07iQDMvBZ47&#10;AAAAOQAAABAAAAAAAAAAAQAgAAAACgEAAGRycy9zaGFwZXhtbC54bWxQSwUGAAAAAAYABgBbAQAA&#10;tAMAAAAA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8" o:spid="_x0000_s1026" o:spt="202" type="#_x0000_t202" style="position:absolute;left:0;top:0;height:485775;width:6115050;" filled="f" stroked="f" coordsize="21600,21600" o:gfxdata="UEsDBAoAAAAAAIdO4kAAAAAAAAAAAAAAAAAEAAAAZHJzL1BLAwQUAAAACACHTuJASkV1eb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FdX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12B402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D01D6FF">
                        <w:pPr>
                          <w:tabs>
                            <w:tab w:val="left" w:pos="824"/>
                            <w:tab w:val="left" w:pos="1352"/>
                            <w:tab w:val="left" w:pos="2208"/>
                            <w:tab w:val="left" w:pos="4937"/>
                            <w:tab w:val="left" w:pos="558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sz w:val="18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menyimpan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data,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atau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18"/>
                          </w:rPr>
                          <w:t>Batal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membatalkan.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3185795</wp:posOffset>
                </wp:positionV>
                <wp:extent cx="6115050" cy="990600"/>
                <wp:effectExtent l="0" t="0" r="0" b="0"/>
                <wp:wrapTopAndBottom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90"/>
                                </a:moveTo>
                                <a:lnTo>
                                  <a:pt x="71196" y="990590"/>
                                </a:lnTo>
                                <a:lnTo>
                                  <a:pt x="66241" y="989976"/>
                                </a:lnTo>
                                <a:lnTo>
                                  <a:pt x="29705" y="971066"/>
                                </a:lnTo>
                                <a:lnTo>
                                  <a:pt x="7715" y="937560"/>
                                </a:lnTo>
                                <a:lnTo>
                                  <a:pt x="0" y="901601"/>
                                </a:lnTo>
                                <a:lnTo>
                                  <a:pt x="0" y="895349"/>
                                </a:lnTo>
                                <a:lnTo>
                                  <a:pt x="0" y="88990"/>
                                </a:lnTo>
                                <a:lnTo>
                                  <a:pt x="10062" y="47523"/>
                                </a:lnTo>
                                <a:lnTo>
                                  <a:pt x="38025" y="12566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66"/>
                                </a:lnTo>
                                <a:lnTo>
                                  <a:pt x="6083420" y="47523"/>
                                </a:lnTo>
                                <a:lnTo>
                                  <a:pt x="6095998" y="88990"/>
                                </a:lnTo>
                                <a:lnTo>
                                  <a:pt x="6095998" y="901601"/>
                                </a:lnTo>
                                <a:lnTo>
                                  <a:pt x="6083420" y="943049"/>
                                </a:lnTo>
                                <a:lnTo>
                                  <a:pt x="6048466" y="978014"/>
                                </a:lnTo>
                                <a:lnTo>
                                  <a:pt x="6013197" y="989976"/>
                                </a:lnTo>
                                <a:lnTo>
                                  <a:pt x="6007003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422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80" y="989742"/>
                                </a:moveTo>
                                <a:lnTo>
                                  <a:pt x="42321" y="974133"/>
                                </a:lnTo>
                                <a:lnTo>
                                  <a:pt x="11259" y="939866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7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6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3"/>
                                </a:lnTo>
                                <a:lnTo>
                                  <a:pt x="86380" y="989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49B03">
                              <w:pPr>
                                <w:spacing w:before="22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002FE3D2"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21"/>
                                </w:rPr>
                                <w:t>Perhatian</w:t>
                              </w:r>
                            </w:p>
                            <w:p w14:paraId="45EE0F4E">
                              <w:pPr>
                                <w:spacing w:before="162" w:line="362" w:lineRule="auto"/>
                                <w:ind w:left="360" w:right="57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Data OPD yang sudah terhubung dengan jenis perizinan tidak dapat dihapus. Pastikan tidak ada keterkaitan data sebelum menghapus OPD.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0.85pt;height:78pt;width:481.5pt;mso-position-horizontal-relative:page;mso-wrap-distance-bottom:0pt;mso-wrap-distance-top:0pt;z-index:-251575296;mso-width-relative:page;mso-height-relative:page;" coordsize="6115050,990600" o:gfxdata="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DqS&#10;iEXbAAAADAEAAA8AAAAAAAAAAQAgAAAAIgAAAGRycy9kb3ducmV2LnhtbFBLAQIUABQAAAAIAIdO&#10;4kC6hCYSWgQAAK4PAAAOAAAAAAAAAAEAIAAAACoBAABkcnMvZTJvRG9jLnhtbFBLBQYAAAAABgAG&#10;AFkBAAD2BwAAAAA=&#10;">
                <o:lock v:ext="edit" aspectratio="f"/>
                <v:shape id="Graphic 160" o:spid="_x0000_s1026" o:spt="100" style="position:absolute;left:19049;top:0;height:990600;width:6096000;" fillcolor="#FFFAEB" filled="t" stroked="f" coordsize="6096000,990600" o:gfxdata="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lBPmvQAA&#10;ANwAAAAPAAAAAAAAAAEAIAAAACIAAABkcnMvZG93bnJldi54bWxQSwECFAAUAAAACACHTuJAMy8F&#10;njsAAAA5AAAAEAAAAAAAAAABACAAAAAMAQAAZHJzL3NoYXBleG1sLnhtbFBLBQYAAAAABgAGAFsB&#10;AAC2AwAAAAA=&#10;" path="m6007003,990590l71196,990590,66241,989976,29705,971066,7715,937560,0,901601,0,895349,0,88990,10062,47523,38025,12566,71196,0,6007003,0,6048466,12566,6083420,47523,6095998,88990,6095998,901601,6083420,943049,6048466,978014,6013197,989976,6007003,9905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0;top:422;height:989965;width:86995;" fillcolor="#F59D0A" filled="t" stroked="f" coordsize="86995,989965" o:gfxdata="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Pk5bvQAA&#10;ANwAAAAPAAAAAAAAAAEAIAAAACIAAABkcnMvZG93bnJldi54bWxQSwECFAAUAAAACACHTuJAMy8F&#10;njsAAAA5AAAAEAAAAAAAAAABACAAAAAMAQAAZHJzL3NoYXBleG1sLnhtbFBLBQYAAAAABgAGAFsB&#10;AAC2AwAAAAA=&#10;" path="m86380,989742l42321,974133,11259,939866,0,894921,0,94821,11259,49875,42321,15608,86379,0,80381,1987,73379,6821,47722,41893,38371,85438,38100,94821,38100,894921,44855,939866,63493,974133,80381,987753,86380,9897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2" o:spid="_x0000_s1026" o:spt="202" type="#_x0000_t202" style="position:absolute;left:0;top:0;height:990600;width:6115050;" filled="f" stroked="f" coordsize="21600,21600" o:gfxdata="UEsDBAoAAAAAAIdO4kAAAAAAAAAAAAAAAAAEAAAAZHJzL1BLAwQUAAAACACHTuJA5cGILr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l+NoX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BiC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449B03">
                        <w:pPr>
                          <w:spacing w:before="22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002FE3D2">
                        <w:pPr>
                          <w:spacing w:before="0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21"/>
                          </w:rPr>
                          <w:t>Perhatian</w:t>
                        </w:r>
                      </w:p>
                      <w:p w14:paraId="45EE0F4E">
                        <w:pPr>
                          <w:spacing w:before="162" w:line="362" w:lineRule="auto"/>
                          <w:ind w:left="360" w:right="57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Data OPD yang sudah terhubung dengan jenis perizinan tidak dapat dihapus. Pastikan tidak ada keterkaitan data sebelum menghapus OPD.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3440FED">
      <w:pPr>
        <w:pStyle w:val="7"/>
        <w:spacing w:before="4"/>
        <w:rPr>
          <w:rFonts w:ascii="Arial"/>
          <w:b/>
          <w:sz w:val="8"/>
        </w:rPr>
      </w:pPr>
    </w:p>
    <w:p w14:paraId="793721B4">
      <w:pPr>
        <w:pStyle w:val="7"/>
        <w:spacing w:before="4"/>
        <w:rPr>
          <w:rFonts w:ascii="Arial"/>
          <w:b/>
          <w:sz w:val="8"/>
        </w:rPr>
      </w:pPr>
    </w:p>
    <w:p w14:paraId="4E70F7B4">
      <w:pPr>
        <w:pStyle w:val="7"/>
        <w:spacing w:before="4"/>
        <w:rPr>
          <w:rFonts w:ascii="Arial"/>
          <w:b/>
          <w:sz w:val="8"/>
        </w:rPr>
      </w:pPr>
    </w:p>
    <w:p w14:paraId="79D9D882">
      <w:pPr>
        <w:pStyle w:val="7"/>
        <w:spacing w:before="4"/>
        <w:rPr>
          <w:rFonts w:ascii="Arial"/>
          <w:b/>
          <w:sz w:val="8"/>
        </w:rPr>
      </w:pPr>
    </w:p>
    <w:p w14:paraId="6D2124FD">
      <w:pPr>
        <w:pStyle w:val="7"/>
        <w:spacing w:before="9"/>
        <w:rPr>
          <w:rFonts w:ascii="Arial"/>
          <w:b/>
          <w:sz w:val="18"/>
        </w:rPr>
      </w:pPr>
    </w:p>
    <w:p w14:paraId="2B254F01">
      <w:pPr>
        <w:pStyle w:val="7"/>
        <w:spacing w:before="241"/>
        <w:rPr>
          <w:rFonts w:ascii="Arial"/>
          <w:b/>
          <w:sz w:val="33"/>
        </w:rPr>
      </w:pPr>
    </w:p>
    <w:p w14:paraId="101FBCBF">
      <w:pPr>
        <w:pStyle w:val="3"/>
        <w:numPr>
          <w:ilvl w:val="1"/>
          <w:numId w:val="6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Jenis </w:t>
      </w:r>
      <w:r>
        <w:rPr>
          <w:color w:val="1F2937"/>
          <w:spacing w:val="-2"/>
        </w:rPr>
        <w:t>Perijinan</w:t>
      </w:r>
    </w:p>
    <w:p w14:paraId="64C8A146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163" name="Graphic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3" o:spid="_x0000_s1026" o:spt="100" style="position:absolute;left:0pt;margin-left:65.2pt;margin-top:10.75pt;height:1.5pt;width:481.5pt;mso-position-horizontal-relative:page;mso-wrap-distance-bottom:0pt;mso-wrap-distance-top:0pt;z-index:-251575296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AXlA9w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914525" cy="266700"/>
                <wp:effectExtent l="0" t="0" r="0" b="0"/>
                <wp:wrapTopAndBottom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4525" cy="266700"/>
                          <a:chOff x="0" y="0"/>
                          <a:chExt cx="1914525" cy="266700"/>
                        </a:xfrm>
                      </wpg:grpSpPr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19145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02F53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Master Data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Jenis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Perijinan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pt;width:150.75pt;mso-position-horizontal-relative:page;mso-wrap-distance-bottom:0pt;mso-wrap-distance-top:0pt;z-index:-251574272;mso-width-relative:page;mso-height-relative:page;" coordsize="1914525,266700" o:gfxdata="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">
                <o:lock v:ext="edit" aspectratio="f"/>
                <v:shape id="Image 165" o:spid="_x0000_s1026" o:spt="75" type="#_x0000_t75" style="position:absolute;left:0;top:0;height:266699;width:1914524;" filled="f" o:preferrelative="t" stroked="f" coordsize="21600,21600" o:gfxdata="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Un4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" o:title=""/>
                  <o:lock v:ext="edit" aspectratio="f"/>
                </v:shape>
                <v:shape id="Textbox 166" o:spid="_x0000_s1026" o:spt="202" type="#_x0000_t202" style="position:absolute;left:0;top:0;height:266700;width:1914525;" filled="f" stroked="f" coordsize="21600,21600" o:gfxdata="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vqOL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302F53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Master Data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Jenis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Perijinan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B95395D">
      <w:pPr>
        <w:pStyle w:val="7"/>
        <w:spacing w:before="9"/>
        <w:rPr>
          <w:rFonts w:ascii="Arial"/>
          <w:b/>
          <w:sz w:val="18"/>
        </w:rPr>
      </w:pPr>
    </w:p>
    <w:p w14:paraId="6ECE801B">
      <w:pPr>
        <w:pStyle w:val="7"/>
        <w:spacing w:after="0"/>
        <w:rPr>
          <w:rFonts w:ascii="Arial"/>
          <w:b/>
          <w:sz w:val="18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6699DECF">
      <w:pPr>
        <w:pStyle w:val="7"/>
        <w:spacing w:before="83" w:line="352" w:lineRule="auto"/>
        <w:ind w:left="584" w:right="223"/>
        <w:jc w:val="both"/>
      </w:pPr>
      <w: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636905</wp:posOffset>
                </wp:positionV>
                <wp:extent cx="6650990" cy="4097655"/>
                <wp:effectExtent l="0" t="0" r="0" b="0"/>
                <wp:wrapNone/>
                <wp:docPr id="16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097654"/>
                          <a:chOff x="0" y="0"/>
                          <a:chExt cx="6650990" cy="4097654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665099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47160">
                                <a:moveTo>
                                  <a:pt x="6650735" y="3947159"/>
                                </a:moveTo>
                                <a:lnTo>
                                  <a:pt x="0" y="3947159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30504"/>
                                </a:lnTo>
                                <a:lnTo>
                                  <a:pt x="382142" y="230504"/>
                                </a:lnTo>
                                <a:lnTo>
                                  <a:pt x="370883" y="231048"/>
                                </a:lnTo>
                                <a:lnTo>
                                  <a:pt x="328207" y="244016"/>
                                </a:lnTo>
                                <a:lnTo>
                                  <a:pt x="293743" y="272328"/>
                                </a:lnTo>
                                <a:lnTo>
                                  <a:pt x="272736" y="311674"/>
                                </a:lnTo>
                                <a:lnTo>
                                  <a:pt x="267842" y="344804"/>
                                </a:lnTo>
                                <a:lnTo>
                                  <a:pt x="267842" y="3526154"/>
                                </a:lnTo>
                                <a:lnTo>
                                  <a:pt x="276543" y="3569895"/>
                                </a:lnTo>
                                <a:lnTo>
                                  <a:pt x="301320" y="3606977"/>
                                </a:lnTo>
                                <a:lnTo>
                                  <a:pt x="338402" y="3631753"/>
                                </a:lnTo>
                                <a:lnTo>
                                  <a:pt x="382142" y="3640454"/>
                                </a:lnTo>
                                <a:lnTo>
                                  <a:pt x="6650735" y="3640454"/>
                                </a:lnTo>
                                <a:lnTo>
                                  <a:pt x="6650735" y="3947159"/>
                                </a:lnTo>
                                <a:close/>
                              </a:path>
                              <a:path w="6650990" h="3947160">
                                <a:moveTo>
                                  <a:pt x="6650735" y="3640454"/>
                                </a:moveTo>
                                <a:lnTo>
                                  <a:pt x="6268592" y="3640454"/>
                                </a:lnTo>
                                <a:lnTo>
                                  <a:pt x="6279852" y="3639910"/>
                                </a:lnTo>
                                <a:lnTo>
                                  <a:pt x="6290895" y="3638279"/>
                                </a:lnTo>
                                <a:lnTo>
                                  <a:pt x="6332105" y="3621209"/>
                                </a:lnTo>
                                <a:lnTo>
                                  <a:pt x="6363647" y="3589667"/>
                                </a:lnTo>
                                <a:lnTo>
                                  <a:pt x="6380717" y="3548457"/>
                                </a:lnTo>
                                <a:lnTo>
                                  <a:pt x="6382892" y="3526154"/>
                                </a:lnTo>
                                <a:lnTo>
                                  <a:pt x="6382892" y="344804"/>
                                </a:lnTo>
                                <a:lnTo>
                                  <a:pt x="6374191" y="301064"/>
                                </a:lnTo>
                                <a:lnTo>
                                  <a:pt x="6349414" y="263982"/>
                                </a:lnTo>
                                <a:lnTo>
                                  <a:pt x="6312332" y="239205"/>
                                </a:lnTo>
                                <a:lnTo>
                                  <a:pt x="6268592" y="230504"/>
                                </a:lnTo>
                                <a:lnTo>
                                  <a:pt x="6650735" y="230504"/>
                                </a:lnTo>
                                <a:lnTo>
                                  <a:pt x="6650735" y="3640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72605" y="2352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7"/>
                                </a:lnTo>
                                <a:lnTo>
                                  <a:pt x="701" y="9522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55"/>
                                </a:lnTo>
                                <a:lnTo>
                                  <a:pt x="8337" y="67614"/>
                                </a:lnTo>
                                <a:lnTo>
                                  <a:pt x="11090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72"/>
                                </a:lnTo>
                                <a:lnTo>
                                  <a:pt x="37168" y="26984"/>
                                </a:lnTo>
                                <a:lnTo>
                                  <a:pt x="42701" y="22444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88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697"/>
                                </a:lnTo>
                                <a:lnTo>
                                  <a:pt x="6017356" y="2102"/>
                                </a:lnTo>
                                <a:lnTo>
                                  <a:pt x="6024410" y="3507"/>
                                </a:lnTo>
                                <a:lnTo>
                                  <a:pt x="6031260" y="5580"/>
                                </a:lnTo>
                                <a:lnTo>
                                  <a:pt x="6037904" y="8334"/>
                                </a:lnTo>
                                <a:lnTo>
                                  <a:pt x="6044549" y="11088"/>
                                </a:lnTo>
                                <a:lnTo>
                                  <a:pt x="6078527" y="37160"/>
                                </a:lnTo>
                                <a:lnTo>
                                  <a:pt x="6087064" y="48667"/>
                                </a:lnTo>
                                <a:lnTo>
                                  <a:pt x="6091059" y="54647"/>
                                </a:lnTo>
                                <a:lnTo>
                                  <a:pt x="6094433" y="60963"/>
                                </a:lnTo>
                                <a:lnTo>
                                  <a:pt x="6097185" y="67614"/>
                                </a:lnTo>
                                <a:lnTo>
                                  <a:pt x="6099938" y="74255"/>
                                </a:lnTo>
                                <a:lnTo>
                                  <a:pt x="6102015" y="81101"/>
                                </a:lnTo>
                                <a:lnTo>
                                  <a:pt x="6103419" y="88162"/>
                                </a:lnTo>
                                <a:lnTo>
                                  <a:pt x="6104822" y="95222"/>
                                </a:lnTo>
                                <a:lnTo>
                                  <a:pt x="6105524" y="102347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77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4"/>
                                </a:lnTo>
                                <a:lnTo>
                                  <a:pt x="6102015" y="3319304"/>
                                </a:lnTo>
                                <a:lnTo>
                                  <a:pt x="6099938" y="3326149"/>
                                </a:lnTo>
                                <a:lnTo>
                                  <a:pt x="6097185" y="3332791"/>
                                </a:lnTo>
                                <a:lnTo>
                                  <a:pt x="6094433" y="3339433"/>
                                </a:lnTo>
                                <a:lnTo>
                                  <a:pt x="6068355" y="3373412"/>
                                </a:lnTo>
                                <a:lnTo>
                                  <a:pt x="6031260" y="3394824"/>
                                </a:lnTo>
                                <a:lnTo>
                                  <a:pt x="6017356" y="3398313"/>
                                </a:lnTo>
                                <a:lnTo>
                                  <a:pt x="6010302" y="3399717"/>
                                </a:lnTo>
                                <a:lnTo>
                                  <a:pt x="6003179" y="3400424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24"/>
                                </a:lnTo>
                                <a:lnTo>
                                  <a:pt x="95221" y="3399727"/>
                                </a:lnTo>
                                <a:lnTo>
                                  <a:pt x="54661" y="3385932"/>
                                </a:lnTo>
                                <a:lnTo>
                                  <a:pt x="22456" y="3357710"/>
                                </a:lnTo>
                                <a:lnTo>
                                  <a:pt x="18460" y="3351730"/>
                                </a:lnTo>
                                <a:lnTo>
                                  <a:pt x="14464" y="3345749"/>
                                </a:lnTo>
                                <a:lnTo>
                                  <a:pt x="2104" y="3312244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77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77367" y="3240403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0"/>
                                </a:lnTo>
                                <a:lnTo>
                                  <a:pt x="55334" y="378142"/>
                                </a:lnTo>
                                <a:lnTo>
                                  <a:pt x="23741" y="352190"/>
                                </a:lnTo>
                                <a:lnTo>
                                  <a:pt x="4486" y="316122"/>
                                </a:lnTo>
                                <a:lnTo>
                                  <a:pt x="0" y="285754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4"/>
                                </a:lnTo>
                                <a:lnTo>
                                  <a:pt x="6088023" y="325849"/>
                                </a:lnTo>
                                <a:lnTo>
                                  <a:pt x="6065311" y="359841"/>
                                </a:lnTo>
                                <a:lnTo>
                                  <a:pt x="6031320" y="382553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40029"/>
                            <a:ext cx="6095999" cy="3009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2134098" y="3362356"/>
                            <a:ext cx="24053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81EEB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4.2 — Halaman Daftar Jenis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Perijinan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55142" y="3890742"/>
                            <a:ext cx="152019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922A9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Fitur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Tersedia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50.15pt;height:322.65pt;width:523.7pt;mso-position-horizontal-relative:page;z-index:-251614208;mso-width-relative:page;mso-height-relative:page;" coordsize="6650990,4097654" o:gfxdata="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">
                <o:lock v:ext="edit" aspectratio="f"/>
                <v:shape id="Graphic 168" o:spid="_x0000_s1026" o:spt="100" style="position:absolute;left:0;top:0;height:3947160;width:6650990;" fillcolor="#000000" filled="t" stroked="f" coordsize="6650990,3947160" o:gfxdata="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WeprvQAA&#10;ANwAAAAPAAAAAAAAAAEAIAAAACIAAABkcnMvZG93bnJldi54bWxQSwECFAAUAAAACACHTuJAMy8F&#10;njsAAAA5AAAAEAAAAAAAAAABACAAAAAMAQAAZHJzL3NoYXBleG1sLnhtbFBLBQYAAAAABgAGAFsB&#10;AAC2AwAAAAA=&#10;" path="m6650735,3947159l0,3947159,0,0,6650735,0,6650735,230504,382142,230504,370883,231048,328207,244016,293743,272328,272736,311674,267842,344804,267842,3526154,276543,3569895,301320,3606977,338402,3631753,382142,3640454,6650735,3640454,6650735,3947159xem6650735,3640454l6268592,3640454,6279852,3639910,6290895,3638279,6332105,3621209,6363647,3589667,6380717,3548457,6382892,3526154,6382892,344804,6374191,301064,6349414,263982,6312332,239205,6268592,230504,6650735,230504,6650735,3640454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272605;top:235262;height:3400425;width:6105525;" filled="f" stroked="t" coordsize="6105525,3400425" o:gfxdata="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2r+MC8AAAA&#10;3AAAAA8AAAAAAAAAAQAgAAAAIgAAAGRycy9kb3ducmV2LnhtbFBLAQIUABQAAAAIAIdO4kAzLwWe&#10;OwAAADkAAAAQAAAAAAAAAAEAIAAAAAsBAABkcnMvc2hhcGV4bWwueG1sUEsFBgAAAAAGAAYAWwEA&#10;ALUDAAAAAA==&#10;" path="m0,3290887l0,109537,0,102347,701,95222,2104,88162,3507,81101,5585,74255,8337,67614,11090,60963,14464,54647,18460,48667,22456,42685,26997,37160,32082,32072,37168,26984,42701,22444,48681,18454,54661,14464,60974,11088,67619,8334,74264,5580,81113,3507,88167,2102,95221,697,102345,0,109537,0,5995987,0,6003179,0,6010302,697,6017356,2102,6024410,3507,6031260,5580,6037904,8334,6044549,11088,6078527,37160,6087064,48667,6091059,54647,6094433,60963,6097185,67614,6099938,74255,6102015,81101,6103419,88162,6104822,95222,6105524,102347,6105524,109537,6105524,3290887,6105524,3298077,6104822,3305193,6103419,3312244,6102015,3319304,6099938,3326149,6097185,3332791,6094433,3339433,6068355,3373412,6031260,3394824,6017356,3398313,6010302,3399717,6003179,3400424,5995987,3400424,109537,3400424,102345,3400424,95221,3399727,54661,3385932,22456,3357710,18460,3351730,14464,3345749,2104,3312244,701,3305193,0,3298077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277367;top:3240403;height:390525;width:6096000;" fillcolor="#F9FAFA" filled="t" stroked="f" coordsize="6096000,390525" o:gfxdata="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kOYy/&#10;AAAA3AAAAA8AAAAAAAAAAQAgAAAAIgAAAGRycy9kb3ducmV2LnhtbFBLAQIUABQAAAAIAIdO4kAz&#10;LwWeOwAAADkAAAAQAAAAAAAAAAEAIAAAAA4BAABkcnMvc2hhcGV4bWwueG1sUEsFBgAAAAAGAAYA&#10;WwEAALgDAAAAAA==&#10;" path="m5991224,390524l104775,390524,94453,390030,55334,378142,23741,352190,4486,316122,0,285754,0,0,6095999,0,6095999,285754,6088023,325849,6065311,359841,6031320,382553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1" o:spid="_x0000_s1026" o:spt="75" type="#_x0000_t75" style="position:absolute;left:277368;top:240029;height:3009895;width:6095999;" filled="f" o:preferrelative="t" stroked="f" coordsize="21600,21600" o:gfxdata="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SGh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7" o:title=""/>
                  <o:lock v:ext="edit" aspectratio="f"/>
                </v:shape>
                <v:shape id="Textbox 172" o:spid="_x0000_s1026" o:spt="202" type="#_x0000_t202" style="position:absolute;left:2134098;top:3362356;height:153670;width:2405380;" filled="f" stroked="f" coordsize="21600,21600" o:gfxdata="UEsDBAoAAAAAAIdO4kAAAAAAAAAAAAAAAAAEAAAAZHJzL1BLAwQUAAAACACHTuJAYBge87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/j+D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YHv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481EEB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4.2 — Halaman Daftar Jenis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Perijinan</w:t>
                        </w:r>
                      </w:p>
                    </w:txbxContent>
                  </v:textbox>
                </v:shape>
                <v:shape id="Textbox 173" o:spid="_x0000_s1026" o:spt="202" type="#_x0000_t202" style="position:absolute;left:255142;top:3890742;height:206375;width:1520190;" filled="f" stroked="f" coordsize="21600,21600" o:gfxdata="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Uu2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D922A9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Fitur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Tersedia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5257165</wp:posOffset>
                </wp:positionV>
                <wp:extent cx="6115050" cy="390525"/>
                <wp:effectExtent l="0" t="0" r="0" b="0"/>
                <wp:wrapNone/>
                <wp:docPr id="174" name="Graphic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90525">
                              <a:moveTo>
                                <a:pt x="6115050" y="71196"/>
                              </a:moveTo>
                              <a:lnTo>
                                <a:pt x="6099429" y="29692"/>
                              </a:lnTo>
                              <a:lnTo>
                                <a:pt x="6063399" y="3886"/>
                              </a:lnTo>
                              <a:lnTo>
                                <a:pt x="6043854" y="0"/>
                              </a:lnTo>
                              <a:lnTo>
                                <a:pt x="1685925" y="0"/>
                              </a:lnTo>
                              <a:lnTo>
                                <a:pt x="71208" y="0"/>
                              </a:lnTo>
                              <a:lnTo>
                                <a:pt x="29705" y="15621"/>
                              </a:lnTo>
                              <a:lnTo>
                                <a:pt x="3886" y="51650"/>
                              </a:lnTo>
                              <a:lnTo>
                                <a:pt x="0" y="71196"/>
                              </a:lnTo>
                              <a:lnTo>
                                <a:pt x="0" y="390525"/>
                              </a:lnTo>
                              <a:lnTo>
                                <a:pt x="1685925" y="390525"/>
                              </a:lnTo>
                              <a:lnTo>
                                <a:pt x="6115050" y="390525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4" o:spid="_x0000_s1026" o:spt="100" style="position:absolute;left:0pt;margin-left:65.2pt;margin-top:413.95pt;height:30.75pt;width:481.5pt;mso-position-horizontal-relative:page;mso-position-vertical-relative:page;z-index:-251613184;mso-width-relative:page;mso-height-relative:page;" fillcolor="#2562EB" filled="t" stroked="f" coordsize="6115050,390525" o:gfxdata="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Hh5/i2QAAAAwBAAAPAAAA&#10;AAAAAAEAIAAAACIAAABkcnMvZG93bnJldi54bWxQSwECFAAUAAAACACHTuJAS7bWOYYCAABRBgAA&#10;DgAAAAAAAAABACAAAAAoAQAAZHJzL2Uyb0RvYy54bWxQSwUGAAAAAAYABgBZAQAAIAYAAAAA&#10;" path="m6115050,71196l6099429,29692,6063399,3886,6043854,0,1685925,0,71208,0,29705,15621,3886,51650,0,71196,0,390525,1685925,390525,6115050,390525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2937"/>
        </w:rPr>
        <w:t xml:space="preserve">Menu ini digunakan untuk mengelola berbagai jenis perizinan yang dapat diajukan oleh masyarakat. Setiap jenis perizinan memiliki pengaturan tersendiri termasuk formulir pengajuan, alur validasi, dan template </w:t>
      </w:r>
      <w:r>
        <w:rPr>
          <w:color w:val="1F2937"/>
          <w:spacing w:val="-2"/>
        </w:rPr>
        <w:t>dokumen.</w:t>
      </w:r>
    </w:p>
    <w:p w14:paraId="42BF02AC">
      <w:pPr>
        <w:pStyle w:val="7"/>
      </w:pPr>
    </w:p>
    <w:p w14:paraId="3F5A641D">
      <w:pPr>
        <w:pStyle w:val="7"/>
      </w:pPr>
    </w:p>
    <w:p w14:paraId="3E9D4255">
      <w:pPr>
        <w:pStyle w:val="7"/>
      </w:pPr>
    </w:p>
    <w:p w14:paraId="66F9B2E5">
      <w:pPr>
        <w:pStyle w:val="7"/>
      </w:pPr>
    </w:p>
    <w:p w14:paraId="10C6B7E5">
      <w:pPr>
        <w:pStyle w:val="7"/>
      </w:pPr>
    </w:p>
    <w:p w14:paraId="3387843A">
      <w:pPr>
        <w:pStyle w:val="7"/>
      </w:pPr>
    </w:p>
    <w:p w14:paraId="26887F63">
      <w:pPr>
        <w:pStyle w:val="7"/>
      </w:pPr>
    </w:p>
    <w:p w14:paraId="2FDD40CF">
      <w:pPr>
        <w:pStyle w:val="7"/>
      </w:pPr>
    </w:p>
    <w:p w14:paraId="7A136A5D">
      <w:pPr>
        <w:pStyle w:val="7"/>
      </w:pPr>
    </w:p>
    <w:p w14:paraId="7E5F18EC">
      <w:pPr>
        <w:pStyle w:val="7"/>
      </w:pPr>
    </w:p>
    <w:p w14:paraId="064DF76C">
      <w:pPr>
        <w:pStyle w:val="7"/>
      </w:pPr>
    </w:p>
    <w:p w14:paraId="50F477A6">
      <w:pPr>
        <w:pStyle w:val="7"/>
      </w:pPr>
    </w:p>
    <w:p w14:paraId="23F4D498">
      <w:pPr>
        <w:pStyle w:val="7"/>
      </w:pPr>
    </w:p>
    <w:p w14:paraId="75E21207">
      <w:pPr>
        <w:pStyle w:val="7"/>
      </w:pPr>
    </w:p>
    <w:p w14:paraId="3FAF7D21">
      <w:pPr>
        <w:pStyle w:val="7"/>
      </w:pPr>
    </w:p>
    <w:p w14:paraId="40BB5D5A">
      <w:pPr>
        <w:pStyle w:val="7"/>
      </w:pPr>
    </w:p>
    <w:p w14:paraId="56D066B5">
      <w:pPr>
        <w:pStyle w:val="7"/>
      </w:pPr>
    </w:p>
    <w:p w14:paraId="2F44FBEB">
      <w:pPr>
        <w:pStyle w:val="7"/>
      </w:pPr>
    </w:p>
    <w:p w14:paraId="56015F9C">
      <w:pPr>
        <w:pStyle w:val="7"/>
      </w:pPr>
    </w:p>
    <w:p w14:paraId="33B54638">
      <w:pPr>
        <w:pStyle w:val="7"/>
      </w:pPr>
    </w:p>
    <w:p w14:paraId="5330C809">
      <w:pPr>
        <w:pStyle w:val="7"/>
      </w:pPr>
    </w:p>
    <w:p w14:paraId="6EE1CB8B">
      <w:pPr>
        <w:pStyle w:val="7"/>
      </w:pPr>
    </w:p>
    <w:p w14:paraId="4F7C7C05">
      <w:pPr>
        <w:pStyle w:val="7"/>
      </w:pPr>
    </w:p>
    <w:p w14:paraId="56E611C5">
      <w:pPr>
        <w:pStyle w:val="7"/>
      </w:pPr>
    </w:p>
    <w:p w14:paraId="164AD2BC">
      <w:pPr>
        <w:pStyle w:val="7"/>
      </w:pPr>
    </w:p>
    <w:p w14:paraId="7ACE1717">
      <w:pPr>
        <w:pStyle w:val="7"/>
      </w:pPr>
    </w:p>
    <w:p w14:paraId="665FC80B">
      <w:pPr>
        <w:pStyle w:val="7"/>
      </w:pPr>
    </w:p>
    <w:p w14:paraId="52D12B31">
      <w:pPr>
        <w:pStyle w:val="7"/>
      </w:pPr>
    </w:p>
    <w:p w14:paraId="5CE6F681">
      <w:pPr>
        <w:pStyle w:val="7"/>
        <w:spacing w:before="201"/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8"/>
        <w:gridCol w:w="7271"/>
      </w:tblGrid>
      <w:tr w14:paraId="5EEC3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358" w:type="dxa"/>
          </w:tcPr>
          <w:p w14:paraId="50B3ECCA">
            <w:pPr>
              <w:pStyle w:val="11"/>
              <w:spacing w:before="0"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Fitur</w:t>
            </w:r>
          </w:p>
        </w:tc>
        <w:tc>
          <w:tcPr>
            <w:tcW w:w="7271" w:type="dxa"/>
          </w:tcPr>
          <w:p w14:paraId="11A7504B">
            <w:pPr>
              <w:pStyle w:val="11"/>
              <w:spacing w:before="0" w:line="201" w:lineRule="exact"/>
              <w:ind w:left="5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21E19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2358" w:type="dxa"/>
            <w:tcBorders>
              <w:bottom w:val="single" w:color="E4E7EB" w:sz="6" w:space="0"/>
            </w:tcBorders>
          </w:tcPr>
          <w:p w14:paraId="54109BA1">
            <w:pPr>
              <w:pStyle w:val="11"/>
              <w:spacing w:before="16"/>
              <w:rPr>
                <w:sz w:val="18"/>
              </w:rPr>
            </w:pPr>
          </w:p>
          <w:p w14:paraId="490F04AE">
            <w:pPr>
              <w:pStyle w:val="11"/>
              <w:spacing w:before="0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04320" behindDoc="1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-54610</wp:posOffset>
                      </wp:positionV>
                      <wp:extent cx="1133475" cy="247650"/>
                      <wp:effectExtent l="0" t="0" r="0" b="0"/>
                      <wp:wrapNone/>
                      <wp:docPr id="175" name="Group 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3475" cy="247650"/>
                                <a:chOff x="0" y="0"/>
                                <a:chExt cx="1133475" cy="24765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1133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47650">
                                      <a:moveTo>
                                        <a:pt x="1080077" y="247640"/>
                                      </a:moveTo>
                                      <a:lnTo>
                                        <a:pt x="53397" y="247640"/>
                                      </a:lnTo>
                                      <a:lnTo>
                                        <a:pt x="49681" y="247268"/>
                                      </a:lnTo>
                                      <a:lnTo>
                                        <a:pt x="14085" y="228246"/>
                                      </a:lnTo>
                                      <a:lnTo>
                                        <a:pt x="0" y="194249"/>
                                      </a:lnTo>
                                      <a:lnTo>
                                        <a:pt x="0" y="190499"/>
                                      </a:lnTo>
                                      <a:lnTo>
                                        <a:pt x="0" y="53400"/>
                                      </a:lnTo>
                                      <a:lnTo>
                                        <a:pt x="19392" y="14082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1080077" y="0"/>
                                      </a:lnTo>
                                      <a:lnTo>
                                        <a:pt x="1119389" y="19385"/>
                                      </a:lnTo>
                                      <a:lnTo>
                                        <a:pt x="1133474" y="53400"/>
                                      </a:lnTo>
                                      <a:lnTo>
                                        <a:pt x="1133474" y="194249"/>
                                      </a:lnTo>
                                      <a:lnTo>
                                        <a:pt x="1114082" y="233548"/>
                                      </a:lnTo>
                                      <a:lnTo>
                                        <a:pt x="1083793" y="247268"/>
                                      </a:lnTo>
                                      <a:lnTo>
                                        <a:pt x="1080077" y="2476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.45pt;margin-top:-4.3pt;height:19.5pt;width:89.25pt;z-index:-251612160;mso-width-relative:page;mso-height-relative:page;" coordsize="1133475,247650" o:gfxdata="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fkmW5tkAAAAIAQAADwAAAAAAAAABACAAAAAiAAAA&#10;ZHJzL2Rvd25yZXYueG1sUEsBAhQAFAAAAAgAh07iQPe3B6vqAgAAEAgAAA4AAAAAAAAAAQAgAAAA&#10;KAEAAGRycy9lMm9Eb2MueG1sUEsFBgAAAAAGAAYAWQEAAIQGAAAAAA==&#10;">
                      <o:lock v:ext="edit" aspectratio="f"/>
                      <v:shape id="Graphic 176" o:spid="_x0000_s1026" o:spt="100" style="position:absolute;left:0;top:0;height:247650;width:1133475;" fillcolor="#DAE9FE" filled="t" stroked="f" coordsize="1133475,247650" o:gfxdata="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9SBO8AAAA&#10;3AAAAA8AAAAAAAAAAQAgAAAAIgAAAGRycy9kb3ducmV2LnhtbFBLAQIUABQAAAAIAIdO4kAzLwWe&#10;OwAAADkAAAAQAAAAAAAAAAEAIAAAAAsBAABkcnMvc2hhcGV4bWwueG1sUEsFBgAAAAAGAAYAWwEA&#10;ALUDAAAAAA==&#10;" path="m1080077,247640l53397,247640,49681,247268,14085,228246,0,194249,0,190499,0,53400,19392,14082,53397,0,1080077,0,1119389,19385,1133474,53400,1133474,194249,1114082,233548,1083793,247268,1080077,2476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D40AF"/>
                <w:spacing w:val="-2"/>
                <w:sz w:val="18"/>
              </w:rPr>
              <w:t>Tambah Perijinan</w:t>
            </w:r>
          </w:p>
        </w:tc>
        <w:tc>
          <w:tcPr>
            <w:tcW w:w="7271" w:type="dxa"/>
            <w:tcBorders>
              <w:bottom w:val="single" w:color="E4E7EB" w:sz="6" w:space="0"/>
            </w:tcBorders>
          </w:tcPr>
          <w:p w14:paraId="2D8EB6AA">
            <w:pPr>
              <w:pStyle w:val="11"/>
              <w:spacing w:before="16"/>
              <w:rPr>
                <w:sz w:val="18"/>
              </w:rPr>
            </w:pPr>
          </w:p>
          <w:p w14:paraId="2BE479F5">
            <w:pPr>
              <w:pStyle w:val="11"/>
              <w:spacing w:before="0"/>
              <w:ind w:left="511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Membuat jenis perizinan </w:t>
            </w:r>
            <w:r>
              <w:rPr>
                <w:color w:val="1F2937"/>
                <w:spacing w:val="-4"/>
                <w:sz w:val="18"/>
              </w:rPr>
              <w:t>baru</w:t>
            </w:r>
          </w:p>
        </w:tc>
      </w:tr>
      <w:tr w14:paraId="73C77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58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32F7112F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Detail</w:t>
            </w:r>
          </w:p>
        </w:tc>
        <w:tc>
          <w:tcPr>
            <w:tcW w:w="7271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16891A4D">
            <w:pPr>
              <w:pStyle w:val="11"/>
              <w:ind w:left="511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Melihat detail lengkap </w:t>
            </w:r>
            <w:r>
              <w:rPr>
                <w:color w:val="1F2937"/>
                <w:spacing w:val="-2"/>
                <w:sz w:val="18"/>
              </w:rPr>
              <w:t>perizinan</w:t>
            </w:r>
          </w:p>
        </w:tc>
      </w:tr>
      <w:tr w14:paraId="1EEE8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358" w:type="dxa"/>
            <w:tcBorders>
              <w:top w:val="single" w:color="E4E7EB" w:sz="6" w:space="0"/>
              <w:bottom w:val="single" w:color="E4E7EB" w:sz="6" w:space="0"/>
            </w:tcBorders>
          </w:tcPr>
          <w:p w14:paraId="6A6C0F4C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Form </w:t>
            </w:r>
            <w:r>
              <w:rPr>
                <w:color w:val="1F2937"/>
                <w:spacing w:val="-2"/>
                <w:sz w:val="18"/>
              </w:rPr>
              <w:t>Builder</w:t>
            </w:r>
          </w:p>
        </w:tc>
        <w:tc>
          <w:tcPr>
            <w:tcW w:w="7271" w:type="dxa"/>
            <w:tcBorders>
              <w:top w:val="single" w:color="E4E7EB" w:sz="6" w:space="0"/>
              <w:bottom w:val="single" w:color="E4E7EB" w:sz="6" w:space="0"/>
            </w:tcBorders>
          </w:tcPr>
          <w:p w14:paraId="6A6E6E36">
            <w:pPr>
              <w:pStyle w:val="11"/>
              <w:ind w:left="511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Mengelola formulir pengajuan (field-field yang harus diisi </w:t>
            </w:r>
            <w:r>
              <w:rPr>
                <w:color w:val="1F2937"/>
                <w:spacing w:val="-2"/>
                <w:sz w:val="18"/>
              </w:rPr>
              <w:t>pemohon)</w:t>
            </w:r>
          </w:p>
        </w:tc>
      </w:tr>
      <w:tr w14:paraId="09CBB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58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3B725253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Alur </w:t>
            </w:r>
            <w:r>
              <w:rPr>
                <w:color w:val="1F2937"/>
                <w:spacing w:val="-2"/>
                <w:sz w:val="18"/>
              </w:rPr>
              <w:t>Validasi</w:t>
            </w:r>
          </w:p>
        </w:tc>
        <w:tc>
          <w:tcPr>
            <w:tcW w:w="7271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361EF7C9">
            <w:pPr>
              <w:pStyle w:val="11"/>
              <w:ind w:left="511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Mengatur tahapan validasi/verifikasi </w:t>
            </w:r>
            <w:r>
              <w:rPr>
                <w:color w:val="1F2937"/>
                <w:spacing w:val="-2"/>
                <w:sz w:val="18"/>
              </w:rPr>
              <w:t>perizinan</w:t>
            </w:r>
          </w:p>
        </w:tc>
      </w:tr>
      <w:tr w14:paraId="39D91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2358" w:type="dxa"/>
            <w:tcBorders>
              <w:top w:val="single" w:color="E4E7EB" w:sz="6" w:space="0"/>
            </w:tcBorders>
          </w:tcPr>
          <w:p w14:paraId="4815D4A1">
            <w:pPr>
              <w:pStyle w:val="11"/>
              <w:spacing w:before="29"/>
              <w:rPr>
                <w:sz w:val="18"/>
              </w:rPr>
            </w:pPr>
          </w:p>
          <w:p w14:paraId="7624EE1A">
            <w:pPr>
              <w:pStyle w:val="11"/>
              <w:spacing w:before="0" w:line="187" w:lineRule="exact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1400D"/>
                <w:spacing w:val="-4"/>
                <w:sz w:val="18"/>
              </w:rPr>
              <w:t>Edit</w:t>
            </w:r>
          </w:p>
        </w:tc>
        <w:tc>
          <w:tcPr>
            <w:tcW w:w="7271" w:type="dxa"/>
            <w:tcBorders>
              <w:top w:val="single" w:color="E4E7EB" w:sz="6" w:space="0"/>
            </w:tcBorders>
          </w:tcPr>
          <w:p w14:paraId="4E698B25">
            <w:pPr>
              <w:pStyle w:val="11"/>
              <w:spacing w:before="29"/>
              <w:rPr>
                <w:sz w:val="18"/>
              </w:rPr>
            </w:pPr>
          </w:p>
          <w:p w14:paraId="1C53C970">
            <w:pPr>
              <w:pStyle w:val="11"/>
              <w:spacing w:before="0" w:line="187" w:lineRule="exact"/>
              <w:ind w:left="511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Mengubah data </w:t>
            </w:r>
            <w:r>
              <w:rPr>
                <w:color w:val="1F2937"/>
                <w:spacing w:val="-2"/>
                <w:sz w:val="18"/>
              </w:rPr>
              <w:t>perizinan</w:t>
            </w:r>
          </w:p>
        </w:tc>
      </w:tr>
    </w:tbl>
    <w:p w14:paraId="468F70E4">
      <w:pPr>
        <w:pStyle w:val="7"/>
        <w:rPr>
          <w:sz w:val="25"/>
        </w:rPr>
      </w:pPr>
    </w:p>
    <w:p w14:paraId="21EB24AB">
      <w:pPr>
        <w:pStyle w:val="7"/>
        <w:rPr>
          <w:sz w:val="25"/>
        </w:rPr>
      </w:pPr>
    </w:p>
    <w:p w14:paraId="687DD794">
      <w:pPr>
        <w:pStyle w:val="7"/>
        <w:rPr>
          <w:sz w:val="25"/>
        </w:rPr>
      </w:pPr>
    </w:p>
    <w:p w14:paraId="23221304">
      <w:pPr>
        <w:pStyle w:val="7"/>
        <w:spacing w:before="246"/>
        <w:rPr>
          <w:sz w:val="25"/>
        </w:rPr>
      </w:pPr>
    </w:p>
    <w:p w14:paraId="0021E6AC">
      <w:pPr>
        <w:pStyle w:val="4"/>
      </w:pPr>
      <w: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-1069340</wp:posOffset>
                </wp:positionV>
                <wp:extent cx="6115050" cy="809625"/>
                <wp:effectExtent l="0" t="0" r="0" b="0"/>
                <wp:wrapNone/>
                <wp:docPr id="177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809625"/>
                          <a:chOff x="0" y="0"/>
                          <a:chExt cx="6115050" cy="8096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-12" y="352429"/>
                            <a:ext cx="61150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47675">
                                <a:moveTo>
                                  <a:pt x="6115050" y="0"/>
                                </a:moveTo>
                                <a:lnTo>
                                  <a:pt x="1685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1685925" y="447675"/>
                                </a:lnTo>
                                <a:lnTo>
                                  <a:pt x="6115050" y="44767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-12" y="352429"/>
                            <a:ext cx="6115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57200">
                                <a:moveTo>
                                  <a:pt x="6115050" y="447675"/>
                                </a:moveTo>
                                <a:lnTo>
                                  <a:pt x="1685925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457200"/>
                                </a:lnTo>
                                <a:lnTo>
                                  <a:pt x="1685925" y="457200"/>
                                </a:lnTo>
                                <a:lnTo>
                                  <a:pt x="6115050" y="457200"/>
                                </a:lnTo>
                                <a:lnTo>
                                  <a:pt x="6115050" y="447675"/>
                                </a:lnTo>
                                <a:close/>
                              </a:path>
                              <a:path w="6115050" h="457200">
                                <a:moveTo>
                                  <a:pt x="6115050" y="0"/>
                                </a:moveTo>
                                <a:lnTo>
                                  <a:pt x="1685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85925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33349" y="0"/>
                            <a:ext cx="4095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57175">
                                <a:moveTo>
                                  <a:pt x="356177" y="257165"/>
                                </a:moveTo>
                                <a:lnTo>
                                  <a:pt x="53397" y="257165"/>
                                </a:lnTo>
                                <a:lnTo>
                                  <a:pt x="49681" y="256802"/>
                                </a:lnTo>
                                <a:lnTo>
                                  <a:pt x="14085" y="237762"/>
                                </a:lnTo>
                                <a:lnTo>
                                  <a:pt x="0" y="203774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400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356177" y="0"/>
                                </a:lnTo>
                                <a:lnTo>
                                  <a:pt x="395489" y="19385"/>
                                </a:lnTo>
                                <a:lnTo>
                                  <a:pt x="409574" y="53400"/>
                                </a:lnTo>
                                <a:lnTo>
                                  <a:pt x="409574" y="203774"/>
                                </a:lnTo>
                                <a:lnTo>
                                  <a:pt x="390182" y="243073"/>
                                </a:lnTo>
                                <a:lnTo>
                                  <a:pt x="359894" y="256802"/>
                                </a:lnTo>
                                <a:lnTo>
                                  <a:pt x="356177" y="25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3349" y="457199"/>
                            <a:ext cx="5429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47650">
                                <a:moveTo>
                                  <a:pt x="489527" y="247640"/>
                                </a:moveTo>
                                <a:lnTo>
                                  <a:pt x="53397" y="247640"/>
                                </a:lnTo>
                                <a:lnTo>
                                  <a:pt x="49681" y="247277"/>
                                </a:lnTo>
                                <a:lnTo>
                                  <a:pt x="14085" y="228256"/>
                                </a:lnTo>
                                <a:lnTo>
                                  <a:pt x="0" y="194249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2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489527" y="0"/>
                                </a:lnTo>
                                <a:lnTo>
                                  <a:pt x="528839" y="19385"/>
                                </a:lnTo>
                                <a:lnTo>
                                  <a:pt x="542924" y="53382"/>
                                </a:lnTo>
                                <a:lnTo>
                                  <a:pt x="542924" y="194249"/>
                                </a:lnTo>
                                <a:lnTo>
                                  <a:pt x="523532" y="233557"/>
                                </a:lnTo>
                                <a:lnTo>
                                  <a:pt x="493243" y="247277"/>
                                </a:lnTo>
                                <a:lnTo>
                                  <a:pt x="489527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361949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FAB62">
                              <w:pPr>
                                <w:spacing w:before="29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AE7FF98">
                              <w:pPr>
                                <w:tabs>
                                  <w:tab w:val="left" w:pos="2869"/>
                                </w:tabs>
                                <w:spacing w:before="0"/>
                                <w:ind w:left="3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91B1B"/>
                                  <w:spacing w:val="-2"/>
                                  <w:sz w:val="18"/>
                                </w:rPr>
                                <w:t>Hapus</w:t>
                              </w:r>
                              <w:r>
                                <w:rPr>
                                  <w:rFonts w:ascii="Arial"/>
                                  <w:b/>
                                  <w:color w:val="991B1B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Menghapus jenis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perizinan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-84.2pt;height:63.75pt;width:481.5pt;mso-position-horizontal-relative:page;z-index:-251613184;mso-width-relative:page;mso-height-relative:page;" coordsize="6115050,809625" o:gfxdata="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">
                <o:lock v:ext="edit" aspectratio="f"/>
                <v:shape id="Graphic 178" o:spid="_x0000_s1026" o:spt="100" style="position:absolute;left:-12;top:352429;height:447675;width:6115050;" fillcolor="#F9FAFA" filled="t" stroked="f" coordsize="6115050,447675" o:gfxdata="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M/Fb4A&#10;AADcAAAADwAAAAAAAAABACAAAAAiAAAAZHJzL2Rvd25yZXYueG1sUEsBAhQAFAAAAAgAh07iQDMv&#10;BZ47AAAAOQAAABAAAAAAAAAAAQAgAAAADQEAAGRycy9zaGFwZXhtbC54bWxQSwUGAAAAAAYABgBb&#10;AQAAtwMAAAAA&#10;" path="m6115050,0l1685925,0,0,0,0,447675,1685925,447675,6115050,44767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-12;top:352429;height:457200;width:6115050;" fillcolor="#E4E7EB" filled="t" stroked="f" coordsize="6115050,457200" o:gfxdata="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+gFvQAA&#10;ANwAAAAPAAAAAAAAAAEAIAAAACIAAABkcnMvZG93bnJldi54bWxQSwECFAAUAAAACACHTuJAMy8F&#10;njsAAAA5AAAAEAAAAAAAAAABACAAAAAMAQAAZHJzL3NoYXBleG1sLnhtbFBLBQYAAAAABgAGAFsB&#10;AAC2AwAAAAA=&#10;" path="m6115050,447675l1685925,447675,0,447675,0,457200,1685925,457200,6115050,457200,6115050,447675xem6115050,0l1685925,0,0,0,0,9525,1685925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133349;top:0;height:257175;width:409575;" fillcolor="#FEF2C7" filled="t" stroked="f" coordsize="409575,257175" o:gfxdata="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qtc&#10;fcEAAADcAAAADwAAAAAAAAABACAAAAAiAAAAZHJzL2Rvd25yZXYueG1sUEsBAhQAFAAAAAgAh07i&#10;QDMvBZ47AAAAOQAAABAAAAAAAAAAAQAgAAAAEAEAAGRycy9zaGFwZXhtbC54bWxQSwUGAAAAAAYA&#10;BgBbAQAAugMAAAAA&#10;" path="m356177,257165l53397,257165,49681,256802,14085,237762,0,203774,0,200024,0,53400,19392,14082,53397,0,356177,0,395489,19385,409574,53400,409574,203774,390182,243073,359894,256802,356177,2571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133349;top:457199;height:247650;width:542925;" fillcolor="#FECACA" filled="t" stroked="f" coordsize="542925,247650" o:gfxdata="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6QJbsAAADc&#10;AAAADwAAAAAAAAABACAAAAAiAAAAZHJzL2Rvd25yZXYueG1sUEsBAhQAFAAAAAgAh07iQDMvBZ47&#10;AAAAOQAAABAAAAAAAAAAAQAgAAAACgEAAGRycy9zaGFwZXhtbC54bWxQSwUGAAAAAAYABgBbAQAA&#10;tAMAAAAA&#10;" path="m489527,247640l53397,247640,49681,247277,14085,228256,0,194249,0,190499,0,53382,19392,14082,53397,0,489527,0,528839,19385,542924,53382,542924,194249,523532,233557,493243,247277,489527,2476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2" o:spid="_x0000_s1026" o:spt="202" type="#_x0000_t202" style="position:absolute;left:0;top:361949;height:438150;width:6115050;" filled="f" stroked="f" coordsize="21600,21600" o:gfxdata="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1u1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2FAB62">
                        <w:pPr>
                          <w:spacing w:before="29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AE7FF98">
                        <w:pPr>
                          <w:tabs>
                            <w:tab w:val="left" w:pos="2869"/>
                          </w:tabs>
                          <w:spacing w:before="0"/>
                          <w:ind w:left="3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991B1B"/>
                            <w:spacing w:val="-2"/>
                            <w:sz w:val="18"/>
                          </w:rPr>
                          <w:t>Hapus</w:t>
                        </w:r>
                        <w:r>
                          <w:rPr>
                            <w:rFonts w:ascii="Arial"/>
                            <w:b/>
                            <w:color w:val="991B1B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Menghapus jenis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perizinan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74050"/>
        </w:rPr>
        <w:t>Cara</w:t>
      </w:r>
      <w:r>
        <w:rPr>
          <w:color w:val="374050"/>
          <w:spacing w:val="20"/>
        </w:rPr>
        <w:t xml:space="preserve"> </w:t>
      </w:r>
      <w:r>
        <w:rPr>
          <w:color w:val="374050"/>
        </w:rPr>
        <w:t>Menambahkan</w:t>
      </w:r>
      <w:r>
        <w:rPr>
          <w:color w:val="374050"/>
          <w:spacing w:val="21"/>
        </w:rPr>
        <w:t xml:space="preserve"> </w:t>
      </w:r>
      <w:r>
        <w:rPr>
          <w:color w:val="374050"/>
        </w:rPr>
        <w:t>Jenis</w:t>
      </w:r>
      <w:r>
        <w:rPr>
          <w:color w:val="374050"/>
          <w:spacing w:val="21"/>
        </w:rPr>
        <w:t xml:space="preserve"> </w:t>
      </w:r>
      <w:r>
        <w:rPr>
          <w:color w:val="374050"/>
        </w:rPr>
        <w:t>Perijinan</w:t>
      </w:r>
      <w:r>
        <w:rPr>
          <w:color w:val="374050"/>
          <w:spacing w:val="21"/>
        </w:rPr>
        <w:t xml:space="preserve"> </w:t>
      </w:r>
      <w:r>
        <w:rPr>
          <w:color w:val="374050"/>
          <w:spacing w:val="-4"/>
        </w:rPr>
        <w:t>Baru</w:t>
      </w:r>
    </w:p>
    <w:p w14:paraId="0C50B7E5">
      <w:pPr>
        <w:pStyle w:val="7"/>
        <w:spacing w:before="83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213360</wp:posOffset>
                </wp:positionV>
                <wp:extent cx="6115050" cy="476250"/>
                <wp:effectExtent l="0" t="0" r="0" b="0"/>
                <wp:wrapTopAndBottom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4287" y="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9"/>
                                </a:moveTo>
                                <a:lnTo>
                                  <a:pt x="75646" y="476249"/>
                                </a:lnTo>
                                <a:lnTo>
                                  <a:pt x="70381" y="475635"/>
                                </a:lnTo>
                                <a:lnTo>
                                  <a:pt x="31561" y="456716"/>
                                </a:lnTo>
                                <a:lnTo>
                                  <a:pt x="8197" y="423210"/>
                                </a:lnTo>
                                <a:lnTo>
                                  <a:pt x="0" y="387251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57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87251"/>
                                </a:lnTo>
                                <a:lnTo>
                                  <a:pt x="6088182" y="428708"/>
                                </a:lnTo>
                                <a:lnTo>
                                  <a:pt x="6053228" y="463655"/>
                                </a:lnTo>
                                <a:lnTo>
                                  <a:pt x="6017959" y="475635"/>
                                </a:lnTo>
                                <a:lnTo>
                                  <a:pt x="6011765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2"/>
                                </a:lnTo>
                                <a:lnTo>
                                  <a:pt x="16037" y="433930"/>
                                </a:lnTo>
                                <a:lnTo>
                                  <a:pt x="453" y="390386"/>
                                </a:lnTo>
                                <a:lnTo>
                                  <a:pt x="0" y="381004"/>
                                </a:lnTo>
                                <a:lnTo>
                                  <a:pt x="0" y="95254"/>
                                </a:lnTo>
                                <a:lnTo>
                                  <a:pt x="11259" y="50307"/>
                                </a:lnTo>
                                <a:lnTo>
                                  <a:pt x="42321" y="16040"/>
                                </a:lnTo>
                                <a:lnTo>
                                  <a:pt x="85866" y="457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7"/>
                                </a:lnTo>
                                <a:lnTo>
                                  <a:pt x="82239" y="1816"/>
                                </a:lnTo>
                                <a:lnTo>
                                  <a:pt x="48103" y="27901"/>
                                </a:lnTo>
                                <a:lnTo>
                                  <a:pt x="31429" y="67645"/>
                                </a:lnTo>
                                <a:lnTo>
                                  <a:pt x="28575" y="95254"/>
                                </a:lnTo>
                                <a:lnTo>
                                  <a:pt x="28575" y="381004"/>
                                </a:lnTo>
                                <a:lnTo>
                                  <a:pt x="36456" y="425948"/>
                                </a:lnTo>
                                <a:lnTo>
                                  <a:pt x="58200" y="460214"/>
                                </a:lnTo>
                                <a:lnTo>
                                  <a:pt x="88681" y="475800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81099" y="114300"/>
                            <a:ext cx="11334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47650">
                                <a:moveTo>
                                  <a:pt x="1080077" y="247649"/>
                                </a:moveTo>
                                <a:lnTo>
                                  <a:pt x="53397" y="247649"/>
                                </a:lnTo>
                                <a:lnTo>
                                  <a:pt x="49681" y="247277"/>
                                </a:lnTo>
                                <a:lnTo>
                                  <a:pt x="14085" y="228256"/>
                                </a:lnTo>
                                <a:lnTo>
                                  <a:pt x="0" y="194249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1080077" y="0"/>
                                </a:lnTo>
                                <a:lnTo>
                                  <a:pt x="1119389" y="19375"/>
                                </a:lnTo>
                                <a:lnTo>
                                  <a:pt x="1133474" y="53392"/>
                                </a:lnTo>
                                <a:lnTo>
                                  <a:pt x="1133474" y="194249"/>
                                </a:lnTo>
                                <a:lnTo>
                                  <a:pt x="1114082" y="233557"/>
                                </a:lnTo>
                                <a:lnTo>
                                  <a:pt x="1083793" y="247277"/>
                                </a:lnTo>
                                <a:lnTo>
                                  <a:pt x="1080077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42875" y="10478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401F5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12D0483B">
                              <w:pPr>
                                <w:tabs>
                                  <w:tab w:val="left" w:pos="824"/>
                                  <w:tab w:val="left" w:pos="200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Perijinan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6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6.8pt;height:37.5pt;width:481.5pt;mso-position-horizontal-relative:page;mso-wrap-distance-bottom:0pt;mso-wrap-distance-top:0pt;z-index:-251573248;mso-width-relative:page;mso-height-relative:page;" coordsize="6115050,476250" o:gfxdata="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BMlphb2QAAAAsBAAAPAAAAAAAAAAEA&#10;IAAAACIAAABkcnMvZG93bnJldi54bWxQSwECFAAUAAAACACHTuJAPhdtQkkGAAAsHAAADgAAAAAA&#10;AAABACAAAAAoAQAAZHJzL2Uyb0RvYy54bWxQSwUGAAAAAAYABgBZAQAA4wkAAAAA&#10;">
                <o:lock v:ext="edit" aspectratio="f"/>
                <v:shape id="Graphic 184" o:spid="_x0000_s1026" o:spt="100" style="position:absolute;left:14287;top:0;height:476250;width:6101080;" fillcolor="#F9FAFA" filled="t" stroked="f" coordsize="6101080,476250" o:gfxdata="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isBu/&#10;AAAA3AAAAA8AAAAAAAAAAQAgAAAAIgAAAGRycy9kb3ducmV2LnhtbFBLAQIUABQAAAAIAIdO4kAz&#10;LwWeOwAAADkAAAAQAAAAAAAAAAEAIAAAAA4BAABkcnMvc2hhcGV4bWwueG1sUEsFBgAAAAAGAAYA&#10;WwEAALgDAAAAAA==&#10;" path="m6011765,476249l75646,476249,70381,475635,31561,456716,8197,423210,0,387251,0,380999,0,88990,10691,47523,40402,12557,75646,0,6011765,0,6053228,12566,6088182,47513,6100761,88990,6100761,387251,6088182,428708,6053228,463655,6017959,475635,6011765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0;top:0;height:476250;width:95250;" fillcolor="#2562EB" filled="t" stroked="f" coordsize="95250,476250" o:gfxdata="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x0XrsAAADc&#10;AAAADwAAAAAAAAABACAAAAAiAAAAZHJzL2Rvd25yZXYueG1sUEsBAhQAFAAAAAgAh07iQDMvBZ47&#10;AAAAOQAAABAAAAAAAAAAAQAgAAAACgEAAGRycy9zaGFwZXhtbC54bWxQSwUGAAAAAAYABgBbAQAA&#10;tAMAAAAA&#10;" path="m95250,476249l50303,464992,16037,433930,453,390386,0,381004,0,95254,11259,50307,42321,16040,85866,457,95250,0,88681,457,82239,1816,48103,27901,31429,67645,28575,95254,28575,381004,36456,425948,58200,460214,88681,475800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1181099;top:114300;height:247650;width:1133475;" fillcolor="#DAE9FE" filled="t" stroked="f" coordsize="1133475,247650" o:gfxdata="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oODS8AAAA&#10;3AAAAA8AAAAAAAAAAQAgAAAAIgAAAGRycy9kb3ducmV2LnhtbFBLAQIUABQAAAAIAIdO4kAzLwWe&#10;OwAAADkAAAAQAAAAAAAAAAEAIAAAAAsBAABkcnMvc2hhcGV4bWwueG1sUEsFBgAAAAAGAAYAWwEA&#10;ALUDAAAAAA==&#10;" path="m1080077,247649l53397,247649,49681,247277,14085,228256,0,194249,0,190499,0,53392,19392,14073,53397,0,1080077,0,1119389,19375,1133474,53392,1133474,194249,1114082,233557,1083793,247277,1080077,247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142875;top:104780;height:266700;width:266700;" fillcolor="#2562EB" filled="t" stroked="f" coordsize="266700,266700" o:gfxdata="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I5dfugAAANwA&#10;AAAPAAAAAAAAAAEAIAAAACIAAABkcnMvZG93bnJldi54bWxQSwECFAAUAAAACACHTuJAMy8FnjsA&#10;AAA5AAAAEAAAAAAAAAABACAAAAAJAQAAZHJzL3NoYXBleG1sLnhtbFBLBQYAAAAABgAGAFsBAACz&#10;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8" o:spid="_x0000_s1026" o:spt="202" type="#_x0000_t202" style="position:absolute;left:0;top:0;height:476250;width:6115050;" filled="f" stroked="f" coordsize="21600,21600" o:gfxdata="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lWT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9401F5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12D0483B">
                        <w:pPr>
                          <w:tabs>
                            <w:tab w:val="left" w:pos="824"/>
                            <w:tab w:val="left" w:pos="200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Perijinan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6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D13EE21">
      <w:pPr>
        <w:pStyle w:val="7"/>
        <w:spacing w:after="0"/>
        <w:rPr>
          <w:rFonts w:ascii="Arial"/>
          <w:b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50A3B7F5">
      <w:pPr>
        <w:pStyle w:val="7"/>
        <w:rPr>
          <w:rFonts w:ascii="Arial"/>
          <w:b/>
          <w:sz w:val="4"/>
        </w:rPr>
      </w:pPr>
    </w:p>
    <w:p w14:paraId="114DF063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115050" cy="447675"/>
                <wp:effectExtent l="9525" t="0" r="0" b="9525"/>
                <wp:docPr id="189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52"/>
                                </a:lnTo>
                                <a:lnTo>
                                  <a:pt x="31561" y="428141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43"/>
                                </a:lnTo>
                                <a:lnTo>
                                  <a:pt x="6053228" y="435089"/>
                                </a:lnTo>
                                <a:lnTo>
                                  <a:pt x="6017959" y="447052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-12" y="3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520C6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informasi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dasar: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Nama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Perijinan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Dasar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Hukum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Persyaratan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dan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OPD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terkait.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5.25pt;width:481.5pt;" coordsize="6115050,447675" o:gfxdata="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">
                <o:lock v:ext="edit" aspectratio="f"/>
                <v:shape id="Graphic 190" o:spid="_x0000_s1026" o:spt="100" style="position:absolute;left:14287;top:0;height:447675;width:6101080;" fillcolor="#F9FAFA" filled="t" stroked="f" coordsize="6101080,447675" o:gfxdata="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jePb4A&#10;AADcAAAADwAAAAAAAAABACAAAAAiAAAAZHJzL2Rvd25yZXYueG1sUEsBAhQAFAAAAAgAh07iQDMv&#10;BZ47AAAAOQAAABAAAAAAAAAAAQAgAAAADQEAAGRycy9zaGFwZXhtbC54bWxQSwUGAAAAAAYABgBb&#10;AQAAtwMAAAAA&#10;" path="m6011765,447665l75646,447665,70381,447052,31561,428141,8197,394645,0,358676,0,352424,0,88990,10691,47523,40402,12566,75646,0,6011765,0,6053228,12566,6088182,47523,6100761,88990,6100761,358676,6088182,400143,6053228,435089,6017959,447052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-12;top:3;height:447675;width:409575;" fillcolor="#2562EB" filled="t" stroked="f" coordsize="409575,447675" o:gfxdata="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jIeL4A&#10;AADcAAAADwAAAAAAAAABACAAAAAiAAAAZHJzL2Rvd25yZXYueG1sUEsBAhQAFAAAAAgAh07iQDMv&#10;BZ47AAAAOQAAABAAAAAAAAAAAQAgAAAADQEAAGRycy9zaGFwZXhtbC54bWxQSwUGAAAAAAYABgBb&#10;AQAAtwMAAAAA&#10;" path="m95250,0l50304,11264,16040,42329,457,85877,0,95250,0,352425,11264,397383,42329,431647,85877,447230,95250,447675,88684,447230,82245,445871,48107,419785,31432,380034,28575,352425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2" o:spid="_x0000_s1026" o:spt="202" type="#_x0000_t202" style="position:absolute;left:0;top:0;height:447675;width:6115050;" filled="f" stroked="f" coordsize="21600,21600" o:gfxdata="UEsDBAoAAAAAAIdO4kAAAAAAAAAAAAAAAAAEAAAAZHJzL1BLAwQUAAAACACHTuJA0BT4Cb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MnQ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BT4C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E520C6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Isi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informasi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dasar: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Nama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Perijinan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Dasar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Hukum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Persyaratan</w:t>
                        </w:r>
                        <w:r>
                          <w:rPr>
                            <w:color w:val="1F2937"/>
                            <w:sz w:val="20"/>
                          </w:rPr>
                          <w:t>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dan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OPD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terkait.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C86EA5F">
      <w:pPr>
        <w:pStyle w:val="7"/>
        <w:spacing w:before="2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g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60325</wp:posOffset>
                </wp:positionV>
                <wp:extent cx="6115050" cy="438150"/>
                <wp:effectExtent l="0" t="0" r="0" b="0"/>
                <wp:wrapTopAndBottom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14287" y="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35"/>
                                </a:lnTo>
                                <a:lnTo>
                                  <a:pt x="31561" y="418616"/>
                                </a:lnTo>
                                <a:lnTo>
                                  <a:pt x="8197" y="385120"/>
                                </a:lnTo>
                                <a:lnTo>
                                  <a:pt x="0" y="3491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99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9"/>
                                </a:lnTo>
                                <a:lnTo>
                                  <a:pt x="6100761" y="349151"/>
                                </a:lnTo>
                                <a:lnTo>
                                  <a:pt x="6088182" y="390608"/>
                                </a:lnTo>
                                <a:lnTo>
                                  <a:pt x="6053228" y="425564"/>
                                </a:lnTo>
                                <a:lnTo>
                                  <a:pt x="6017959" y="437535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-12" y="3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868B9B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Atur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SLA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(Service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Level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Agreement)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dalam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satuan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hari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kerja.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.75pt;height:34.5pt;width:481.5pt;mso-position-horizontal-relative:page;mso-wrap-distance-bottom:0pt;mso-wrap-distance-top:0pt;z-index:-251572224;mso-width-relative:page;mso-height-relative:page;" coordsize="6115050,438150" o:gfxdata="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">
                <o:lock v:ext="edit" aspectratio="f"/>
                <v:shape id="Graphic 194" o:spid="_x0000_s1026" o:spt="100" style="position:absolute;left:14287;top:0;height:438150;width:6101080;" fillcolor="#F9FAFA" filled="t" stroked="f" coordsize="6101080,438150" o:gfxdata="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GKebsAAADc&#10;AAAADwAAAAAAAAABACAAAAAiAAAAZHJzL2Rvd25yZXYueG1sUEsBAhQAFAAAAAgAh07iQDMvBZ47&#10;AAAAOQAAABAAAAAAAAAAAQAgAAAACgEAAGRycy9zaGFwZXhtbC54bWxQSwUGAAAAAAYABgBbAQAA&#10;tAMAAAAA&#10;" path="m6011765,438149l75646,438149,70381,437535,31561,418616,8197,385120,0,349151,0,342899,0,88999,10691,47523,40402,12566,75646,0,6011765,0,6053228,12566,6088182,47523,6100761,88999,6100761,349151,6088182,390608,6053228,425564,6017959,437535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-12;top:3;height:438150;width:409575;" fillcolor="#2562EB" filled="t" stroked="f" coordsize="409575,438150" o:gfxdata="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zkA7bgAAADcAAAA&#10;DwAAAAAAAAABACAAAAAiAAAAZHJzL2Rvd25yZXYueG1sUEsBAhQAFAAAAAgAh07iQDMvBZ47AAAA&#10;OQAAABAAAAAAAAAAAQAgAAAABwEAAGRycy9zaGFwZXhtbC54bWxQSwUGAAAAAAYABgBbAQAAsQMA&#10;AAAA&#10;" path="m95250,0l50304,11264,16040,42329,457,85877,0,95250,0,342900,11264,387858,42329,422122,85877,437705,95250,438150,88684,437705,82245,436346,48107,410260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6" o:spid="_x0000_s1026" o:spt="202" type="#_x0000_t202" style="position:absolute;left:0;top:0;height:438150;width:6115050;" filled="f" stroked="f" coordsize="21600,21600" o:gfxdata="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L/4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868B9B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Atur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SLA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(Service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Level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Agreement)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dalam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satuan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hari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kerja.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6"/>
        </w:rP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574675</wp:posOffset>
                </wp:positionV>
                <wp:extent cx="6115050" cy="447675"/>
                <wp:effectExtent l="0" t="0" r="0" b="0"/>
                <wp:wrapTopAndBottom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52"/>
                                </a:lnTo>
                                <a:lnTo>
                                  <a:pt x="31561" y="428131"/>
                                </a:lnTo>
                                <a:lnTo>
                                  <a:pt x="8197" y="39464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75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5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43"/>
                                </a:lnTo>
                                <a:lnTo>
                                  <a:pt x="6053228" y="435080"/>
                                </a:lnTo>
                                <a:lnTo>
                                  <a:pt x="6017959" y="447052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-12" y="3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09BE7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Unggah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Template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Surat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Rekomendasi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dan/atau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Template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5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Surat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Izin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(format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.docx).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5.25pt;height:35.25pt;width:481.5pt;mso-position-horizontal-relative:page;mso-wrap-distance-bottom:0pt;mso-wrap-distance-top:0pt;z-index:-251571200;mso-width-relative:page;mso-height-relative:page;" coordsize="6115050,447675" o:gfxdata="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">
                <o:lock v:ext="edit" aspectratio="f"/>
                <v:shape id="Graphic 198" o:spid="_x0000_s1026" o:spt="100" style="position:absolute;left:14287;top:0;height:447675;width:6101080;" fillcolor="#F9FAFA" filled="t" stroked="f" coordsize="6101080,447675" o:gfxdata="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7SO74A&#10;AADcAAAADwAAAAAAAAABACAAAAAiAAAAZHJzL2Rvd25yZXYueG1sUEsBAhQAFAAAAAgAh07iQDMv&#10;BZ47AAAAOQAAABAAAAAAAAAAAQAgAAAADQEAAGRycy9zaGFwZXhtbC54bWxQSwUGAAAAAAYABgBb&#10;AQAAtwMAAAAA&#10;" path="m6011765,447665l75646,447665,70381,447052,31561,428131,8197,394645,0,358676,0,352424,0,88990,10691,47523,40402,12575,75646,0,6011765,0,6053228,12575,6088182,47523,6100761,88990,6100761,358676,6088182,400143,6053228,435080,6017959,447052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-12;top:3;height:447675;width:409575;" fillcolor="#2562EB" filled="t" stroked="f" coordsize="409575,447675" o:gfxdata="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exH68AAAA&#10;3AAAAA8AAAAAAAAAAQAgAAAAIgAAAGRycy9kb3ducmV2LnhtbFBLAQIUABQAAAAIAIdO4kAzLwWe&#10;OwAAADkAAAAQAAAAAAAAAAEAIAAAAAsBAABkcnMvc2hhcGV4bWwueG1sUEsFBgAAAAAGAAYAWwEA&#10;ALUDAAAAAA==&#10;" path="m95250,0l50304,11264,16040,42329,457,85877,0,95250,0,352425,11264,397383,42329,431647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0" o:spid="_x0000_s1026" o:spt="202" type="#_x0000_t202" style="position:absolute;left:0;top:0;height:447675;width:6115050;" filled="f" stroked="f" coordsize="21600,21600" o:gfxdata="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U3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A09BE7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Unggah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Template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Surat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Rekomendasi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dan/atau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Template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Surat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Izin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(format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.docx).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6"/>
        </w:rP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1098550</wp:posOffset>
                </wp:positionV>
                <wp:extent cx="6115050" cy="476250"/>
                <wp:effectExtent l="0" t="0" r="0" b="0"/>
                <wp:wrapTopAndBottom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14287" y="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0"/>
                                </a:moveTo>
                                <a:lnTo>
                                  <a:pt x="75646" y="476240"/>
                                </a:lnTo>
                                <a:lnTo>
                                  <a:pt x="70381" y="475627"/>
                                </a:lnTo>
                                <a:lnTo>
                                  <a:pt x="31561" y="456716"/>
                                </a:lnTo>
                                <a:lnTo>
                                  <a:pt x="8197" y="423220"/>
                                </a:lnTo>
                                <a:lnTo>
                                  <a:pt x="0" y="387259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13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87259"/>
                                </a:lnTo>
                                <a:lnTo>
                                  <a:pt x="6088182" y="428708"/>
                                </a:lnTo>
                                <a:lnTo>
                                  <a:pt x="6053228" y="463664"/>
                                </a:lnTo>
                                <a:lnTo>
                                  <a:pt x="6017959" y="475627"/>
                                </a:lnTo>
                                <a:lnTo>
                                  <a:pt x="6011765" y="47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4"/>
                                </a:lnTo>
                                <a:lnTo>
                                  <a:pt x="16037" y="433932"/>
                                </a:lnTo>
                                <a:lnTo>
                                  <a:pt x="453" y="390387"/>
                                </a:lnTo>
                                <a:lnTo>
                                  <a:pt x="0" y="381004"/>
                                </a:lnTo>
                                <a:lnTo>
                                  <a:pt x="0" y="95254"/>
                                </a:lnTo>
                                <a:lnTo>
                                  <a:pt x="11259" y="50307"/>
                                </a:lnTo>
                                <a:lnTo>
                                  <a:pt x="42321" y="16041"/>
                                </a:lnTo>
                                <a:lnTo>
                                  <a:pt x="85866" y="457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7"/>
                                </a:lnTo>
                                <a:lnTo>
                                  <a:pt x="82239" y="1816"/>
                                </a:lnTo>
                                <a:lnTo>
                                  <a:pt x="48103" y="27902"/>
                                </a:lnTo>
                                <a:lnTo>
                                  <a:pt x="31429" y="67645"/>
                                </a:lnTo>
                                <a:lnTo>
                                  <a:pt x="28575" y="95254"/>
                                </a:lnTo>
                                <a:lnTo>
                                  <a:pt x="28575" y="381004"/>
                                </a:lnTo>
                                <a:lnTo>
                                  <a:pt x="36456" y="425950"/>
                                </a:lnTo>
                                <a:lnTo>
                                  <a:pt x="58200" y="460216"/>
                                </a:lnTo>
                                <a:lnTo>
                                  <a:pt x="88681" y="475801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61999" y="114299"/>
                            <a:ext cx="609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47650">
                                <a:moveTo>
                                  <a:pt x="556202" y="247640"/>
                                </a:moveTo>
                                <a:lnTo>
                                  <a:pt x="53397" y="247640"/>
                                </a:lnTo>
                                <a:lnTo>
                                  <a:pt x="49680" y="247277"/>
                                </a:lnTo>
                                <a:lnTo>
                                  <a:pt x="14085" y="228256"/>
                                </a:lnTo>
                                <a:lnTo>
                                  <a:pt x="0" y="194249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556202" y="0"/>
                                </a:lnTo>
                                <a:lnTo>
                                  <a:pt x="595514" y="19375"/>
                                </a:lnTo>
                                <a:lnTo>
                                  <a:pt x="609600" y="53392"/>
                                </a:lnTo>
                                <a:lnTo>
                                  <a:pt x="609600" y="194249"/>
                                </a:lnTo>
                                <a:lnTo>
                                  <a:pt x="590207" y="233557"/>
                                </a:lnTo>
                                <a:lnTo>
                                  <a:pt x="559918" y="247277"/>
                                </a:lnTo>
                                <a:lnTo>
                                  <a:pt x="556202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42875" y="10477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E8B6F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92113FC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86.5pt;height:37.5pt;width:481.5pt;mso-position-horizontal-relative:page;mso-wrap-distance-bottom:0pt;mso-wrap-distance-top:0pt;z-index:-251571200;mso-width-relative:page;mso-height-relative:page;" coordsize="6115050,476250" o:gfxdata="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">
                <o:lock v:ext="edit" aspectratio="f"/>
                <v:shape id="Graphic 202" o:spid="_x0000_s1026" o:spt="100" style="position:absolute;left:14287;top:0;height:476250;width:6101080;" fillcolor="#F9FAFA" filled="t" stroked="f" coordsize="6101080,476250" o:gfxdata="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Hv0r4A&#10;AADcAAAADwAAAAAAAAABACAAAAAiAAAAZHJzL2Rvd25yZXYueG1sUEsBAhQAFAAAAAgAh07iQDMv&#10;BZ47AAAAOQAAABAAAAAAAAAAAQAgAAAADQEAAGRycy9zaGFwZXhtbC54bWxQSwUGAAAAAAYABgBb&#10;AQAAtwMAAAAA&#10;" path="m6011765,476240l75646,476240,70381,475627,31561,456716,8197,423220,0,387259,0,380999,0,88990,10691,47513,40402,12566,75646,0,6011765,0,6053228,12566,6088182,47513,6100761,88990,6100761,387259,6088182,428708,6053228,463664,6017959,475627,6011765,476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0;top:0;height:476250;width:95250;" fillcolor="#2562EB" filled="t" stroked="f" coordsize="95250,476250" o:gfxdata="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48rl74A&#10;AADcAAAADwAAAAAAAAABACAAAAAiAAAAZHJzL2Rvd25yZXYueG1sUEsBAhQAFAAAAAgAh07iQDMv&#10;BZ47AAAAOQAAABAAAAAAAAAAAQAgAAAADQEAAGRycy9zaGFwZXhtbC54bWxQSwUGAAAAAAYABgBb&#10;AQAAtwMAAAAA&#10;" path="m95250,476249l50303,464994,16037,433932,453,390387,0,381004,0,95254,11259,50307,42321,16041,85866,457,95250,0,88681,457,82239,1816,48103,27902,31429,67645,28575,95254,28575,381004,36456,425950,58200,460216,88681,475801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761999;top:114299;height:247650;width:609600;" fillcolor="#DAE9FE" filled="t" stroked="f" coordsize="609600,247650" o:gfxdata="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QJkJ&#10;wAAAANwAAAAPAAAAAAAAAAEAIAAAACIAAABkcnMvZG93bnJldi54bWxQSwECFAAUAAAACACHTuJA&#10;My8FnjsAAAA5AAAAEAAAAAAAAAABACAAAAAPAQAAZHJzL3NoYXBleG1sLnhtbFBLBQYAAAAABgAG&#10;AFsBAAC5AwAAAAA=&#10;" path="m556202,247640l53397,247640,49680,247277,14085,228256,0,194249,0,190499,0,53392,19392,14073,53397,0,556202,0,595514,19375,609600,53392,609600,194249,590207,233557,559918,247277,556202,2476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142875;top:104779;height:266700;width:266700;" fillcolor="#2562EB" filled="t" stroked="f" coordsize="266700,266700" o:gfxdata="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LzpW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6" o:spid="_x0000_s1026" o:spt="202" type="#_x0000_t202" style="position:absolute;left:0;top:0;height:476250;width:6115050;" filled="f" stroked="f" coordsize="21600,21600" o:gfxdata="UEsDBAoAAAAAAIdO4kAAAAAAAAAAAAAAAAAEAAAAZHJzL1BLAwQUAAAACACHTuJAnAAK8b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qg8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AK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AE8B6F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92113FC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6076B10">
      <w:pPr>
        <w:pStyle w:val="7"/>
        <w:spacing w:before="4"/>
        <w:rPr>
          <w:rFonts w:ascii="Arial"/>
          <w:b/>
          <w:sz w:val="8"/>
        </w:rPr>
      </w:pPr>
    </w:p>
    <w:p w14:paraId="6102DF69">
      <w:pPr>
        <w:pStyle w:val="7"/>
        <w:spacing w:before="4"/>
        <w:rPr>
          <w:rFonts w:ascii="Arial"/>
          <w:b/>
          <w:sz w:val="8"/>
        </w:rPr>
      </w:pPr>
    </w:p>
    <w:p w14:paraId="4DC43593">
      <w:pPr>
        <w:pStyle w:val="7"/>
        <w:spacing w:before="123"/>
        <w:rPr>
          <w:rFonts w:ascii="Arial"/>
          <w:b/>
          <w:sz w:val="25"/>
        </w:rPr>
      </w:pPr>
    </w:p>
    <w:p w14:paraId="735C29F5">
      <w:pPr>
        <w:pStyle w:val="4"/>
      </w:pPr>
      <w:r>
        <w:rPr>
          <w:color w:val="374050"/>
        </w:rPr>
        <w:t>Form</w:t>
      </w:r>
      <w:r>
        <w:rPr>
          <w:color w:val="374050"/>
          <w:spacing w:val="13"/>
        </w:rPr>
        <w:t xml:space="preserve"> </w:t>
      </w:r>
      <w:r>
        <w:rPr>
          <w:color w:val="374050"/>
          <w:spacing w:val="-2"/>
        </w:rPr>
        <w:t>Builder</w:t>
      </w:r>
    </w:p>
    <w:p w14:paraId="60BFD105">
      <w:pPr>
        <w:pStyle w:val="7"/>
        <w:spacing w:before="26"/>
        <w:rPr>
          <w:rFonts w:ascii="Arial"/>
          <w:b/>
          <w:sz w:val="25"/>
        </w:rPr>
      </w:pPr>
    </w:p>
    <w:p w14:paraId="2B56CE7B">
      <w:pPr>
        <w:pStyle w:val="7"/>
        <w:spacing w:before="1" w:line="360" w:lineRule="auto"/>
        <w:ind w:left="584"/>
      </w:pPr>
      <w:r>
        <w:rPr>
          <w:color w:val="1F2937"/>
        </w:rPr>
        <w:t>Form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Builder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memungkinkan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admin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membuat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formulir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pengajuan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secara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dinamis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dengan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berbagai tipe field:</w:t>
      </w:r>
    </w:p>
    <w:p w14:paraId="33113243">
      <w:pPr>
        <w:pStyle w:val="10"/>
        <w:numPr>
          <w:ilvl w:val="2"/>
          <w:numId w:val="6"/>
        </w:numPr>
        <w:tabs>
          <w:tab w:val="left" w:pos="884"/>
        </w:tabs>
        <w:spacing w:before="18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Text</w:t>
      </w:r>
      <w:r>
        <w:rPr>
          <w:rFonts w:ascii="Arial" w:hAnsi="Arial"/>
          <w:b/>
          <w:color w:val="1F2937"/>
          <w:spacing w:val="-4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Input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teks</w:t>
      </w:r>
      <w:r>
        <w:rPr>
          <w:color w:val="1F2937"/>
          <w:spacing w:val="-4"/>
          <w:sz w:val="20"/>
        </w:rPr>
        <w:t xml:space="preserve"> </w:t>
      </w:r>
      <w:r>
        <w:rPr>
          <w:color w:val="1F2937"/>
          <w:spacing w:val="-2"/>
          <w:sz w:val="20"/>
        </w:rPr>
        <w:t>singkat</w:t>
      </w:r>
    </w:p>
    <w:p w14:paraId="34833C2D">
      <w:pPr>
        <w:pStyle w:val="10"/>
        <w:numPr>
          <w:ilvl w:val="2"/>
          <w:numId w:val="6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Textarea</w:t>
      </w:r>
      <w:r>
        <w:rPr>
          <w:rFonts w:ascii="Arial" w:hAnsi="Arial"/>
          <w:b/>
          <w:color w:val="1F2937"/>
          <w:spacing w:val="-4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Input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teks</w:t>
      </w:r>
      <w:r>
        <w:rPr>
          <w:color w:val="1F2937"/>
          <w:spacing w:val="-4"/>
          <w:sz w:val="20"/>
        </w:rPr>
        <w:t xml:space="preserve"> </w:t>
      </w:r>
      <w:r>
        <w:rPr>
          <w:color w:val="1F2937"/>
          <w:spacing w:val="-2"/>
          <w:sz w:val="20"/>
        </w:rPr>
        <w:t>panjang</w:t>
      </w:r>
    </w:p>
    <w:p w14:paraId="006BAD27">
      <w:pPr>
        <w:pStyle w:val="10"/>
        <w:numPr>
          <w:ilvl w:val="2"/>
          <w:numId w:val="6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Number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Input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angka</w:t>
      </w:r>
    </w:p>
    <w:p w14:paraId="3CA259A1">
      <w:pPr>
        <w:pStyle w:val="10"/>
        <w:numPr>
          <w:ilvl w:val="2"/>
          <w:numId w:val="6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Date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Pemilih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tanggal</w:t>
      </w:r>
    </w:p>
    <w:p w14:paraId="1E604B13">
      <w:pPr>
        <w:pStyle w:val="10"/>
        <w:numPr>
          <w:ilvl w:val="2"/>
          <w:numId w:val="6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Select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Dropdown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pilihan</w:t>
      </w:r>
    </w:p>
    <w:p w14:paraId="15062964">
      <w:pPr>
        <w:pStyle w:val="10"/>
        <w:numPr>
          <w:ilvl w:val="2"/>
          <w:numId w:val="6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File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Upload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dokumen</w:t>
      </w:r>
    </w:p>
    <w:p w14:paraId="6356B536">
      <w:pPr>
        <w:pStyle w:val="10"/>
        <w:numPr>
          <w:ilvl w:val="2"/>
          <w:numId w:val="6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Radio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Pilihan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tunggal</w:t>
      </w:r>
    </w:p>
    <w:p w14:paraId="11FC59D2">
      <w:pPr>
        <w:pStyle w:val="10"/>
        <w:numPr>
          <w:ilvl w:val="2"/>
          <w:numId w:val="6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Checkbox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Pilihan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ganda</w:t>
      </w:r>
    </w:p>
    <w:p w14:paraId="39853E17">
      <w:pPr>
        <w:pStyle w:val="7"/>
        <w:spacing w:before="200"/>
        <w:rPr>
          <w:sz w:val="25"/>
        </w:rPr>
      </w:pPr>
    </w:p>
    <w:p w14:paraId="77EA801F">
      <w:pPr>
        <w:pStyle w:val="4"/>
        <w:spacing w:before="1"/>
      </w:pPr>
      <w:r>
        <w:rPr>
          <w:color w:val="374050"/>
        </w:rPr>
        <w:t>Alur</w:t>
      </w:r>
      <w:r>
        <w:rPr>
          <w:color w:val="374050"/>
          <w:spacing w:val="9"/>
        </w:rPr>
        <w:t xml:space="preserve"> </w:t>
      </w:r>
      <w:r>
        <w:rPr>
          <w:color w:val="374050"/>
          <w:spacing w:val="-2"/>
        </w:rPr>
        <w:t>Validasi</w:t>
      </w:r>
    </w:p>
    <w:p w14:paraId="66FEFD45">
      <w:pPr>
        <w:pStyle w:val="7"/>
        <w:spacing w:before="26"/>
        <w:rPr>
          <w:rFonts w:ascii="Arial"/>
          <w:b/>
          <w:sz w:val="25"/>
        </w:rPr>
      </w:pPr>
    </w:p>
    <w:p w14:paraId="74D9445C">
      <w:pPr>
        <w:pStyle w:val="7"/>
        <w:spacing w:line="343" w:lineRule="auto"/>
        <w:ind w:left="584"/>
      </w:pPr>
      <w:r>
        <w:rPr>
          <w:color w:val="1F2937"/>
        </w:rPr>
        <w:t>Admin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dapat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mengatur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tahapan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validasi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perizinan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secara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berurutan.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Setiap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tahap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memiliki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 xml:space="preserve">penanggung jawab (role) yang berbeda. Tahapan dapat diurutkan ulang dengan fitur </w:t>
      </w:r>
      <w:r>
        <w:rPr>
          <w:rFonts w:ascii="Arial"/>
          <w:i/>
          <w:color w:val="1F2937"/>
        </w:rPr>
        <w:t>drag &amp; drop</w:t>
      </w:r>
      <w:r>
        <w:rPr>
          <w:color w:val="1F2937"/>
        </w:rPr>
        <w:t>.</w:t>
      </w:r>
    </w:p>
    <w:p w14:paraId="65C811A8">
      <w:pPr>
        <w:pStyle w:val="7"/>
        <w:spacing w:after="0" w:line="343" w:lineRule="auto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5A9DA2EE">
      <w:pPr>
        <w:pStyle w:val="7"/>
      </w:pPr>
    </w:p>
    <w:p w14:paraId="3F40B6D0">
      <w:pPr>
        <w:pStyle w:val="7"/>
        <w:spacing w:before="186"/>
      </w:pPr>
    </w:p>
    <w:p w14:paraId="5D7444F8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8EA84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">
                <o:lock v:ext="edit" aspectratio="f"/>
                <v:shape id="Image 208" o:spid="_x0000_s1026" o:spt="75" type="#_x0000_t75" style="position:absolute;left:0;top:0;height:266699;width:609599;" filled="f" o:preferrelative="t" stroked="f" coordsize="21600,21600" o:gfxdata="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oklT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" o:title=""/>
                  <o:lock v:ext="edit" aspectratio="f"/>
                </v:shape>
                <v:shape id="Textbox 209" o:spid="_x0000_s1026" o:spt="202" type="#_x0000_t202" style="position:absolute;left:0;top:0;height:266700;width:609600;" filled="f" stroked="f" coordsize="21600,21600" o:gfxdata="UEsDBAoAAAAAAIdO4kAAAAAAAAAAAAAAAAAEAAAAZHJzL1BLAwQUAAAACACHTuJA7Z+eg70AAADc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FQTeJ1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56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78EA84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69FAB09">
      <w:pPr>
        <w:pStyle w:val="2"/>
        <w:rPr>
          <w:b w:val="0"/>
        </w:rPr>
      </w:pPr>
      <w:r>
        <w:rPr>
          <w:b w:val="0"/>
          <w:color w:val="1D40AF"/>
          <w:spacing w:val="-4"/>
        </w:rPr>
        <w:t>Data</w:t>
      </w:r>
      <w:r>
        <w:rPr>
          <w:b w:val="0"/>
          <w:color w:val="1D40AF"/>
          <w:spacing w:val="-31"/>
        </w:rPr>
        <w:t xml:space="preserve"> </w:t>
      </w:r>
      <w:r>
        <w:rPr>
          <w:b w:val="0"/>
          <w:color w:val="1D40AF"/>
          <w:spacing w:val="-2"/>
        </w:rPr>
        <w:t>Perijinan</w:t>
      </w:r>
    </w:p>
    <w:p w14:paraId="7D6CE23D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46304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210" name="Imag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18994">
      <w:pPr>
        <w:pStyle w:val="7"/>
        <w:spacing w:before="397" w:line="343" w:lineRule="auto"/>
        <w:ind w:left="584"/>
      </w:pPr>
      <w:r>
        <w:rPr>
          <w:color w:val="1F2937"/>
        </w:rPr>
        <w:t>Menu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Perijinan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digunakan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memantau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mengelola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seluruh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permohonan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perizinan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masuk dari pemohon. Data dikelompokkan berdasarkan status pemrosesan.</w:t>
      </w:r>
    </w:p>
    <w:p w14:paraId="6168BC42">
      <w:pPr>
        <w:pStyle w:val="7"/>
      </w:pPr>
    </w:p>
    <w:p w14:paraId="65E52AC0">
      <w:pPr>
        <w:pStyle w:val="7"/>
        <w:spacing w:before="140"/>
      </w:pPr>
    </w:p>
    <w:p w14:paraId="54155006">
      <w:pPr>
        <w:pStyle w:val="3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Dalam </w:t>
      </w:r>
      <w:r>
        <w:rPr>
          <w:color w:val="1F2937"/>
          <w:spacing w:val="-2"/>
        </w:rPr>
        <w:t>Proses</w:t>
      </w:r>
    </w:p>
    <w:p w14:paraId="29ED0546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211" name="Graphic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1" o:spid="_x0000_s1026" o:spt="100" style="position:absolute;left:0pt;margin-left:65.2pt;margin-top:10.75pt;height:1.5pt;width:481.5pt;mso-position-horizontal-relative:page;mso-wrap-distance-bottom:0pt;mso-wrap-distance-top:0pt;z-index:-251569152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Cw2R2o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971675" cy="276225"/>
                <wp:effectExtent l="0" t="0" r="0" b="0"/>
                <wp:wrapTopAndBottom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675" cy="276225"/>
                          <a:chOff x="0" y="0"/>
                          <a:chExt cx="1971675" cy="276225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4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19716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654BC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Data Perijinan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Dalam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Proses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.75pt;width:155.25pt;mso-position-horizontal-relative:page;mso-wrap-distance-bottom:0pt;mso-wrap-distance-top:0pt;z-index:-251569152;mso-width-relative:page;mso-height-relative:page;" coordsize="1971675,276225" o:gfxdata="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">
                <o:lock v:ext="edit" aspectratio="f"/>
                <v:shape id="Image 213" o:spid="_x0000_s1026" o:spt="75" type="#_x0000_t75" style="position:absolute;left:0;top:0;height:276224;width:1971674;" filled="f" o:preferrelative="t" stroked="f" coordsize="21600,21600" o:gfxdata="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+J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9" o:title=""/>
                  <o:lock v:ext="edit" aspectratio="f"/>
                </v:shape>
                <v:shape id="Textbox 214" o:spid="_x0000_s1026" o:spt="202" type="#_x0000_t202" style="position:absolute;left:0;top:0;height:276225;width:1971675;" filled="f" stroked="f" coordsize="21600,21600" o:gfxdata="UEsDBAoAAAAAAIdO4kAAAAAAAAAAAAAAAAAEAAAAZHJzL1BLAwQUAAAACACHTuJAhkenwL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en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B654BC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Data Perijinan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Dalam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Proses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8BC3B4F">
      <w:pPr>
        <w:pStyle w:val="7"/>
        <w:spacing w:before="9"/>
        <w:rPr>
          <w:rFonts w:ascii="Arial"/>
          <w:b/>
          <w:sz w:val="18"/>
        </w:rPr>
      </w:pPr>
    </w:p>
    <w:p w14:paraId="549B2E7A">
      <w:pPr>
        <w:pStyle w:val="7"/>
        <w:spacing w:before="167"/>
        <w:rPr>
          <w:rFonts w:ascii="Arial"/>
          <w:b/>
        </w:rPr>
      </w:pPr>
    </w:p>
    <w:p w14:paraId="77606457">
      <w:pPr>
        <w:pStyle w:val="7"/>
        <w:spacing w:line="360" w:lineRule="auto"/>
        <w:ind w:left="584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365760</wp:posOffset>
                </wp:positionV>
                <wp:extent cx="6650990" cy="4105910"/>
                <wp:effectExtent l="0" t="0" r="0" b="0"/>
                <wp:wrapNone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105910"/>
                          <a:chOff x="0" y="0"/>
                          <a:chExt cx="6650990" cy="410591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6650990" cy="395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6685">
                                <a:moveTo>
                                  <a:pt x="6650735" y="3956303"/>
                                </a:moveTo>
                                <a:lnTo>
                                  <a:pt x="0" y="3956303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9361"/>
                                </a:lnTo>
                                <a:lnTo>
                                  <a:pt x="382142" y="229361"/>
                                </a:lnTo>
                                <a:lnTo>
                                  <a:pt x="370883" y="229905"/>
                                </a:lnTo>
                                <a:lnTo>
                                  <a:pt x="328207" y="242873"/>
                                </a:lnTo>
                                <a:lnTo>
                                  <a:pt x="293743" y="271185"/>
                                </a:lnTo>
                                <a:lnTo>
                                  <a:pt x="272736" y="310531"/>
                                </a:lnTo>
                                <a:lnTo>
                                  <a:pt x="267842" y="343661"/>
                                </a:lnTo>
                                <a:lnTo>
                                  <a:pt x="267842" y="3534536"/>
                                </a:lnTo>
                                <a:lnTo>
                                  <a:pt x="276543" y="3578276"/>
                                </a:lnTo>
                                <a:lnTo>
                                  <a:pt x="301320" y="3615358"/>
                                </a:lnTo>
                                <a:lnTo>
                                  <a:pt x="338402" y="3640135"/>
                                </a:lnTo>
                                <a:lnTo>
                                  <a:pt x="382142" y="3648836"/>
                                </a:lnTo>
                                <a:lnTo>
                                  <a:pt x="6650735" y="3648836"/>
                                </a:lnTo>
                                <a:lnTo>
                                  <a:pt x="6650735" y="3956303"/>
                                </a:lnTo>
                                <a:close/>
                              </a:path>
                              <a:path w="6650990" h="3956685">
                                <a:moveTo>
                                  <a:pt x="6650735" y="3648836"/>
                                </a:moveTo>
                                <a:lnTo>
                                  <a:pt x="6268592" y="3648836"/>
                                </a:lnTo>
                                <a:lnTo>
                                  <a:pt x="6279852" y="3648292"/>
                                </a:lnTo>
                                <a:lnTo>
                                  <a:pt x="6290895" y="3646661"/>
                                </a:lnTo>
                                <a:lnTo>
                                  <a:pt x="6332105" y="3629591"/>
                                </a:lnTo>
                                <a:lnTo>
                                  <a:pt x="6363647" y="3598050"/>
                                </a:lnTo>
                                <a:lnTo>
                                  <a:pt x="6380717" y="3556839"/>
                                </a:lnTo>
                                <a:lnTo>
                                  <a:pt x="6382892" y="3534536"/>
                                </a:lnTo>
                                <a:lnTo>
                                  <a:pt x="6382892" y="343661"/>
                                </a:lnTo>
                                <a:lnTo>
                                  <a:pt x="6374191" y="299920"/>
                                </a:lnTo>
                                <a:lnTo>
                                  <a:pt x="6349414" y="262839"/>
                                </a:lnTo>
                                <a:lnTo>
                                  <a:pt x="6312332" y="238062"/>
                                </a:lnTo>
                                <a:lnTo>
                                  <a:pt x="6268592" y="229361"/>
                                </a:lnTo>
                                <a:lnTo>
                                  <a:pt x="6650735" y="229361"/>
                                </a:lnTo>
                                <a:lnTo>
                                  <a:pt x="6650735" y="364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72605" y="234119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52"/>
                                </a:lnTo>
                                <a:lnTo>
                                  <a:pt x="3507" y="81092"/>
                                </a:lnTo>
                                <a:lnTo>
                                  <a:pt x="5585" y="74246"/>
                                </a:lnTo>
                                <a:lnTo>
                                  <a:pt x="8337" y="67605"/>
                                </a:lnTo>
                                <a:lnTo>
                                  <a:pt x="11090" y="60954"/>
                                </a:lnTo>
                                <a:lnTo>
                                  <a:pt x="14464" y="54638"/>
                                </a:lnTo>
                                <a:lnTo>
                                  <a:pt x="18460" y="48657"/>
                                </a:lnTo>
                                <a:lnTo>
                                  <a:pt x="22456" y="42676"/>
                                </a:lnTo>
                                <a:lnTo>
                                  <a:pt x="26997" y="37151"/>
                                </a:lnTo>
                                <a:lnTo>
                                  <a:pt x="32082" y="32072"/>
                                </a:lnTo>
                                <a:lnTo>
                                  <a:pt x="37168" y="26984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697"/>
                                </a:lnTo>
                                <a:lnTo>
                                  <a:pt x="6017356" y="2102"/>
                                </a:lnTo>
                                <a:lnTo>
                                  <a:pt x="6024410" y="3507"/>
                                </a:lnTo>
                                <a:lnTo>
                                  <a:pt x="6062822" y="22436"/>
                                </a:lnTo>
                                <a:lnTo>
                                  <a:pt x="6073441" y="32072"/>
                                </a:lnTo>
                                <a:lnTo>
                                  <a:pt x="6078527" y="37151"/>
                                </a:lnTo>
                                <a:lnTo>
                                  <a:pt x="6083068" y="42676"/>
                                </a:lnTo>
                                <a:lnTo>
                                  <a:pt x="6087064" y="48657"/>
                                </a:lnTo>
                                <a:lnTo>
                                  <a:pt x="6091059" y="54638"/>
                                </a:lnTo>
                                <a:lnTo>
                                  <a:pt x="6094433" y="60954"/>
                                </a:lnTo>
                                <a:lnTo>
                                  <a:pt x="6097185" y="67605"/>
                                </a:lnTo>
                                <a:lnTo>
                                  <a:pt x="6099938" y="74246"/>
                                </a:lnTo>
                                <a:lnTo>
                                  <a:pt x="6102015" y="81092"/>
                                </a:lnTo>
                                <a:lnTo>
                                  <a:pt x="6103419" y="88152"/>
                                </a:lnTo>
                                <a:lnTo>
                                  <a:pt x="6104822" y="95212"/>
                                </a:lnTo>
                                <a:lnTo>
                                  <a:pt x="6105524" y="102337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602"/>
                                </a:lnTo>
                                <a:lnTo>
                                  <a:pt x="6104822" y="3314727"/>
                                </a:lnTo>
                                <a:lnTo>
                                  <a:pt x="6091059" y="3355282"/>
                                </a:lnTo>
                                <a:lnTo>
                                  <a:pt x="6062822" y="3387476"/>
                                </a:lnTo>
                                <a:lnTo>
                                  <a:pt x="6024410" y="3406424"/>
                                </a:lnTo>
                                <a:lnTo>
                                  <a:pt x="6017356" y="3407828"/>
                                </a:lnTo>
                                <a:lnTo>
                                  <a:pt x="6010302" y="3409233"/>
                                </a:lnTo>
                                <a:lnTo>
                                  <a:pt x="6003179" y="3409940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102345" y="3409940"/>
                                </a:lnTo>
                                <a:lnTo>
                                  <a:pt x="95221" y="3409233"/>
                                </a:lnTo>
                                <a:lnTo>
                                  <a:pt x="88167" y="3407828"/>
                                </a:lnTo>
                                <a:lnTo>
                                  <a:pt x="81113" y="3406424"/>
                                </a:lnTo>
                                <a:lnTo>
                                  <a:pt x="42701" y="3387476"/>
                                </a:lnTo>
                                <a:lnTo>
                                  <a:pt x="18460" y="3361245"/>
                                </a:lnTo>
                                <a:lnTo>
                                  <a:pt x="14464" y="3355274"/>
                                </a:lnTo>
                                <a:lnTo>
                                  <a:pt x="11090" y="3348967"/>
                                </a:lnTo>
                                <a:lnTo>
                                  <a:pt x="8337" y="3342316"/>
                                </a:lnTo>
                                <a:lnTo>
                                  <a:pt x="5585" y="3335674"/>
                                </a:lnTo>
                                <a:lnTo>
                                  <a:pt x="3507" y="3328829"/>
                                </a:lnTo>
                                <a:lnTo>
                                  <a:pt x="2104" y="3321778"/>
                                </a:lnTo>
                                <a:lnTo>
                                  <a:pt x="701" y="3314727"/>
                                </a:lnTo>
                                <a:lnTo>
                                  <a:pt x="0" y="3307602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77367" y="3239261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56"/>
                                </a:lnTo>
                                <a:lnTo>
                                  <a:pt x="55334" y="387668"/>
                                </a:lnTo>
                                <a:lnTo>
                                  <a:pt x="23741" y="361715"/>
                                </a:lnTo>
                                <a:lnTo>
                                  <a:pt x="4486" y="325647"/>
                                </a:lnTo>
                                <a:lnTo>
                                  <a:pt x="0" y="295279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79"/>
                                </a:lnTo>
                                <a:lnTo>
                                  <a:pt x="6088024" y="335374"/>
                                </a:lnTo>
                                <a:lnTo>
                                  <a:pt x="6065311" y="369366"/>
                                </a:lnTo>
                                <a:lnTo>
                                  <a:pt x="6031320" y="392078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886"/>
                            <a:ext cx="6095999" cy="3009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Textbox 220"/>
                        <wps:cNvSpPr txBox="1"/>
                        <wps:spPr>
                          <a:xfrm>
                            <a:off x="1943598" y="3361213"/>
                            <a:ext cx="27863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9D7A3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5.1 — Halaman Data Perijinan Dalam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Proses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255142" y="3899124"/>
                            <a:ext cx="215265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3A9CB4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Informasi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Ditampilkan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8.8pt;height:323.3pt;width:523.7pt;mso-position-horizontal-relative:page;z-index:251662336;mso-width-relative:page;mso-height-relative:page;" coordsize="6650990,4105910" o:gfxdata="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">
                <o:lock v:ext="edit" aspectratio="f"/>
                <v:shape id="Graphic 216" o:spid="_x0000_s1026" o:spt="100" style="position:absolute;left:0;top:0;height:3956685;width:6650990;" fillcolor="#000000" filled="t" stroked="f" coordsize="6650990,3956685" o:gfxdata="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XI36/&#10;AAAA3AAAAA8AAAAAAAAAAQAgAAAAIgAAAGRycy9kb3ducmV2LnhtbFBLAQIUABQAAAAIAIdO4kAz&#10;LwWeOwAAADkAAAAQAAAAAAAAAAEAIAAAAA4BAABkcnMvc2hhcGV4bWwueG1sUEsFBgAAAAAGAAYA&#10;WwEAALgDAAAAAA==&#10;" path="m6650735,3956303l0,3956303,0,0,6650735,0,6650735,229361,382142,229361,370883,229905,328207,242873,293743,271185,272736,310531,267842,343661,267842,3534536,276543,3578276,301320,3615358,338402,3640135,382142,3648836,6650735,3648836,6650735,3956303xem6650735,3648836l6268592,3648836,6279852,3648292,6290895,3646661,6332105,3629591,6363647,3598050,6380717,3556839,6382892,3534536,6382892,343661,6374191,299920,6349414,262839,6312332,238062,6268592,229361,6650735,229361,6650735,3648836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272605;top:234119;height:3409950;width:6105525;" filled="f" stroked="t" coordsize="6105525,3409950" o:gfxdata="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toXO/&#10;AAAA3AAAAA8AAAAAAAAAAQAgAAAAIgAAAGRycy9kb3ducmV2LnhtbFBLAQIUABQAAAAIAIdO4kAz&#10;LwWeOwAAADkAAAAQAAAAAAAAAAEAIAAAAA4BAABkcnMvc2hhcGV4bWwueG1sUEsFBgAAAAAGAAYA&#10;WwEAALgDAAAAAA==&#10;" path="m0,3300412l0,109537,0,102337,701,95212,2104,88152,3507,81092,5585,74246,8337,67605,11090,60954,14464,54638,18460,48657,22456,42676,26997,37151,32082,32072,37168,26984,74264,5580,102345,0,109537,0,5995987,0,6003179,0,6010302,697,6017356,2102,6024410,3507,6062822,22436,6073441,32072,6078527,37151,6083068,42676,6087064,48657,6091059,54638,6094433,60954,6097185,67605,6099938,74246,6102015,81092,6103419,88152,6104822,95212,6105524,102337,6105524,109537,6105524,3300412,6105524,3307602,6104822,3314727,6091059,3355282,6062822,3387476,6024410,3406424,6017356,3407828,6010302,3409233,6003179,3409940,5995987,3409949,109537,3409949,102345,3409940,95221,3409233,88167,3407828,81113,3406424,42701,3387476,18460,3361245,14464,3355274,11090,3348967,8337,3342316,5585,3335674,3507,3328829,2104,3321778,701,3314727,0,3307602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277367;top:3239261;height:400050;width:6096000;" fillcolor="#F9FAFA" filled="t" stroked="f" coordsize="6096000,400050" o:gfxdata="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sSUrugAAANwA&#10;AAAPAAAAAAAAAAEAIAAAACIAAABkcnMvZG93bnJldi54bWxQSwECFAAUAAAACACHTuJAMy8FnjsA&#10;AAA5AAAAEAAAAAAAAAABACAAAAAJAQAAZHJzL3NoYXBleG1sLnhtbFBLBQYAAAAABgAGAFsBAACz&#10;AwAAAAA=&#10;" path="m5991224,400049l104775,400049,94453,399556,55334,387668,23741,361715,4486,325647,0,295279,0,0,6095999,0,6095999,295279,6088024,335374,6065311,369366,6031320,392078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9" o:spid="_x0000_s1026" o:spt="75" type="#_x0000_t75" style="position:absolute;left:277368;top:238886;height:3009895;width:6095999;" filled="f" o:preferrelative="t" stroked="f" coordsize="21600,21600" o:gfxdata="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HY0S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0" o:title=""/>
                  <o:lock v:ext="edit" aspectratio="f"/>
                </v:shape>
                <v:shape id="Textbox 220" o:spid="_x0000_s1026" o:spt="202" type="#_x0000_t202" style="position:absolute;left:1943598;top:3361213;height:153670;width:2786380;" filled="f" stroked="f" coordsize="21600,21600" o:gfxdata="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Brf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D9D7A3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5.1 — Halaman Data Perijinan Dalam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Proses</w:t>
                        </w:r>
                      </w:p>
                    </w:txbxContent>
                  </v:textbox>
                </v:shape>
                <v:shape id="Textbox 221" o:spid="_x0000_s1026" o:spt="202" type="#_x0000_t202" style="position:absolute;left:255142;top:3899124;height:206375;width:2152650;" filled="f" stroked="f" coordsize="21600,21600" o:gfxdata="UEsDBAoAAAAAAIdO4kAAAAAAAAAAAAAAAAAEAAAAZHJzL1BLAwQUAAAACACHTuJAWFzO5b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AUO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cz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3A9CB4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Informasi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Ditampilkan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>Menampilkan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daftar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permohonan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perizinan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sedang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dalam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tahap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pemrosesan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(belum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selesai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dan belum ditolak).</w:t>
      </w:r>
    </w:p>
    <w:p w14:paraId="2885C4EA">
      <w:pPr>
        <w:pStyle w:val="7"/>
      </w:pPr>
    </w:p>
    <w:p w14:paraId="7E3CD53F">
      <w:pPr>
        <w:pStyle w:val="7"/>
      </w:pPr>
    </w:p>
    <w:p w14:paraId="6D3C33A9">
      <w:pPr>
        <w:pStyle w:val="7"/>
      </w:pPr>
    </w:p>
    <w:p w14:paraId="1E6F66F6">
      <w:pPr>
        <w:pStyle w:val="7"/>
      </w:pPr>
    </w:p>
    <w:p w14:paraId="3496B215">
      <w:pPr>
        <w:pStyle w:val="7"/>
      </w:pPr>
    </w:p>
    <w:p w14:paraId="192C4FD5">
      <w:pPr>
        <w:pStyle w:val="7"/>
      </w:pPr>
    </w:p>
    <w:p w14:paraId="7AF73235">
      <w:pPr>
        <w:pStyle w:val="7"/>
      </w:pPr>
    </w:p>
    <w:p w14:paraId="784BE87D">
      <w:pPr>
        <w:pStyle w:val="7"/>
      </w:pPr>
    </w:p>
    <w:p w14:paraId="11B80F98">
      <w:pPr>
        <w:pStyle w:val="7"/>
      </w:pPr>
    </w:p>
    <w:p w14:paraId="78A1554A">
      <w:pPr>
        <w:pStyle w:val="7"/>
      </w:pPr>
    </w:p>
    <w:p w14:paraId="42810B7B">
      <w:pPr>
        <w:pStyle w:val="7"/>
      </w:pPr>
    </w:p>
    <w:p w14:paraId="6F6A71EB">
      <w:pPr>
        <w:pStyle w:val="7"/>
      </w:pPr>
    </w:p>
    <w:p w14:paraId="34887CD7">
      <w:pPr>
        <w:pStyle w:val="7"/>
      </w:pPr>
    </w:p>
    <w:p w14:paraId="019F8D12">
      <w:pPr>
        <w:pStyle w:val="7"/>
      </w:pPr>
    </w:p>
    <w:p w14:paraId="3359FC0E">
      <w:pPr>
        <w:pStyle w:val="7"/>
      </w:pPr>
    </w:p>
    <w:p w14:paraId="7733217A">
      <w:pPr>
        <w:pStyle w:val="7"/>
      </w:pPr>
    </w:p>
    <w:p w14:paraId="1E3CAEF5">
      <w:pPr>
        <w:pStyle w:val="7"/>
      </w:pPr>
    </w:p>
    <w:p w14:paraId="41CC5E8E">
      <w:pPr>
        <w:pStyle w:val="7"/>
      </w:pPr>
    </w:p>
    <w:p w14:paraId="67EF404B">
      <w:pPr>
        <w:pStyle w:val="7"/>
      </w:pPr>
    </w:p>
    <w:p w14:paraId="63A3B29A">
      <w:pPr>
        <w:pStyle w:val="7"/>
      </w:pPr>
    </w:p>
    <w:p w14:paraId="4661A8C9">
      <w:pPr>
        <w:pStyle w:val="7"/>
      </w:pPr>
    </w:p>
    <w:p w14:paraId="7686F39A">
      <w:pPr>
        <w:pStyle w:val="7"/>
      </w:pPr>
    </w:p>
    <w:p w14:paraId="18B6501D">
      <w:pPr>
        <w:pStyle w:val="7"/>
      </w:pPr>
    </w:p>
    <w:p w14:paraId="619FF70B">
      <w:pPr>
        <w:pStyle w:val="7"/>
      </w:pPr>
    </w:p>
    <w:p w14:paraId="3A024D4D">
      <w:pPr>
        <w:pStyle w:val="7"/>
      </w:pPr>
    </w:p>
    <w:p w14:paraId="782ED3C4">
      <w:pPr>
        <w:pStyle w:val="7"/>
      </w:pPr>
    </w:p>
    <w:p w14:paraId="49CA3D1E">
      <w:pPr>
        <w:pStyle w:val="7"/>
      </w:pPr>
    </w:p>
    <w:p w14:paraId="26C8BED4">
      <w:pPr>
        <w:pStyle w:val="7"/>
        <w:spacing w:before="191"/>
      </w:pPr>
    </w:p>
    <w:p w14:paraId="31079B88">
      <w:pPr>
        <w:pStyle w:val="10"/>
        <w:numPr>
          <w:ilvl w:val="2"/>
          <w:numId w:val="7"/>
        </w:numPr>
        <w:tabs>
          <w:tab w:val="left" w:pos="884"/>
        </w:tabs>
        <w:spacing w:before="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No.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Registrasi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Nomor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unik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permohonan</w:t>
      </w:r>
    </w:p>
    <w:p w14:paraId="490E4714">
      <w:pPr>
        <w:pStyle w:val="10"/>
        <w:numPr>
          <w:ilvl w:val="2"/>
          <w:numId w:val="7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Nama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Pemohon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Nama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pemohon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yang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mengajukan</w:t>
      </w:r>
    </w:p>
    <w:p w14:paraId="4C302663">
      <w:pPr>
        <w:pStyle w:val="10"/>
        <w:numPr>
          <w:ilvl w:val="2"/>
          <w:numId w:val="7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Jenis</w:t>
      </w:r>
      <w:r>
        <w:rPr>
          <w:rFonts w:ascii="Arial" w:hAnsi="Arial"/>
          <w:b/>
          <w:color w:val="1F2937"/>
          <w:spacing w:val="-5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Perizinan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Tipe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izin</w:t>
      </w:r>
      <w:r>
        <w:rPr>
          <w:color w:val="1F2937"/>
          <w:spacing w:val="-2"/>
          <w:sz w:val="20"/>
        </w:rPr>
        <w:t xml:space="preserve"> </w:t>
      </w:r>
      <w:r>
        <w:rPr>
          <w:color w:val="1F2937"/>
          <w:sz w:val="20"/>
        </w:rPr>
        <w:t>yang</w:t>
      </w:r>
      <w:r>
        <w:rPr>
          <w:color w:val="1F2937"/>
          <w:spacing w:val="-2"/>
          <w:sz w:val="20"/>
        </w:rPr>
        <w:t xml:space="preserve"> diajukan</w:t>
      </w:r>
    </w:p>
    <w:p w14:paraId="16E4E096">
      <w:pPr>
        <w:pStyle w:val="10"/>
        <w:numPr>
          <w:ilvl w:val="2"/>
          <w:numId w:val="7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Tanggal</w:t>
      </w:r>
      <w:r>
        <w:rPr>
          <w:rFonts w:ascii="Arial" w:hAnsi="Arial"/>
          <w:b/>
          <w:color w:val="1F2937"/>
          <w:spacing w:val="-7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Pengajuan</w:t>
      </w:r>
      <w:r>
        <w:rPr>
          <w:rFonts w:ascii="Arial" w:hAnsi="Arial"/>
          <w:b/>
          <w:color w:val="1F2937"/>
          <w:spacing w:val="-6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7"/>
          <w:sz w:val="20"/>
        </w:rPr>
        <w:t xml:space="preserve"> </w:t>
      </w:r>
      <w:r>
        <w:rPr>
          <w:color w:val="1F2937"/>
          <w:sz w:val="20"/>
        </w:rPr>
        <w:t>Waktu</w:t>
      </w:r>
      <w:r>
        <w:rPr>
          <w:color w:val="1F2937"/>
          <w:spacing w:val="-6"/>
          <w:sz w:val="20"/>
        </w:rPr>
        <w:t xml:space="preserve"> </w:t>
      </w:r>
      <w:r>
        <w:rPr>
          <w:color w:val="1F2937"/>
          <w:spacing w:val="-2"/>
          <w:sz w:val="20"/>
        </w:rPr>
        <w:t>pengajuan</w:t>
      </w:r>
    </w:p>
    <w:p w14:paraId="329386EE">
      <w:pPr>
        <w:pStyle w:val="10"/>
        <w:spacing w:after="0" w:line="240" w:lineRule="auto"/>
        <w:jc w:val="left"/>
        <w:rPr>
          <w:sz w:val="20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0E4E4724">
      <w:pPr>
        <w:pStyle w:val="10"/>
        <w:numPr>
          <w:ilvl w:val="2"/>
          <w:numId w:val="7"/>
        </w:numPr>
        <w:tabs>
          <w:tab w:val="left" w:pos="884"/>
        </w:tabs>
        <w:spacing w:before="83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Status</w:t>
      </w:r>
      <w:r>
        <w:rPr>
          <w:rFonts w:ascii="Arial" w:hAnsi="Arial"/>
          <w:b/>
          <w:color w:val="1F2937"/>
          <w:spacing w:val="-4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Tahap</w:t>
      </w:r>
      <w:r>
        <w:rPr>
          <w:rFonts w:ascii="Arial" w:hAnsi="Arial"/>
          <w:b/>
          <w:color w:val="1F2937"/>
          <w:spacing w:val="-2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Posisi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permohonan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dalam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alur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pacing w:val="-2"/>
          <w:sz w:val="20"/>
        </w:rPr>
        <w:t>validasi</w:t>
      </w:r>
    </w:p>
    <w:p w14:paraId="1F33A64B">
      <w:pPr>
        <w:pStyle w:val="10"/>
        <w:numPr>
          <w:ilvl w:val="2"/>
          <w:numId w:val="7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SLA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Indikator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batas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waktu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penyelesaian</w:t>
      </w:r>
    </w:p>
    <w:p w14:paraId="384677F0">
      <w:pPr>
        <w:pStyle w:val="7"/>
        <w:spacing w:before="186"/>
        <w:rPr>
          <w:sz w:val="25"/>
        </w:rPr>
      </w:pPr>
    </w:p>
    <w:p w14:paraId="2FCB4E95">
      <w:pPr>
        <w:pStyle w:val="4"/>
      </w:pPr>
      <w:r>
        <w:rPr>
          <w:color w:val="374050"/>
        </w:rPr>
        <w:t>Aksi</w:t>
      </w:r>
      <w:r>
        <w:rPr>
          <w:color w:val="374050"/>
          <w:spacing w:val="12"/>
        </w:rPr>
        <w:t xml:space="preserve"> </w:t>
      </w:r>
      <w:r>
        <w:rPr>
          <w:color w:val="374050"/>
        </w:rPr>
        <w:t>yang</w:t>
      </w:r>
      <w:r>
        <w:rPr>
          <w:color w:val="374050"/>
          <w:spacing w:val="12"/>
        </w:rPr>
        <w:t xml:space="preserve"> </w:t>
      </w:r>
      <w:r>
        <w:rPr>
          <w:color w:val="374050"/>
          <w:spacing w:val="-2"/>
        </w:rPr>
        <w:t>Tersedia</w:t>
      </w:r>
    </w:p>
    <w:p w14:paraId="632D92F8">
      <w:pPr>
        <w:pStyle w:val="7"/>
        <w:spacing w:before="83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213995</wp:posOffset>
                </wp:positionV>
                <wp:extent cx="6115050" cy="485775"/>
                <wp:effectExtent l="0" t="0" r="0" b="0"/>
                <wp:wrapTopAndBottom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5775"/>
                          <a:chOff x="0" y="0"/>
                          <a:chExt cx="6115050" cy="48577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14287" y="6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65"/>
                                </a:moveTo>
                                <a:lnTo>
                                  <a:pt x="75646" y="485765"/>
                                </a:lnTo>
                                <a:lnTo>
                                  <a:pt x="70381" y="485152"/>
                                </a:lnTo>
                                <a:lnTo>
                                  <a:pt x="31561" y="466231"/>
                                </a:lnTo>
                                <a:lnTo>
                                  <a:pt x="8197" y="432735"/>
                                </a:lnTo>
                                <a:lnTo>
                                  <a:pt x="0" y="396766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57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7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96766"/>
                                </a:lnTo>
                                <a:lnTo>
                                  <a:pt x="6088182" y="438224"/>
                                </a:lnTo>
                                <a:lnTo>
                                  <a:pt x="6053228" y="473180"/>
                                </a:lnTo>
                                <a:lnTo>
                                  <a:pt x="6017959" y="485152"/>
                                </a:lnTo>
                                <a:lnTo>
                                  <a:pt x="6011765" y="48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19"/>
                                </a:lnTo>
                                <a:lnTo>
                                  <a:pt x="16037" y="443457"/>
                                </a:lnTo>
                                <a:lnTo>
                                  <a:pt x="453" y="399912"/>
                                </a:lnTo>
                                <a:lnTo>
                                  <a:pt x="0" y="390529"/>
                                </a:lnTo>
                                <a:lnTo>
                                  <a:pt x="0" y="95255"/>
                                </a:lnTo>
                                <a:lnTo>
                                  <a:pt x="11259" y="50308"/>
                                </a:lnTo>
                                <a:lnTo>
                                  <a:pt x="42321" y="16042"/>
                                </a:lnTo>
                                <a:lnTo>
                                  <a:pt x="85866" y="458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8"/>
                                </a:lnTo>
                                <a:lnTo>
                                  <a:pt x="82239" y="1817"/>
                                </a:lnTo>
                                <a:lnTo>
                                  <a:pt x="48103" y="27902"/>
                                </a:lnTo>
                                <a:lnTo>
                                  <a:pt x="31429" y="67646"/>
                                </a:lnTo>
                                <a:lnTo>
                                  <a:pt x="28575" y="95255"/>
                                </a:lnTo>
                                <a:lnTo>
                                  <a:pt x="28575" y="390529"/>
                                </a:lnTo>
                                <a:lnTo>
                                  <a:pt x="36456" y="435475"/>
                                </a:lnTo>
                                <a:lnTo>
                                  <a:pt x="58200" y="469742"/>
                                </a:lnTo>
                                <a:lnTo>
                                  <a:pt x="88681" y="485326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61999" y="114306"/>
                            <a:ext cx="5048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257175">
                                <a:moveTo>
                                  <a:pt x="451427" y="257174"/>
                                </a:moveTo>
                                <a:lnTo>
                                  <a:pt x="53397" y="257174"/>
                                </a:lnTo>
                                <a:lnTo>
                                  <a:pt x="49680" y="256812"/>
                                </a:lnTo>
                                <a:lnTo>
                                  <a:pt x="14085" y="237762"/>
                                </a:lnTo>
                                <a:lnTo>
                                  <a:pt x="0" y="203774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82"/>
                                </a:lnTo>
                                <a:lnTo>
                                  <a:pt x="19392" y="14064"/>
                                </a:lnTo>
                                <a:lnTo>
                                  <a:pt x="53397" y="0"/>
                                </a:lnTo>
                                <a:lnTo>
                                  <a:pt x="451427" y="0"/>
                                </a:lnTo>
                                <a:lnTo>
                                  <a:pt x="490739" y="19375"/>
                                </a:lnTo>
                                <a:lnTo>
                                  <a:pt x="504825" y="53382"/>
                                </a:lnTo>
                                <a:lnTo>
                                  <a:pt x="504825" y="203774"/>
                                </a:lnTo>
                                <a:lnTo>
                                  <a:pt x="485432" y="243082"/>
                                </a:lnTo>
                                <a:lnTo>
                                  <a:pt x="455143" y="256802"/>
                                </a:lnTo>
                                <a:lnTo>
                                  <a:pt x="451427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42875" y="104786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61150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DFCFF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9E366A5">
                              <w:pPr>
                                <w:tabs>
                                  <w:tab w:val="left" w:pos="824"/>
                                  <w:tab w:val="left" w:pos="1352"/>
                                  <w:tab w:val="left" w:pos="204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Detail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melihat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informasi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lengkap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permohonan.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6.85pt;height:38.25pt;width:481.5pt;mso-position-horizontal-relative:page;mso-wrap-distance-bottom:0pt;mso-wrap-distance-top:0pt;z-index:-251568128;mso-width-relative:page;mso-height-relative:page;" coordsize="6115050,485775" o:gfxdata="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">
                <o:lock v:ext="edit" aspectratio="f"/>
                <v:shape id="Graphic 223" o:spid="_x0000_s1026" o:spt="100" style="position:absolute;left:14287;top:6;height:485775;width:6101080;" fillcolor="#F9FAFA" filled="t" stroked="f" coordsize="6101080,485775" o:gfxdata="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6bj74A&#10;AADcAAAADwAAAAAAAAABACAAAAAiAAAAZHJzL2Rvd25yZXYueG1sUEsBAhQAFAAAAAgAh07iQDMv&#10;BZ47AAAAOQAAABAAAAAAAAAAAQAgAAAADQEAAGRycy9zaGFwZXhtbC54bWxQSwUGAAAAAAYABgBb&#10;AQAAtwMAAAAA&#10;" path="m6011765,485765l75646,485765,70381,485152,31561,466231,8197,432735,0,396766,0,390524,0,88990,10691,47523,40402,12557,75646,0,6011765,0,6053228,12557,6088182,47513,6100761,88990,6100761,396766,6088182,438224,6053228,473180,6017959,485152,6011765,4857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0;top:0;height:485775;width:95250;" fillcolor="#2562EB" filled="t" stroked="f" coordsize="95250,485775" o:gfxdata="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ozg74A&#10;AADcAAAADwAAAAAAAAABACAAAAAiAAAAZHJzL2Rvd25yZXYueG1sUEsBAhQAFAAAAAgAh07iQDMv&#10;BZ47AAAAOQAAABAAAAAAAAAAAQAgAAAADQEAAGRycy9zaGFwZXhtbC54bWxQSwUGAAAAAAYABgBb&#10;AQAAtwMAAAAA&#10;" path="m95250,485774l50303,474519,16037,443457,453,399912,0,390529,0,95255,11259,50308,42321,16042,85866,458,95250,0,88681,458,82239,1817,48103,27902,31429,67646,28575,95255,28575,390529,36456,435475,58200,469742,88681,485326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761999;top:114306;height:257175;width:504825;" fillcolor="#DAE9FE" filled="t" stroked="f" coordsize="504825,257175" o:gfxdata="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34Vi/&#10;AAAA3AAAAA8AAAAAAAAAAQAgAAAAIgAAAGRycy9kb3ducmV2LnhtbFBLAQIUABQAAAAIAIdO4kAz&#10;LwWeOwAAADkAAAAQAAAAAAAAAAEAIAAAAA4BAABkcnMvc2hhcGV4bWwueG1sUEsFBgAAAAAGAAYA&#10;WwEAALgDAAAAAA==&#10;" path="m451427,257174l53397,257174,49680,256812,14085,237762,0,203774,0,200024,0,53382,19392,14064,53397,0,451427,0,490739,19375,504825,53382,504825,203774,485432,243082,455143,256802,451427,2571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142875;top:104786;height:266700;width:266700;" fillcolor="#2562EB" filled="t" stroked="f" coordsize="266700,266700" o:gfxdata="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4sDIK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7" o:spid="_x0000_s1026" o:spt="202" type="#_x0000_t202" style="position:absolute;left:0;top:0;height:485775;width:6115050;" filled="f" stroked="f" coordsize="21600,21600" o:gfxdata="UEsDBAoAAAAAAIdO4kAAAAAAAAAAAAAAAAAEAAAAZHJzL1BLAwQUAAAACACHTuJAuPnzCr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T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nz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6DFCFF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9E366A5">
                        <w:pPr>
                          <w:tabs>
                            <w:tab w:val="left" w:pos="824"/>
                            <w:tab w:val="left" w:pos="1352"/>
                            <w:tab w:val="left" w:pos="204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sz w:val="18"/>
                          </w:rPr>
                          <w:t>Detail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melihat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informasi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lengkap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permohonan.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775970</wp:posOffset>
                </wp:positionV>
                <wp:extent cx="6115050" cy="438150"/>
                <wp:effectExtent l="0" t="0" r="0" b="0"/>
                <wp:wrapTopAndBottom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14287" y="16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30"/>
                                </a:moveTo>
                                <a:lnTo>
                                  <a:pt x="75646" y="438130"/>
                                </a:lnTo>
                                <a:lnTo>
                                  <a:pt x="70381" y="437517"/>
                                </a:lnTo>
                                <a:lnTo>
                                  <a:pt x="31561" y="418588"/>
                                </a:lnTo>
                                <a:lnTo>
                                  <a:pt x="8197" y="385092"/>
                                </a:lnTo>
                                <a:lnTo>
                                  <a:pt x="0" y="349150"/>
                                </a:lnTo>
                                <a:lnTo>
                                  <a:pt x="0" y="342890"/>
                                </a:lnTo>
                                <a:lnTo>
                                  <a:pt x="0" y="88980"/>
                                </a:lnTo>
                                <a:lnTo>
                                  <a:pt x="10691" y="47494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494"/>
                                </a:lnTo>
                                <a:lnTo>
                                  <a:pt x="6100761" y="88980"/>
                                </a:lnTo>
                                <a:lnTo>
                                  <a:pt x="6100761" y="349150"/>
                                </a:lnTo>
                                <a:lnTo>
                                  <a:pt x="6088182" y="390589"/>
                                </a:lnTo>
                                <a:lnTo>
                                  <a:pt x="6053228" y="425545"/>
                                </a:lnTo>
                                <a:lnTo>
                                  <a:pt x="6017959" y="437517"/>
                                </a:lnTo>
                                <a:lnTo>
                                  <a:pt x="6011765" y="43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-12" y="11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16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45"/>
                                </a:lnTo>
                                <a:lnTo>
                                  <a:pt x="42329" y="422109"/>
                                </a:lnTo>
                                <a:lnTo>
                                  <a:pt x="85877" y="437692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692"/>
                                </a:lnTo>
                                <a:lnTo>
                                  <a:pt x="82245" y="436333"/>
                                </a:lnTo>
                                <a:lnTo>
                                  <a:pt x="48107" y="410248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E43FE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detail,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dapat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melakukan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validasi/verifikasi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sesuai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tahapan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alur.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1.1pt;height:34.5pt;width:481.5pt;mso-position-horizontal-relative:page;mso-wrap-distance-bottom:0pt;mso-wrap-distance-top:0pt;z-index:-251567104;mso-width-relative:page;mso-height-relative:page;" coordsize="6115050,438150" o:gfxdata="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">
                <o:lock v:ext="edit" aspectratio="f"/>
                <v:shape id="Graphic 229" o:spid="_x0000_s1026" o:spt="100" style="position:absolute;left:14287;top:16;height:438150;width:6101080;" fillcolor="#F9FAFA" filled="t" stroked="f" coordsize="6101080,438150" o:gfxdata="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Go18vQAA&#10;ANwAAAAPAAAAAAAAAAEAIAAAACIAAABkcnMvZG93bnJldi54bWxQSwECFAAUAAAACACHTuJAMy8F&#10;njsAAAA5AAAAEAAAAAAAAAABACAAAAAMAQAAZHJzL3NoYXBleG1sLnhtbFBLBQYAAAAABgAGAFsB&#10;AAC2AwAAAAA=&#10;" path="m6011765,438130l75646,438130,70381,437517,31561,418588,8197,385092,0,349150,0,342890,0,88980,10691,47494,40402,12566,75646,0,6011765,0,6053228,12566,6088182,47494,6100761,88980,6100761,349150,6088182,390589,6053228,425545,6017959,437517,6011765,4381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-12;top:11;height:438150;width:409575;" fillcolor="#2562EB" filled="t" stroked="f" coordsize="409575,438150" o:gfxdata="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DZ0zugAAANwA&#10;AAAPAAAAAAAAAAEAIAAAACIAAABkcnMvZG93bnJldi54bWxQSwECFAAUAAAACACHTuJAMy8FnjsA&#10;AAA5AAAAEAAAAAAAAAABACAAAAAJAQAAZHJzL3NoYXBleG1sLnhtbFBLBQYAAAAABgAGAFsBAACz&#10;AwAAAAA=&#10;" path="m95250,0l50304,11264,16040,42316,457,85864,0,95250,0,342900,11264,387845,42329,422109,85877,437692,95250,438150,88684,437692,82245,436333,48107,410248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1" o:spid="_x0000_s1026" o:spt="202" type="#_x0000_t202" style="position:absolute;left:0;top:0;height:438150;width:6115050;" filled="f" stroked="f" coordsize="21600,21600" o:gfxdata="UEsDBAoAAAAAAIdO4kAAAAAAAAAAAAAAAAAEAAAAZHJzL1BLAwQUAAAACACHTuJA3YVYOL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VY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3E43FE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detail,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admin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dapat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melakukan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validasi/verifikasi </w:t>
                        </w:r>
                        <w:r>
                          <w:rPr>
                            <w:color w:val="1F2937"/>
                            <w:sz w:val="20"/>
                          </w:rPr>
                          <w:t>sesuai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tahapan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alur.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1290320</wp:posOffset>
                </wp:positionV>
                <wp:extent cx="6115050" cy="447675"/>
                <wp:effectExtent l="0" t="0" r="0" b="0"/>
                <wp:wrapTopAndBottom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14287" y="6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65"/>
                                </a:moveTo>
                                <a:lnTo>
                                  <a:pt x="75646" y="447665"/>
                                </a:lnTo>
                                <a:lnTo>
                                  <a:pt x="70381" y="447052"/>
                                </a:lnTo>
                                <a:lnTo>
                                  <a:pt x="31561" y="428122"/>
                                </a:lnTo>
                                <a:lnTo>
                                  <a:pt x="8197" y="394635"/>
                                </a:lnTo>
                                <a:lnTo>
                                  <a:pt x="0" y="358676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23"/>
                                </a:lnTo>
                                <a:lnTo>
                                  <a:pt x="40402" y="12557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7"/>
                                </a:lnTo>
                                <a:lnTo>
                                  <a:pt x="6088182" y="4752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58676"/>
                                </a:lnTo>
                                <a:lnTo>
                                  <a:pt x="6088182" y="400124"/>
                                </a:lnTo>
                                <a:lnTo>
                                  <a:pt x="6053228" y="435071"/>
                                </a:lnTo>
                                <a:lnTo>
                                  <a:pt x="6017959" y="447052"/>
                                </a:lnTo>
                                <a:lnTo>
                                  <a:pt x="6011765" y="447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-12" y="1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16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34"/>
                                </a:lnTo>
                                <a:lnTo>
                                  <a:pt x="85877" y="447217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17"/>
                                </a:lnTo>
                                <a:lnTo>
                                  <a:pt x="82245" y="445858"/>
                                </a:lnTo>
                                <a:lnTo>
                                  <a:pt x="48107" y="419773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3DB24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dapat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mengisi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rekomendasi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atau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izin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diperlukan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dokumen.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1.6pt;height:35.25pt;width:481.5pt;mso-position-horizontal-relative:page;mso-wrap-distance-bottom:0pt;mso-wrap-distance-top:0pt;z-index:-251567104;mso-width-relative:page;mso-height-relative:page;" coordsize="6115050,447675" o:gfxdata="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">
                <o:lock v:ext="edit" aspectratio="f"/>
                <v:shape id="Graphic 233" o:spid="_x0000_s1026" o:spt="100" style="position:absolute;left:14287;top:6;height:447675;width:6101080;" fillcolor="#F9FAFA" filled="t" stroked="f" coordsize="6101080,447675" o:gfxdata="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qX4MvQAA&#10;ANwAAAAPAAAAAAAAAAEAIAAAACIAAABkcnMvZG93bnJldi54bWxQSwECFAAUAAAACACHTuJAMy8F&#10;njsAAAA5AAAAEAAAAAAAAAABACAAAAAMAQAAZHJzL3NoYXBleG1sLnhtbFBLBQYAAAAABgAGAFsB&#10;AAC2AwAAAAA=&#10;" path="m6011765,447665l75646,447665,70381,447052,31561,428122,8197,394635,0,358676,0,352424,0,88990,10691,47523,40402,12557,75646,0,6011765,0,6053228,12557,6088182,47523,6100761,88990,6100761,358676,6088182,400124,6053228,435071,6017959,447052,6011765,4476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-12;top:11;height:447675;width:409575;" fillcolor="#2562EB" filled="t" stroked="f" coordsize="409575,447675" o:gfxdata="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cVaa/&#10;AAAA3AAAAA8AAAAAAAAAAQAgAAAAIgAAAGRycy9kb3ducmV2LnhtbFBLAQIUABQAAAAIAIdO4kAz&#10;LwWeOwAAADkAAAAQAAAAAAAAAAEAIAAAAA4BAABkcnMvc2hhcGV4bWwueG1sUEsFBgAAAAAGAAYA&#10;WwEAALgDAAAAAA==&#10;" path="m95250,0l50304,11264,16040,42316,457,85864,0,95250,0,352425,11264,397370,42329,431634,85877,447217,95250,447675,88684,447217,82245,445858,48107,419773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5" o:spid="_x0000_s1026" o:spt="202" type="#_x0000_t202" style="position:absolute;left:0;top:0;height:447675;width:6115050;" filled="f" stroked="f" coordsize="21600,21600" o:gfxdata="UEsDBAoAAAAAAIdO4kAAAAAAAAAAAAAAAAAEAAAAZHJzL1BLAwQUAAAACACHTuJAor5eO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+X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C3DB24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Admin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dapat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mengisi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rekomendasi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atau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izin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diperlukan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dokumen.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1814195</wp:posOffset>
                </wp:positionV>
                <wp:extent cx="6115050" cy="476250"/>
                <wp:effectExtent l="0" t="0" r="0" b="0"/>
                <wp:wrapTopAndBottom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14287" y="7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0"/>
                                </a:moveTo>
                                <a:lnTo>
                                  <a:pt x="75646" y="476240"/>
                                </a:lnTo>
                                <a:lnTo>
                                  <a:pt x="70381" y="475627"/>
                                </a:lnTo>
                                <a:lnTo>
                                  <a:pt x="31561" y="456706"/>
                                </a:lnTo>
                                <a:lnTo>
                                  <a:pt x="8197" y="423202"/>
                                </a:lnTo>
                                <a:lnTo>
                                  <a:pt x="0" y="387251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90"/>
                                </a:lnTo>
                                <a:lnTo>
                                  <a:pt x="10691" y="47504"/>
                                </a:lnTo>
                                <a:lnTo>
                                  <a:pt x="40402" y="1256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66"/>
                                </a:lnTo>
                                <a:lnTo>
                                  <a:pt x="6088182" y="47513"/>
                                </a:lnTo>
                                <a:lnTo>
                                  <a:pt x="6100761" y="88990"/>
                                </a:lnTo>
                                <a:lnTo>
                                  <a:pt x="6100761" y="387251"/>
                                </a:lnTo>
                                <a:lnTo>
                                  <a:pt x="6088182" y="428699"/>
                                </a:lnTo>
                                <a:lnTo>
                                  <a:pt x="6053228" y="463646"/>
                                </a:lnTo>
                                <a:lnTo>
                                  <a:pt x="6017959" y="475627"/>
                                </a:lnTo>
                                <a:lnTo>
                                  <a:pt x="6011765" y="47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4"/>
                                </a:lnTo>
                                <a:lnTo>
                                  <a:pt x="16037" y="433932"/>
                                </a:lnTo>
                                <a:lnTo>
                                  <a:pt x="453" y="390387"/>
                                </a:lnTo>
                                <a:lnTo>
                                  <a:pt x="0" y="381005"/>
                                </a:lnTo>
                                <a:lnTo>
                                  <a:pt x="0" y="95255"/>
                                </a:lnTo>
                                <a:lnTo>
                                  <a:pt x="11259" y="50308"/>
                                </a:lnTo>
                                <a:lnTo>
                                  <a:pt x="42321" y="16042"/>
                                </a:lnTo>
                                <a:lnTo>
                                  <a:pt x="85866" y="458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8"/>
                                </a:lnTo>
                                <a:lnTo>
                                  <a:pt x="82239" y="1817"/>
                                </a:lnTo>
                                <a:lnTo>
                                  <a:pt x="48103" y="27902"/>
                                </a:lnTo>
                                <a:lnTo>
                                  <a:pt x="31429" y="67646"/>
                                </a:lnTo>
                                <a:lnTo>
                                  <a:pt x="28575" y="95255"/>
                                </a:lnTo>
                                <a:lnTo>
                                  <a:pt x="28575" y="381005"/>
                                </a:lnTo>
                                <a:lnTo>
                                  <a:pt x="36456" y="425950"/>
                                </a:lnTo>
                                <a:lnTo>
                                  <a:pt x="58200" y="460217"/>
                                </a:lnTo>
                                <a:lnTo>
                                  <a:pt x="88681" y="475801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761999" y="114307"/>
                            <a:ext cx="885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47650">
                                <a:moveTo>
                                  <a:pt x="832427" y="247640"/>
                                </a:moveTo>
                                <a:lnTo>
                                  <a:pt x="53397" y="247640"/>
                                </a:lnTo>
                                <a:lnTo>
                                  <a:pt x="49680" y="247268"/>
                                </a:lnTo>
                                <a:lnTo>
                                  <a:pt x="14085" y="228237"/>
                                </a:lnTo>
                                <a:lnTo>
                                  <a:pt x="0" y="194249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832427" y="0"/>
                                </a:lnTo>
                                <a:lnTo>
                                  <a:pt x="871739" y="19375"/>
                                </a:lnTo>
                                <a:lnTo>
                                  <a:pt x="885824" y="53392"/>
                                </a:lnTo>
                                <a:lnTo>
                                  <a:pt x="885824" y="194249"/>
                                </a:lnTo>
                                <a:lnTo>
                                  <a:pt x="866432" y="233548"/>
                                </a:lnTo>
                                <a:lnTo>
                                  <a:pt x="836143" y="247268"/>
                                </a:lnTo>
                                <a:lnTo>
                                  <a:pt x="832427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42875" y="104787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308B9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CD88686">
                              <w:pPr>
                                <w:tabs>
                                  <w:tab w:val="left" w:pos="824"/>
                                  <w:tab w:val="left" w:pos="1352"/>
                                  <w:tab w:val="left" w:pos="264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66533"/>
                                  <w:sz w:val="18"/>
                                </w:rPr>
                                <w:t xml:space="preserve">Export </w:t>
                              </w:r>
                              <w:r>
                                <w:rPr>
                                  <w:rFonts w:ascii="Arial"/>
                                  <w:b/>
                                  <w:color w:val="166533"/>
                                  <w:spacing w:val="-2"/>
                                  <w:sz w:val="18"/>
                                </w:rPr>
                                <w:t>Excel</w:t>
                              </w:r>
                              <w:r>
                                <w:rPr>
                                  <w:rFonts w:ascii="Arial"/>
                                  <w:b/>
                                  <w:color w:val="1665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mengekspor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ke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Excel.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2.85pt;height:37.5pt;width:481.5pt;mso-position-horizontal-relative:page;mso-wrap-distance-bottom:0pt;mso-wrap-distance-top:0pt;z-index:-251566080;mso-width-relative:page;mso-height-relative:page;" coordsize="6115050,476250" o:gfxdata="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NBGI+tsAAAAMAQAADwAAAAAAAAABACAA&#10;AAAiAAAAZHJzL2Rvd25yZXYueG1sUEsBAhQAFAAAAAgAh07iQDIrCiJFBgAAIRwAAA4AAAAAAAAA&#10;AQAgAAAAKgEAAGRycy9lMm9Eb2MueG1sUEsFBgAAAAAGAAYAWQEAAOEJAAAAAA==&#10;">
                <o:lock v:ext="edit" aspectratio="f"/>
                <v:shape id="Graphic 237" o:spid="_x0000_s1026" o:spt="100" style="position:absolute;left:14287;top:7;height:476250;width:6101080;" fillcolor="#F9FAFA" filled="t" stroked="f" coordsize="6101080,476250" o:gfxdata="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CqG974A&#10;AADcAAAADwAAAAAAAAABACAAAAAiAAAAZHJzL2Rvd25yZXYueG1sUEsBAhQAFAAAAAgAh07iQDMv&#10;BZ47AAAAOQAAABAAAAAAAAAAAQAgAAAADQEAAGRycy9zaGFwZXhtbC54bWxQSwUGAAAAAAYABgBb&#10;AQAAtwMAAAAA&#10;" path="m6011765,476240l75646,476240,70381,475627,31561,456706,8197,423202,0,387251,0,380999,0,88990,10691,47504,40402,12566,75646,0,6011765,0,6053228,12566,6088182,47513,6100761,88990,6100761,387251,6088182,428699,6053228,463646,6017959,475627,6011765,476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0;top:0;height:476250;width:95250;" fillcolor="#2562EB" filled="t" stroked="f" coordsize="95250,476250" o:gfxdata="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R3NbugAAANwA&#10;AAAPAAAAAAAAAAEAIAAAACIAAABkcnMvZG93bnJldi54bWxQSwECFAAUAAAACACHTuJAMy8FnjsA&#10;AAA5AAAAEAAAAAAAAAABACAAAAAJAQAAZHJzL3NoYXBleG1sLnhtbFBLBQYAAAAABgAGAFsBAACz&#10;AwAAAAA=&#10;" path="m95250,476249l50303,464994,16037,433932,453,390387,0,381005,0,95255,11259,50308,42321,16042,85866,458,95250,0,88681,458,82239,1817,48103,27902,31429,67646,28575,95255,28575,381005,36456,425950,58200,460217,88681,475801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761999;top:114307;height:247650;width:885825;" fillcolor="#DBFBE7" filled="t" stroked="f" coordsize="885825,247650" o:gfxdata="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AVhC8AAAA&#10;3AAAAA8AAAAAAAAAAQAgAAAAIgAAAGRycy9kb3ducmV2LnhtbFBLAQIUABQAAAAIAIdO4kAzLwWe&#10;OwAAADkAAAAQAAAAAAAAAAEAIAAAAAsBAABkcnMvc2hhcGV4bWwueG1sUEsFBgAAAAAGAAYAWwEA&#10;ALUDAAAAAA==&#10;" path="m832427,247640l53397,247640,49680,247268,14085,228237,0,194249,0,190499,0,53392,19392,14073,53397,0,832427,0,871739,19375,885824,53392,885824,194249,866432,233548,836143,247268,832427,2476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142875;top:104787;height:266700;width:266700;" fillcolor="#2562EB" filled="t" stroked="f" coordsize="266700,266700" o:gfxdata="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NW1M25AAAA3AAA&#10;AA8AAAAAAAAAAQAgAAAAIgAAAGRycy9kb3ducmV2LnhtbFBLAQIUABQAAAAIAIdO4kAzLwWeOwAA&#10;ADkAAAAQAAAAAAAAAAEAIAAAAAgBAABkcnMvc2hhcGV4bWwueG1sUEsFBgAAAAAGAAYAWwEAALID&#10;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1" o:spid="_x0000_s1026" o:spt="202" type="#_x0000_t202" style="position:absolute;left:0;top:0;height:476250;width:6115050;" filled="f" stroked="f" coordsize="21600,21600" o:gfxdata="UEsDBAoAAAAAAIdO4kAAAAAAAAAAAAAAAAAEAAAAZHJzL1BLAwQUAAAACACHTuJAhYMrRb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Mr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7308B9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CD88686">
                        <w:pPr>
                          <w:tabs>
                            <w:tab w:val="left" w:pos="824"/>
                            <w:tab w:val="left" w:pos="1352"/>
                            <w:tab w:val="left" w:pos="264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66533"/>
                            <w:sz w:val="18"/>
                          </w:rPr>
                          <w:t xml:space="preserve">Export </w:t>
                        </w:r>
                        <w:r>
                          <w:rPr>
                            <w:rFonts w:ascii="Arial"/>
                            <w:b/>
                            <w:color w:val="166533"/>
                            <w:spacing w:val="-2"/>
                            <w:sz w:val="18"/>
                          </w:rPr>
                          <w:t>Excel</w:t>
                        </w:r>
                        <w:r>
                          <w:rPr>
                            <w:rFonts w:ascii="Arial"/>
                            <w:b/>
                            <w:color w:val="166533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mengekspor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data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ke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format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Excel.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2442845</wp:posOffset>
                </wp:positionV>
                <wp:extent cx="6115050" cy="990600"/>
                <wp:effectExtent l="0" t="0" r="0" b="0"/>
                <wp:wrapTopAndBottom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90"/>
                                </a:moveTo>
                                <a:lnTo>
                                  <a:pt x="71196" y="990590"/>
                                </a:lnTo>
                                <a:lnTo>
                                  <a:pt x="66241" y="989985"/>
                                </a:lnTo>
                                <a:lnTo>
                                  <a:pt x="29705" y="971066"/>
                                </a:lnTo>
                                <a:lnTo>
                                  <a:pt x="7715" y="937570"/>
                                </a:lnTo>
                                <a:lnTo>
                                  <a:pt x="0" y="901609"/>
                                </a:lnTo>
                                <a:lnTo>
                                  <a:pt x="0" y="895349"/>
                                </a:lnTo>
                                <a:lnTo>
                                  <a:pt x="0" y="88990"/>
                                </a:lnTo>
                                <a:lnTo>
                                  <a:pt x="10062" y="47523"/>
                                </a:lnTo>
                                <a:lnTo>
                                  <a:pt x="38025" y="12557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66"/>
                                </a:lnTo>
                                <a:lnTo>
                                  <a:pt x="6083420" y="47523"/>
                                </a:lnTo>
                                <a:lnTo>
                                  <a:pt x="6095998" y="88990"/>
                                </a:lnTo>
                                <a:lnTo>
                                  <a:pt x="6095998" y="901609"/>
                                </a:lnTo>
                                <a:lnTo>
                                  <a:pt x="6083420" y="943058"/>
                                </a:lnTo>
                                <a:lnTo>
                                  <a:pt x="6048466" y="978005"/>
                                </a:lnTo>
                                <a:lnTo>
                                  <a:pt x="6013197" y="989985"/>
                                </a:lnTo>
                                <a:lnTo>
                                  <a:pt x="6007003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426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79" y="989742"/>
                                </a:moveTo>
                                <a:lnTo>
                                  <a:pt x="42321" y="974133"/>
                                </a:lnTo>
                                <a:lnTo>
                                  <a:pt x="11259" y="939866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2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6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3"/>
                                </a:lnTo>
                                <a:lnTo>
                                  <a:pt x="86379" y="989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EB4ED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D40AF"/>
                                  <w:w w:val="90"/>
                                  <w:sz w:val="23"/>
                                </w:rPr>
                                <w:t>ℹ</w:t>
                              </w:r>
                              <w:r>
                                <w:rPr>
                                  <w:rFonts w:ascii="Segoe UI Emoji" w:hAnsi="Segoe UI Emoji"/>
                                  <w:color w:val="1D40AF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w w:val="95"/>
                                  <w:sz w:val="21"/>
                                </w:rPr>
                                <w:t>Informasi</w:t>
                              </w:r>
                            </w:p>
                            <w:p w14:paraId="7AFD0833">
                              <w:pPr>
                                <w:spacing w:before="169" w:line="362" w:lineRule="auto"/>
                                <w:ind w:left="360" w:right="57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40AF"/>
                                  <w:sz w:val="19"/>
                                </w:rPr>
                                <w:t>Halaman detail permohonan menyediakan fitur lengkap termasuk: preview dokumen, TTE (Tanda Tangan Elektronik), regenerasi dokumen, dan riwayat validasi.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92.35pt;height:78pt;width:481.5pt;mso-position-horizontal-relative:page;mso-wrap-distance-bottom:0pt;mso-wrap-distance-top:0pt;z-index:-251566080;mso-width-relative:page;mso-height-relative:page;" coordsize="6115050,990600" o:gfxdata="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">
                <o:lock v:ext="edit" aspectratio="f"/>
                <v:shape id="Graphic 243" o:spid="_x0000_s1026" o:spt="100" style="position:absolute;left:19049;top:0;height:990600;width:6096000;" fillcolor="#DAE9FE" filled="t" stroked="f" coordsize="6096000,990600" o:gfxdata="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S2U474A&#10;AADcAAAADwAAAAAAAAABACAAAAAiAAAAZHJzL2Rvd25yZXYueG1sUEsBAhQAFAAAAAgAh07iQDMv&#10;BZ47AAAAOQAAABAAAAAAAAAAAQAgAAAADQEAAGRycy9zaGFwZXhtbC54bWxQSwUGAAAAAAYABgBb&#10;AQAAtwMAAAAA&#10;" path="m6007003,990590l71196,990590,66241,989985,29705,971066,7715,937570,0,901609,0,895349,0,88990,10062,47523,38025,12557,71196,0,6007003,0,6048466,12566,6083420,47523,6095998,88990,6095998,901609,6083420,943058,6048466,978005,6013197,989985,6007003,9905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0;top:426;height:989965;width:86995;" fillcolor="#2562EB" filled="t" stroked="f" coordsize="86995,989965" o:gfxdata="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w24r4A&#10;AADcAAAADwAAAAAAAAABACAAAAAiAAAAZHJzL2Rvd25yZXYueG1sUEsBAhQAFAAAAAgAh07iQDMv&#10;BZ47AAAAOQAAABAAAAAAAAAAAQAgAAAADQEAAGRycy9zaGFwZXhtbC54bWxQSwUGAAAAAAYABgBb&#10;AQAAtwMAAAAA&#10;" path="m86379,989742l42321,974133,11259,939866,0,894921,0,94821,11259,49875,42321,15608,86379,0,80381,1988,73379,6822,47722,41893,38371,85438,38100,94821,38100,894921,44855,939866,63493,974133,80381,987753,86379,9897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5" o:spid="_x0000_s1026" o:spt="202" type="#_x0000_t202" style="position:absolute;left:0;top:0;height:990600;width:6115050;" filled="f" stroked="f" coordsize="21600,21600" o:gfxdata="UEsDBAoAAAAAAIdO4kAAAAAAAAAAAAAAAAAEAAAAZHJzL1BLAwQUAAAACACHTuJA+rgtRr8AAADc&#10;AAAADwAAAGRycy9kb3ducmV2LnhtbEWPT2sCMRTE70K/Q3gFb5ooVu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4LU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6EB4ED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1D40AF"/>
                            <w:w w:val="90"/>
                            <w:sz w:val="23"/>
                          </w:rPr>
                          <w:t>ℹ</w:t>
                        </w:r>
                        <w:r>
                          <w:rPr>
                            <w:rFonts w:ascii="Segoe UI Emoji" w:hAnsi="Segoe UI Emoji"/>
                            <w:color w:val="1D40AF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w w:val="95"/>
                            <w:sz w:val="21"/>
                          </w:rPr>
                          <w:t>Informasi</w:t>
                        </w:r>
                      </w:p>
                      <w:p w14:paraId="7AFD0833">
                        <w:pPr>
                          <w:spacing w:before="169" w:line="362" w:lineRule="auto"/>
                          <w:ind w:left="360" w:right="57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40AF"/>
                            <w:sz w:val="19"/>
                          </w:rPr>
                          <w:t>Halaman detail permohonan menyediakan fitur lengkap termasuk: preview dokumen, TTE (Tanda Tangan Elektronik), regenerasi dokumen, dan riwayat validasi.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47C53D2">
      <w:pPr>
        <w:pStyle w:val="7"/>
        <w:spacing w:before="4"/>
        <w:rPr>
          <w:rFonts w:ascii="Arial"/>
          <w:b/>
          <w:sz w:val="8"/>
        </w:rPr>
      </w:pPr>
    </w:p>
    <w:p w14:paraId="6DAE9CD4">
      <w:pPr>
        <w:pStyle w:val="7"/>
        <w:spacing w:before="4"/>
        <w:rPr>
          <w:rFonts w:ascii="Arial"/>
          <w:b/>
          <w:sz w:val="8"/>
        </w:rPr>
      </w:pPr>
    </w:p>
    <w:p w14:paraId="626421D4">
      <w:pPr>
        <w:pStyle w:val="7"/>
        <w:spacing w:before="4"/>
        <w:rPr>
          <w:rFonts w:ascii="Arial"/>
          <w:b/>
          <w:sz w:val="8"/>
        </w:rPr>
      </w:pPr>
    </w:p>
    <w:p w14:paraId="6511422C">
      <w:pPr>
        <w:pStyle w:val="7"/>
        <w:spacing w:before="9"/>
        <w:rPr>
          <w:rFonts w:ascii="Arial"/>
          <w:b/>
          <w:sz w:val="18"/>
        </w:rPr>
      </w:pPr>
    </w:p>
    <w:p w14:paraId="7DEDEAB7">
      <w:pPr>
        <w:pStyle w:val="7"/>
        <w:spacing w:before="241"/>
        <w:rPr>
          <w:rFonts w:ascii="Arial"/>
          <w:b/>
          <w:sz w:val="33"/>
        </w:rPr>
      </w:pPr>
    </w:p>
    <w:p w14:paraId="6DBD3732">
      <w:pPr>
        <w:pStyle w:val="3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Perlu Perbaikan </w:t>
      </w:r>
      <w:r>
        <w:rPr>
          <w:color w:val="1F2937"/>
          <w:spacing w:val="-2"/>
        </w:rPr>
        <w:t>Pemohon</w:t>
      </w:r>
    </w:p>
    <w:p w14:paraId="1A81F002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246" name="Graphic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6" o:spid="_x0000_s1026" o:spt="100" style="position:absolute;left:0pt;margin-left:65.2pt;margin-top:11.5pt;height:1.5pt;width:481.5pt;mso-position-horizontal-relative:page;mso-wrap-distance-bottom:0pt;mso-wrap-distance-top:0pt;z-index:-251565056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klD&#10;EdYAAAAKAQAADwAAAAAAAAABACAAAAAiAAAAZHJzL2Rvd25yZXYueG1sUEsBAhQAFAAAAAgAh07i&#10;QMmROOQ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2638425" cy="266700"/>
                <wp:effectExtent l="0" t="0" r="0" b="0"/>
                <wp:wrapTopAndBottom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8425" cy="266700"/>
                          <a:chOff x="0" y="0"/>
                          <a:chExt cx="2638425" cy="266700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26384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AC157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Perijinan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Perlu Perbaikan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Pemohon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207.75pt;mso-position-horizontal-relative:page;mso-wrap-distance-bottom:0pt;mso-wrap-distance-top:0pt;z-index:-251565056;mso-width-relative:page;mso-height-relative:page;" coordsize="2638425,266700" o:gfxdata="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">
                <o:lock v:ext="edit" aspectratio="f"/>
                <v:shape id="Image 248" o:spid="_x0000_s1026" o:spt="75" type="#_x0000_t75" style="position:absolute;left:0;top:0;height:266699;width:2638424;" filled="f" o:preferrelative="t" stroked="f" coordsize="21600,21600" o:gfxdata="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HoF+W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31" o:title=""/>
                  <o:lock v:ext="edit" aspectratio="f"/>
                </v:shape>
                <v:shape id="Textbox 249" o:spid="_x0000_s1026" o:spt="202" type="#_x0000_t202" style="position:absolute;left:0;top:0;height:266700;width:2638425;" filled="f" stroked="f" coordsize="21600,21600" o:gfxdata="UEsDBAoAAAAAAIdO4kAAAAAAAAAAAAAAAAAEAAAAZHJzL1BLAwQUAAAACACHTuJAe/UnQ7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1J0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3AC157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Data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Perijinan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Perlu Perbaikan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Pemohon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5AB3C86">
      <w:pPr>
        <w:pStyle w:val="7"/>
        <w:spacing w:before="9"/>
        <w:rPr>
          <w:rFonts w:ascii="Arial"/>
          <w:b/>
          <w:sz w:val="18"/>
        </w:rPr>
      </w:pPr>
    </w:p>
    <w:p w14:paraId="7A1ABC7F">
      <w:pPr>
        <w:pStyle w:val="7"/>
        <w:spacing w:before="167"/>
        <w:rPr>
          <w:rFonts w:ascii="Arial"/>
          <w:b/>
        </w:rPr>
      </w:pPr>
    </w:p>
    <w:p w14:paraId="74406314">
      <w:pPr>
        <w:pStyle w:val="7"/>
        <w:spacing w:line="360" w:lineRule="auto"/>
        <w:ind w:left="584"/>
      </w:pPr>
      <w:r>
        <w:rPr>
          <w:color w:val="1F2937"/>
        </w:rPr>
        <w:t>Menampilkan permohonan yang dikembalikan ke pemohon karena terdapat data atau dokumen yang perlu diperbaiki. Pemohon akan menerima notifikasi untuk melakukan koreksi pada pengajuannya.</w:t>
      </w:r>
    </w:p>
    <w:p w14:paraId="56F32BA7">
      <w:pPr>
        <w:pStyle w:val="7"/>
      </w:pPr>
    </w:p>
    <w:p w14:paraId="668B9364">
      <w:pPr>
        <w:pStyle w:val="7"/>
        <w:spacing w:before="108"/>
      </w:pPr>
    </w:p>
    <w:p w14:paraId="49F20174">
      <w:pPr>
        <w:pStyle w:val="3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  <w:spacing w:val="-2"/>
        </w:rPr>
        <w:t>Selesai</w:t>
      </w:r>
    </w:p>
    <w:p w14:paraId="4DBCB022">
      <w:pPr>
        <w:pStyle w:val="7"/>
        <w:spacing w:before="11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250" name="Graphic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0" o:spid="_x0000_s1026" o:spt="100" style="position:absolute;left:0pt;margin-left:65.2pt;margin-top:11.5pt;height:1.5pt;width:481.5pt;mso-position-horizontal-relative:page;mso-wrap-distance-bottom:0pt;mso-wrap-distance-top:0pt;z-index:-251564032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5JQxHW&#10;AAAACgEAAA8AAAAAAAAAAQAgAAAAIgAAAGRycy9kb3ducmV2LnhtbFBLAQIUABQAAAAIAIdO4kBR&#10;2cnCIgIAAOgEAAAOAAAAAAAAAAEAIAAAACUBAABkcnMvZTJvRG9jLnhtbFBLBQYAAAAABgAGAFkB&#10;AAC5BQAAAAA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1609725" cy="266700"/>
                <wp:effectExtent l="0" t="0" r="0" b="0"/>
                <wp:wrapTopAndBottom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9725" cy="266700"/>
                          <a:chOff x="0" y="0"/>
                          <a:chExt cx="1609725" cy="266700"/>
                        </a:xfrm>
                      </wpg:grpSpPr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16097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D6AEE9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Data Perijinan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Selesai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126.75pt;mso-position-horizontal-relative:page;mso-wrap-distance-bottom:0pt;mso-wrap-distance-top:0pt;z-index:-251564032;mso-width-relative:page;mso-height-relative:page;" coordsize="1609725,266700" o:gfxdata="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">
                <o:lock v:ext="edit" aspectratio="f"/>
                <v:shape id="Image 252" o:spid="_x0000_s1026" o:spt="75" type="#_x0000_t75" style="position:absolute;left:0;top:0;height:266699;width:1609724;" filled="f" o:preferrelative="t" stroked="f" coordsize="21600,21600" o:gfxdata="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MBY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  <v:shape id="Textbox 253" o:spid="_x0000_s1026" o:spt="202" type="#_x0000_t202" style="position:absolute;left:0;top:0;height:266700;width:1609725;" filled="f" stroked="f" coordsize="21600,21600" o:gfxdata="UEsDBAoAAAAAAIdO4kAAAAAAAAAAAAAAAAAEAAAAZHJzL1BLAwQUAAAACACHTuJAn8SGdL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B+mc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Ehn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D6AEE9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Data Perijinan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Selesai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B3BF5E6">
      <w:pPr>
        <w:pStyle w:val="7"/>
        <w:spacing w:before="9"/>
        <w:rPr>
          <w:rFonts w:ascii="Arial"/>
          <w:b/>
          <w:sz w:val="18"/>
        </w:rPr>
      </w:pPr>
    </w:p>
    <w:p w14:paraId="062950BF">
      <w:pPr>
        <w:pStyle w:val="7"/>
        <w:spacing w:before="167"/>
        <w:rPr>
          <w:rFonts w:ascii="Arial"/>
          <w:b/>
        </w:rPr>
      </w:pPr>
    </w:p>
    <w:p w14:paraId="4694DF9F">
      <w:pPr>
        <w:pStyle w:val="7"/>
        <w:ind w:left="584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1413510</wp:posOffset>
                </wp:positionV>
                <wp:extent cx="6650990" cy="223520"/>
                <wp:effectExtent l="0" t="0" r="0" b="0"/>
                <wp:wrapNone/>
                <wp:docPr id="254" name="Graphic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223520">
                              <a:moveTo>
                                <a:pt x="6650735" y="223492"/>
                              </a:moveTo>
                              <a:lnTo>
                                <a:pt x="0" y="223492"/>
                              </a:lnTo>
                              <a:lnTo>
                                <a:pt x="0" y="0"/>
                              </a:lnTo>
                              <a:lnTo>
                                <a:pt x="6650735" y="0"/>
                              </a:lnTo>
                              <a:lnTo>
                                <a:pt x="6650735" y="223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4" o:spid="_x0000_s1026" o:spt="100" style="position:absolute;left:0pt;margin-left:44.15pt;margin-top:111.3pt;height:17.6pt;width:523.7pt;mso-position-horizontal-relative:page;z-index:251663360;mso-width-relative:page;mso-height-relative:page;" fillcolor="#000000" filled="t" stroked="f" coordsize="6650990,223520" o:gfxdata="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7Sw7J9oAAAALAQAADwAAAAAAAAABACAAAAAiAAAAZHJzL2Rvd25y&#10;ZXYueG1sUEsBAhQAFAAAAAgAh07iQD9zhaU1AgAADgUAAA4AAAAAAAAAAQAgAAAAKQEAAGRycy9l&#10;Mm9Eb2MueG1sUEsFBgAAAAAGAAYAWQEAANAFAAAAAA==&#10;" path="m6650735,223492l0,223492,0,0,6650735,0,6650735,223492xe">
                <v:fill on="t" opacity="6683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2937"/>
        </w:rPr>
        <w:t>Menampilkan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permohonan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perizinan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telah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selesai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diproses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izin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telah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diterbitkan.</w:t>
      </w:r>
    </w:p>
    <w:p w14:paraId="5EE114D7">
      <w:pPr>
        <w:pStyle w:val="7"/>
        <w:spacing w:after="0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3165B239">
      <w:pPr>
        <w:pStyle w:val="7"/>
      </w:pPr>
    </w:p>
    <w:p w14:paraId="053178F0">
      <w:pPr>
        <w:pStyle w:val="7"/>
      </w:pPr>
    </w:p>
    <w:p w14:paraId="459F3CD5">
      <w:pPr>
        <w:pStyle w:val="7"/>
      </w:pPr>
    </w:p>
    <w:p w14:paraId="5AA35693">
      <w:pPr>
        <w:pStyle w:val="7"/>
      </w:pPr>
    </w:p>
    <w:p w14:paraId="0004C0AB">
      <w:pPr>
        <w:pStyle w:val="7"/>
      </w:pPr>
    </w:p>
    <w:p w14:paraId="0A523F59">
      <w:pPr>
        <w:pStyle w:val="7"/>
      </w:pPr>
    </w:p>
    <w:p w14:paraId="7E5D361B">
      <w:pPr>
        <w:pStyle w:val="7"/>
      </w:pPr>
    </w:p>
    <w:p w14:paraId="62AEB4E2">
      <w:pPr>
        <w:pStyle w:val="7"/>
      </w:pPr>
    </w:p>
    <w:p w14:paraId="5FEE9EF1">
      <w:pPr>
        <w:pStyle w:val="7"/>
      </w:pPr>
    </w:p>
    <w:p w14:paraId="0E8DC31C">
      <w:pPr>
        <w:pStyle w:val="7"/>
      </w:pPr>
    </w:p>
    <w:p w14:paraId="15B3C148">
      <w:pPr>
        <w:pStyle w:val="7"/>
      </w:pPr>
    </w:p>
    <w:p w14:paraId="63E06E50">
      <w:pPr>
        <w:pStyle w:val="7"/>
      </w:pPr>
    </w:p>
    <w:p w14:paraId="61C2C9D7">
      <w:pPr>
        <w:pStyle w:val="7"/>
      </w:pPr>
    </w:p>
    <w:p w14:paraId="20D5223B">
      <w:pPr>
        <w:pStyle w:val="7"/>
      </w:pPr>
    </w:p>
    <w:p w14:paraId="395FF8ED">
      <w:pPr>
        <w:pStyle w:val="7"/>
      </w:pPr>
    </w:p>
    <w:p w14:paraId="7567E85C">
      <w:pPr>
        <w:pStyle w:val="7"/>
      </w:pPr>
    </w:p>
    <w:p w14:paraId="275F97D8">
      <w:pPr>
        <w:pStyle w:val="7"/>
      </w:pPr>
    </w:p>
    <w:p w14:paraId="009A0D53">
      <w:pPr>
        <w:pStyle w:val="7"/>
      </w:pPr>
    </w:p>
    <w:p w14:paraId="60548452">
      <w:pPr>
        <w:pStyle w:val="7"/>
      </w:pPr>
    </w:p>
    <w:p w14:paraId="7690EC64">
      <w:pPr>
        <w:pStyle w:val="7"/>
      </w:pPr>
    </w:p>
    <w:p w14:paraId="5C03E311">
      <w:pPr>
        <w:pStyle w:val="7"/>
      </w:pPr>
    </w:p>
    <w:p w14:paraId="0C0E53B2">
      <w:pPr>
        <w:pStyle w:val="7"/>
      </w:pPr>
    </w:p>
    <w:p w14:paraId="4F9FF245">
      <w:pPr>
        <w:pStyle w:val="7"/>
      </w:pPr>
    </w:p>
    <w:p w14:paraId="1A38B75D">
      <w:pPr>
        <w:pStyle w:val="7"/>
      </w:pPr>
    </w:p>
    <w:p w14:paraId="42020B99">
      <w:pPr>
        <w:pStyle w:val="7"/>
      </w:pPr>
    </w:p>
    <w:p w14:paraId="379566D3">
      <w:pPr>
        <w:pStyle w:val="7"/>
      </w:pPr>
    </w:p>
    <w:p w14:paraId="6A6B8A10">
      <w:pPr>
        <w:pStyle w:val="7"/>
        <w:spacing w:before="218"/>
      </w:pPr>
    </w:p>
    <w:p w14:paraId="240E5824">
      <w:pPr>
        <w:pStyle w:val="10"/>
        <w:numPr>
          <w:ilvl w:val="2"/>
          <w:numId w:val="7"/>
        </w:numPr>
        <w:tabs>
          <w:tab w:val="left" w:pos="884"/>
        </w:tabs>
        <w:spacing w:before="1" w:after="0" w:line="240" w:lineRule="auto"/>
        <w:ind w:left="884" w:right="0" w:hanging="225"/>
        <w:jc w:val="left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-4051935</wp:posOffset>
                </wp:positionV>
                <wp:extent cx="6650990" cy="3867150"/>
                <wp:effectExtent l="0" t="0" r="0" b="0"/>
                <wp:wrapNone/>
                <wp:docPr id="255" name="Group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867150"/>
                          <a:chOff x="0" y="0"/>
                          <a:chExt cx="6650990" cy="386715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5"/>
                            <a:ext cx="6650990" cy="3716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16654">
                                <a:moveTo>
                                  <a:pt x="6650735" y="3716654"/>
                                </a:moveTo>
                                <a:lnTo>
                                  <a:pt x="0" y="371665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3295649"/>
                                </a:lnTo>
                                <a:lnTo>
                                  <a:pt x="276543" y="3339390"/>
                                </a:lnTo>
                                <a:lnTo>
                                  <a:pt x="301320" y="3376472"/>
                                </a:lnTo>
                                <a:lnTo>
                                  <a:pt x="338402" y="3401249"/>
                                </a:lnTo>
                                <a:lnTo>
                                  <a:pt x="382142" y="3409949"/>
                                </a:lnTo>
                                <a:lnTo>
                                  <a:pt x="6650735" y="3409949"/>
                                </a:lnTo>
                                <a:lnTo>
                                  <a:pt x="6650735" y="3716654"/>
                                </a:lnTo>
                                <a:close/>
                              </a:path>
                              <a:path w="6650990" h="3716654">
                                <a:moveTo>
                                  <a:pt x="6650735" y="3409949"/>
                                </a:moveTo>
                                <a:lnTo>
                                  <a:pt x="6268592" y="3409949"/>
                                </a:lnTo>
                                <a:lnTo>
                                  <a:pt x="6279852" y="3409405"/>
                                </a:lnTo>
                                <a:lnTo>
                                  <a:pt x="6290895" y="3407774"/>
                                </a:lnTo>
                                <a:lnTo>
                                  <a:pt x="6332105" y="3390704"/>
                                </a:lnTo>
                                <a:lnTo>
                                  <a:pt x="6363647" y="3359162"/>
                                </a:lnTo>
                                <a:lnTo>
                                  <a:pt x="6380717" y="3317952"/>
                                </a:lnTo>
                                <a:lnTo>
                                  <a:pt x="6382892" y="3295649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72605" y="47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52"/>
                                </a:lnTo>
                                <a:lnTo>
                                  <a:pt x="3507" y="81092"/>
                                </a:lnTo>
                                <a:lnTo>
                                  <a:pt x="5585" y="74246"/>
                                </a:lnTo>
                                <a:lnTo>
                                  <a:pt x="8337" y="67596"/>
                                </a:lnTo>
                                <a:lnTo>
                                  <a:pt x="11090" y="60944"/>
                                </a:lnTo>
                                <a:lnTo>
                                  <a:pt x="14464" y="54638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76"/>
                                </a:lnTo>
                                <a:lnTo>
                                  <a:pt x="26997" y="37141"/>
                                </a:lnTo>
                                <a:lnTo>
                                  <a:pt x="32082" y="32063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6"/>
                                </a:lnTo>
                                <a:lnTo>
                                  <a:pt x="48681" y="18445"/>
                                </a:lnTo>
                                <a:lnTo>
                                  <a:pt x="54661" y="14445"/>
                                </a:lnTo>
                                <a:lnTo>
                                  <a:pt x="60974" y="11069"/>
                                </a:lnTo>
                                <a:lnTo>
                                  <a:pt x="67619" y="832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1" y="69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697"/>
                                </a:lnTo>
                                <a:lnTo>
                                  <a:pt x="6017356" y="2102"/>
                                </a:lnTo>
                                <a:lnTo>
                                  <a:pt x="6024410" y="3507"/>
                                </a:lnTo>
                                <a:lnTo>
                                  <a:pt x="6031260" y="5580"/>
                                </a:lnTo>
                                <a:lnTo>
                                  <a:pt x="6037904" y="8324"/>
                                </a:lnTo>
                                <a:lnTo>
                                  <a:pt x="6044549" y="11069"/>
                                </a:lnTo>
                                <a:lnTo>
                                  <a:pt x="6050862" y="14445"/>
                                </a:lnTo>
                                <a:lnTo>
                                  <a:pt x="6056842" y="18445"/>
                                </a:lnTo>
                                <a:lnTo>
                                  <a:pt x="6062822" y="22436"/>
                                </a:lnTo>
                                <a:lnTo>
                                  <a:pt x="6068355" y="26974"/>
                                </a:lnTo>
                                <a:lnTo>
                                  <a:pt x="6073441" y="32063"/>
                                </a:lnTo>
                                <a:lnTo>
                                  <a:pt x="6078527" y="37141"/>
                                </a:lnTo>
                                <a:lnTo>
                                  <a:pt x="6083068" y="42676"/>
                                </a:lnTo>
                                <a:lnTo>
                                  <a:pt x="6087064" y="48667"/>
                                </a:lnTo>
                                <a:lnTo>
                                  <a:pt x="6091059" y="54638"/>
                                </a:lnTo>
                                <a:lnTo>
                                  <a:pt x="6094433" y="60944"/>
                                </a:lnTo>
                                <a:lnTo>
                                  <a:pt x="6097185" y="67596"/>
                                </a:lnTo>
                                <a:lnTo>
                                  <a:pt x="6099938" y="74246"/>
                                </a:lnTo>
                                <a:lnTo>
                                  <a:pt x="6102015" y="81092"/>
                                </a:lnTo>
                                <a:lnTo>
                                  <a:pt x="6103419" y="88143"/>
                                </a:lnTo>
                                <a:lnTo>
                                  <a:pt x="6104822" y="95203"/>
                                </a:lnTo>
                                <a:lnTo>
                                  <a:pt x="6105524" y="102337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77"/>
                                </a:lnTo>
                                <a:lnTo>
                                  <a:pt x="6104822" y="3305202"/>
                                </a:lnTo>
                                <a:lnTo>
                                  <a:pt x="6103419" y="3312244"/>
                                </a:lnTo>
                                <a:lnTo>
                                  <a:pt x="6102015" y="3319294"/>
                                </a:lnTo>
                                <a:lnTo>
                                  <a:pt x="6099938" y="3326141"/>
                                </a:lnTo>
                                <a:lnTo>
                                  <a:pt x="6097185" y="3332781"/>
                                </a:lnTo>
                                <a:lnTo>
                                  <a:pt x="6094433" y="3339433"/>
                                </a:lnTo>
                                <a:lnTo>
                                  <a:pt x="6091059" y="3345739"/>
                                </a:lnTo>
                                <a:lnTo>
                                  <a:pt x="6087064" y="3351720"/>
                                </a:lnTo>
                                <a:lnTo>
                                  <a:pt x="6083068" y="3357701"/>
                                </a:lnTo>
                                <a:lnTo>
                                  <a:pt x="6056842" y="3381932"/>
                                </a:lnTo>
                                <a:lnTo>
                                  <a:pt x="6050862" y="3385941"/>
                                </a:lnTo>
                                <a:lnTo>
                                  <a:pt x="6017356" y="3398303"/>
                                </a:lnTo>
                                <a:lnTo>
                                  <a:pt x="6010302" y="3399717"/>
                                </a:lnTo>
                                <a:lnTo>
                                  <a:pt x="6003179" y="3400424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24"/>
                                </a:lnTo>
                                <a:lnTo>
                                  <a:pt x="95221" y="3399717"/>
                                </a:lnTo>
                                <a:lnTo>
                                  <a:pt x="88167" y="3398303"/>
                                </a:lnTo>
                                <a:lnTo>
                                  <a:pt x="81113" y="3396899"/>
                                </a:lnTo>
                                <a:lnTo>
                                  <a:pt x="48681" y="3381932"/>
                                </a:lnTo>
                                <a:lnTo>
                                  <a:pt x="42701" y="3377941"/>
                                </a:lnTo>
                                <a:lnTo>
                                  <a:pt x="18460" y="3351720"/>
                                </a:lnTo>
                                <a:lnTo>
                                  <a:pt x="14464" y="3345739"/>
                                </a:lnTo>
                                <a:lnTo>
                                  <a:pt x="11090" y="3339433"/>
                                </a:lnTo>
                                <a:lnTo>
                                  <a:pt x="8337" y="3332781"/>
                                </a:lnTo>
                                <a:lnTo>
                                  <a:pt x="5585" y="3326141"/>
                                </a:lnTo>
                                <a:lnTo>
                                  <a:pt x="3507" y="3319294"/>
                                </a:lnTo>
                                <a:lnTo>
                                  <a:pt x="2104" y="3312244"/>
                                </a:lnTo>
                                <a:lnTo>
                                  <a:pt x="701" y="3305202"/>
                                </a:lnTo>
                                <a:lnTo>
                                  <a:pt x="0" y="3298077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77367" y="3009899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1"/>
                                </a:lnTo>
                                <a:lnTo>
                                  <a:pt x="55334" y="378144"/>
                                </a:lnTo>
                                <a:lnTo>
                                  <a:pt x="23741" y="352191"/>
                                </a:lnTo>
                                <a:lnTo>
                                  <a:pt x="4486" y="316124"/>
                                </a:lnTo>
                                <a:lnTo>
                                  <a:pt x="0" y="285755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5"/>
                                </a:lnTo>
                                <a:lnTo>
                                  <a:pt x="6088024" y="325850"/>
                                </a:lnTo>
                                <a:lnTo>
                                  <a:pt x="6065311" y="359842"/>
                                </a:lnTo>
                                <a:lnTo>
                                  <a:pt x="6031320" y="382554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30"/>
                            <a:ext cx="6095999" cy="3009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Textbox 260"/>
                        <wps:cNvSpPr txBox="1"/>
                        <wps:spPr>
                          <a:xfrm>
                            <a:off x="2115048" y="3131857"/>
                            <a:ext cx="24434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42FA0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5.2 — Halaman Data Perijinan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Selesai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255142" y="3660243"/>
                            <a:ext cx="25876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5FBAF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Fitur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Tambahan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pada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Tab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Selesai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-319.05pt;height:304.5pt;width:523.7pt;mso-position-horizontal-relative:page;z-index:251664384;mso-width-relative:page;mso-height-relative:page;" coordsize="6650990,3867150" o:gfxdata="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">
                <o:lock v:ext="edit" aspectratio="f"/>
                <v:shape id="Graphic 256" o:spid="_x0000_s1026" o:spt="100" style="position:absolute;left:0;top:5;height:3716654;width:6650990;" fillcolor="#000000" filled="t" stroked="f" coordsize="6650990,3716654" o:gfxdata="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3dter4A&#10;AADcAAAADwAAAAAAAAABACAAAAAiAAAAZHJzL2Rvd25yZXYueG1sUEsBAhQAFAAAAAgAh07iQDMv&#10;BZ47AAAAOQAAABAAAAAAAAAAAQAgAAAADQEAAGRycy9zaGFwZXhtbC54bWxQSwUGAAAAAAYABgBb&#10;AQAAtwMAAAAA&#10;" path="m6650735,3716654l0,3716654,0,0,382142,0,370883,543,359839,2175,318629,19245,287088,50786,270018,91996,267842,114299,267842,3295649,276543,3339390,301320,3376472,338402,3401249,382142,3409949,6650735,3409949,6650735,3716654xem6650735,3409949l6268592,3409949,6279852,3409405,6290895,3407774,6332105,3390704,6363647,3359162,6380717,3317952,6382892,3295649,6382892,114299,6374191,70559,6349414,33477,6312332,8700,6268592,0,6650735,0,6650735,340994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272605;top:4762;height:3400425;width:6105525;" filled="f" stroked="t" coordsize="6105525,3400425" o:gfxdata="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MWLovQAA&#10;ANwAAAAPAAAAAAAAAAEAIAAAACIAAABkcnMvZG93bnJldi54bWxQSwECFAAUAAAACACHTuJAMy8F&#10;njsAAAA5AAAAEAAAAAAAAAABACAAAAAMAQAAZHJzL3NoYXBleG1sLnhtbFBLBQYAAAAABgAGAFsB&#10;AAC2AwAAAAA=&#10;" path="m0,3290887l0,109537,0,102337,701,95212,2104,88152,3507,81092,5585,74246,8337,67596,11090,60944,14464,54638,18460,48667,22456,42676,26997,37141,32082,32063,37168,26974,42701,22436,48681,18445,54661,14445,60974,11069,67619,8324,74264,5580,81113,3507,88167,2102,95221,697,102345,0,109537,0,5995987,0,6003179,0,6010302,697,6017356,2102,6024410,3507,6031260,5580,6037904,8324,6044549,11069,6050862,14445,6056842,18445,6062822,22436,6068355,26974,6073441,32063,6078527,37141,6083068,42676,6087064,48667,6091059,54638,6094433,60944,6097185,67596,6099938,74246,6102015,81092,6103419,88143,6104822,95203,6105524,102337,6105524,109537,6105524,3290887,6105524,3298077,6104822,3305202,6103419,3312244,6102015,3319294,6099938,3326141,6097185,3332781,6094433,3339433,6091059,3345739,6087064,3351720,6083068,3357701,6056842,3381932,6050862,3385941,6017356,3398303,6010302,3399717,6003179,3400424,5995987,3400424,109537,3400424,102345,3400424,95221,3399717,88167,3398303,81113,3396899,48681,3381932,42701,3377941,18460,3351720,14464,3345739,11090,3339433,8337,3332781,5585,3326141,3507,3319294,2104,3312244,701,3305202,0,3298077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277367;top:3009899;height:390525;width:6096000;" fillcolor="#F9FAFA" filled="t" stroked="f" coordsize="6096000,390525" o:gfxdata="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IIlrsAAADc&#10;AAAADwAAAAAAAAABACAAAAAiAAAAZHJzL2Rvd25yZXYueG1sUEsBAhQAFAAAAAgAh07iQDMvBZ47&#10;AAAAOQAAABAAAAAAAAAAAQAgAAAACgEAAGRycy9zaGFwZXhtbC54bWxQSwUGAAAAAAYABgBbAQAA&#10;tAMAAAAA&#10;" path="m5991224,390524l104775,390524,94453,390031,55334,378144,23741,352191,4486,316124,0,285755,0,0,6095999,0,6095999,285755,6088024,325850,6065311,359842,6031320,382554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59" o:spid="_x0000_s1026" o:spt="75" type="#_x0000_t75" style="position:absolute;left:277368;top:9530;height:3009888;width:6095999;" filled="f" o:preferrelative="t" stroked="f" coordsize="21600,21600" o:gfxdata="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iH5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3" o:title=""/>
                  <o:lock v:ext="edit" aspectratio="f"/>
                </v:shape>
                <v:shape id="Textbox 260" o:spid="_x0000_s1026" o:spt="202" type="#_x0000_t202" style="position:absolute;left:2115048;top:3131857;height:153670;width:2443480;" filled="f" stroked="f" coordsize="21600,21600" o:gfxdata="UEsDBAoAAAAAAIdO4kAAAAAAAAAAAAAAAAAEAAAAZHJzL1BLAwQUAAAACACHTuJAoXrSvr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8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rS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C42FA0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5.2 — Halaman Data Perijinan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Selesai</w:t>
                        </w:r>
                      </w:p>
                    </w:txbxContent>
                  </v:textbox>
                </v:shape>
                <v:shape id="Textbox 261" o:spid="_x0000_s1026" o:spt="202" type="#_x0000_t202" style="position:absolute;left:255142;top:3660243;height:206375;width:2587625;" filled="f" stroked="f" coordsize="21600,21600" o:gfxdata="UEsDBAoAAAAAAIdO4kAAAAAAAAAAAAAAAAAEAAAAZHJzL1BLAwQUAAAACACHTuJAzjZ3Jb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M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Z3J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45FBAF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Fitur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Tambahan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pada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Tab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Selesai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1F2937"/>
          <w:sz w:val="20"/>
        </w:rPr>
        <w:t>Export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Excel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Mengekspor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seluruh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data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perizinan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selesai</w:t>
      </w:r>
    </w:p>
    <w:p w14:paraId="573C17D0">
      <w:pPr>
        <w:pStyle w:val="10"/>
        <w:numPr>
          <w:ilvl w:val="2"/>
          <w:numId w:val="7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Export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SLA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Mengekspor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laporan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SLA</w:t>
      </w:r>
      <w:r>
        <w:rPr>
          <w:color w:val="1F2937"/>
          <w:spacing w:val="-12"/>
          <w:sz w:val="20"/>
        </w:rPr>
        <w:t xml:space="preserve"> </w:t>
      </w:r>
      <w:r>
        <w:rPr>
          <w:color w:val="1F2937"/>
          <w:sz w:val="20"/>
        </w:rPr>
        <w:t>(Service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Level</w:t>
      </w:r>
      <w:r>
        <w:rPr>
          <w:color w:val="1F2937"/>
          <w:spacing w:val="-12"/>
          <w:sz w:val="20"/>
        </w:rPr>
        <w:t xml:space="preserve"> </w:t>
      </w:r>
      <w:r>
        <w:rPr>
          <w:color w:val="1F2937"/>
          <w:sz w:val="20"/>
        </w:rPr>
        <w:t>Agreement)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untuk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analisis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kinerja</w:t>
      </w:r>
    </w:p>
    <w:p w14:paraId="41FB9B29">
      <w:pPr>
        <w:pStyle w:val="10"/>
        <w:numPr>
          <w:ilvl w:val="2"/>
          <w:numId w:val="7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Laporan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SLA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Melihat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laporan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detail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capaian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SLA</w:t>
      </w:r>
      <w:r>
        <w:rPr>
          <w:color w:val="1F2937"/>
          <w:spacing w:val="-12"/>
          <w:sz w:val="20"/>
        </w:rPr>
        <w:t xml:space="preserve"> </w:t>
      </w:r>
      <w:r>
        <w:rPr>
          <w:color w:val="1F2937"/>
          <w:sz w:val="20"/>
        </w:rPr>
        <w:t>per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permohonan</w:t>
      </w:r>
    </w:p>
    <w:p w14:paraId="6FAEB2F3">
      <w:pPr>
        <w:pStyle w:val="7"/>
        <w:spacing w:before="303"/>
        <w:rPr>
          <w:sz w:val="33"/>
        </w:rPr>
      </w:pPr>
    </w:p>
    <w:p w14:paraId="200C9A38">
      <w:pPr>
        <w:pStyle w:val="3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  <w:spacing w:val="-2"/>
        </w:rPr>
        <w:t>Ditolak</w:t>
      </w:r>
    </w:p>
    <w:p w14:paraId="5CF5D44B">
      <w:pPr>
        <w:pStyle w:val="7"/>
        <w:spacing w:before="11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262" name="Graphic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2" o:spid="_x0000_s1026" o:spt="100" style="position:absolute;left:0pt;margin-left:65.2pt;margin-top:11.5pt;height:1.5pt;width:481.5pt;mso-position-horizontal-relative:page;mso-wrap-distance-bottom:0pt;mso-wrap-distance-top:0pt;z-index:-251563008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klD&#10;EdYAAAAKAQAADwAAAAAAAAABACAAAAAiAAAAZHJzL2Rvd25yZXYueG1sUEsBAhQAFAAAAAgAh07i&#10;QBk77gI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1600200" cy="266700"/>
                <wp:effectExtent l="0" t="0" r="0" b="0"/>
                <wp:wrapTopAndBottom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266700"/>
                          <a:chOff x="0" y="0"/>
                          <a:chExt cx="1600200" cy="266700"/>
                        </a:xfrm>
                      </wpg:grpSpPr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1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16002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9430A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Data Perijinan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Ditolak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126pt;mso-position-horizontal-relative:page;mso-wrap-distance-bottom:0pt;mso-wrap-distance-top:0pt;z-index:-251561984;mso-width-relative:page;mso-height-relative:page;" coordsize="1600200,266700" o:gfxdata="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">
                <o:lock v:ext="edit" aspectratio="f"/>
                <v:shape id="Image 264" o:spid="_x0000_s1026" o:spt="75" type="#_x0000_t75" style="position:absolute;left:0;top:0;height:266699;width:1600199;" filled="f" o:preferrelative="t" stroked="f" coordsize="21600,21600" o:gfxdata="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I/U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" o:title=""/>
                  <o:lock v:ext="edit" aspectratio="f"/>
                </v:shape>
                <v:shape id="Textbox 265" o:spid="_x0000_s1026" o:spt="202" type="#_x0000_t202" style="position:absolute;left:0;top:0;height:266700;width:1600200;" filled="f" stroked="f" coordsize="21600,21600" o:gfxdata="UEsDBAoAAAAAAIdO4kAAAAAAAAAAAAAAAAAEAAAAZHJzL1BLAwQUAAAACACHTuJAsQ1xJr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1xJ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19430A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Data Perijinan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Ditolak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49EE23B">
      <w:pPr>
        <w:pStyle w:val="7"/>
        <w:spacing w:before="9"/>
        <w:rPr>
          <w:rFonts w:ascii="Arial"/>
          <w:b/>
          <w:sz w:val="18"/>
        </w:rPr>
      </w:pPr>
    </w:p>
    <w:p w14:paraId="271400C1">
      <w:pPr>
        <w:pStyle w:val="7"/>
        <w:spacing w:before="167"/>
        <w:rPr>
          <w:rFonts w:ascii="Arial"/>
          <w:b/>
        </w:rPr>
      </w:pPr>
    </w:p>
    <w:p w14:paraId="68F68273">
      <w:pPr>
        <w:pStyle w:val="7"/>
        <w:spacing w:line="360" w:lineRule="auto"/>
        <w:ind w:left="584"/>
      </w:pPr>
      <w:r>
        <w:rPr>
          <w:color w:val="1F2937"/>
        </w:rPr>
        <w:t>Menampilkan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permohonan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perizinan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ditolak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beserta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alasan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penolakannya.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ini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tersimpan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untuk keperluan dokumentasi dan audit.</w:t>
      </w:r>
    </w:p>
    <w:p w14:paraId="55FD20E8">
      <w:pPr>
        <w:pStyle w:val="7"/>
        <w:spacing w:after="0" w:line="360" w:lineRule="auto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3BEE317A">
      <w:pPr>
        <w:pStyle w:val="7"/>
      </w:pPr>
      <w: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8296275</wp:posOffset>
                </wp:positionV>
                <wp:extent cx="6115050" cy="381000"/>
                <wp:effectExtent l="0" t="0" r="0" b="0"/>
                <wp:wrapNone/>
                <wp:docPr id="266" name="Graphic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81000">
                              <a:moveTo>
                                <a:pt x="6115050" y="71196"/>
                              </a:moveTo>
                              <a:lnTo>
                                <a:pt x="6099429" y="29692"/>
                              </a:lnTo>
                              <a:lnTo>
                                <a:pt x="6063399" y="3873"/>
                              </a:lnTo>
                              <a:lnTo>
                                <a:pt x="6043854" y="0"/>
                              </a:lnTo>
                              <a:lnTo>
                                <a:pt x="1666875" y="0"/>
                              </a:lnTo>
                              <a:lnTo>
                                <a:pt x="71208" y="0"/>
                              </a:lnTo>
                              <a:lnTo>
                                <a:pt x="29705" y="15608"/>
                              </a:lnTo>
                              <a:lnTo>
                                <a:pt x="3886" y="51638"/>
                              </a:lnTo>
                              <a:lnTo>
                                <a:pt x="0" y="71196"/>
                              </a:lnTo>
                              <a:lnTo>
                                <a:pt x="0" y="381000"/>
                              </a:lnTo>
                              <a:lnTo>
                                <a:pt x="1666875" y="381000"/>
                              </a:lnTo>
                              <a:lnTo>
                                <a:pt x="6115050" y="381000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6" o:spid="_x0000_s1026" o:spt="100" style="position:absolute;left:0pt;margin-left:65.2pt;margin-top:653.25pt;height:30pt;width:481.5pt;mso-position-horizontal-relative:page;mso-position-vertical-relative:page;z-index:-251611136;mso-width-relative:page;mso-height-relative:page;" fillcolor="#2562EB" filled="t" stroked="f" coordsize="6115050,381000" o:gfxdata="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5CYuhdgAAAAOAQAADwAAAAAA&#10;AAABACAAAAAiAAAAZHJzL2Rvd25yZXYueG1sUEsBAhQAFAAAAAgAh07iQNHMDjWFAgAAUQYAAA4A&#10;AAAAAAAAAQAgAAAAJwEAAGRycy9lMm9Eb2MueG1sUEsFBgAAAAAGAAYAWQEAAB4GAAAAAA==&#10;" path="m6115050,71196l6099429,29692,6063399,3873,6043854,0,1666875,0,71208,0,29705,15608,3886,51638,0,71196,0,381000,1666875,381000,6115050,381000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AF90BFA">
      <w:pPr>
        <w:pStyle w:val="7"/>
        <w:spacing w:before="186"/>
      </w:pPr>
    </w:p>
    <w:p w14:paraId="75F9EF98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39142D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">
                <o:lock v:ext="edit" aspectratio="f"/>
                <v:shape id="Image 268" o:spid="_x0000_s1026" o:spt="75" type="#_x0000_t75" style="position:absolute;left:0;top:0;height:266699;width:609599;" filled="f" o:preferrelative="t" stroked="f" coordsize="21600,21600" o:gfxdata="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9tkp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5" o:title=""/>
                  <o:lock v:ext="edit" aspectratio="f"/>
                </v:shape>
                <v:shape id="Textbox 269" o:spid="_x0000_s1026" o:spt="202" type="#_x0000_t202" style="position:absolute;left:0;top:0;height:266700;width:609600;" filled="f" stroked="f" coordsize="21600,21600" o:gfxdata="UEsDBAoAAAAAAIdO4kAAAAAAAAAAAAAAAAAEAAAAZHJzL1BLAwQUAAAACACHTuJAMEB7I7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sC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B7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39142D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3B6FB84">
      <w:pPr>
        <w:pStyle w:val="2"/>
        <w:rPr>
          <w:b w:val="0"/>
        </w:rPr>
      </w:pPr>
      <w:r>
        <w:rPr>
          <w:b w:val="0"/>
          <w:color w:val="1D40AF"/>
          <w:spacing w:val="-2"/>
        </w:rPr>
        <w:t>Frontpage</w:t>
      </w:r>
    </w:p>
    <w:p w14:paraId="7435C049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55520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270" name="Imag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38FD5">
      <w:pPr>
        <w:pStyle w:val="7"/>
        <w:spacing w:before="397" w:line="343" w:lineRule="auto"/>
        <w:ind w:left="584"/>
      </w:pPr>
      <w:r>
        <w:rPr>
          <w:color w:val="1F2937"/>
        </w:rPr>
        <w:t>Menu Frontpage digunakan untuk mengelola konten yang ditampilkan pada halaman publik (landing page) aplikasi JITU yang dapat diakses oleh masyarakat umum.</w:t>
      </w:r>
    </w:p>
    <w:p w14:paraId="5EA7E0AF">
      <w:pPr>
        <w:pStyle w:val="7"/>
      </w:pPr>
    </w:p>
    <w:p w14:paraId="1E5580FA">
      <w:pPr>
        <w:pStyle w:val="7"/>
        <w:spacing w:before="140"/>
      </w:pPr>
    </w:p>
    <w:p w14:paraId="516F365E">
      <w:pPr>
        <w:pStyle w:val="3"/>
        <w:numPr>
          <w:ilvl w:val="1"/>
          <w:numId w:val="8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  <w:spacing w:val="-2"/>
        </w:rPr>
        <w:t>Berita</w:t>
      </w:r>
    </w:p>
    <w:p w14:paraId="03024F98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271" name="Graphic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1" o:spid="_x0000_s1026" o:spt="100" style="position:absolute;left:0pt;margin-left:65.2pt;margin-top:10.75pt;height:1.5pt;width:481.5pt;mso-position-horizontal-relative:page;mso-wrap-distance-bottom:0pt;mso-wrap-distance-top:0pt;z-index:-251559936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A3p42Q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485900" cy="276225"/>
                <wp:effectExtent l="0" t="0" r="0" b="0"/>
                <wp:wrapTopAndBottom/>
                <wp:docPr id="272" name="Group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276225"/>
                          <a:chOff x="0" y="0"/>
                          <a:chExt cx="1485900" cy="276225"/>
                        </a:xfrm>
                      </wpg:grpSpPr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99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148590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BB3CDB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FRONTPAGE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Berita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.75pt;width:117pt;mso-position-horizontal-relative:page;mso-wrap-distance-bottom:0pt;mso-wrap-distance-top:0pt;z-index:-251559936;mso-width-relative:page;mso-height-relative:page;" coordsize="1485900,276225" o:gfxdata="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">
                <o:lock v:ext="edit" aspectratio="f"/>
                <v:shape id="Image 273" o:spid="_x0000_s1026" o:spt="75" type="#_x0000_t75" style="position:absolute;left:0;top:0;height:276224;width:1485899;" filled="f" o:preferrelative="t" stroked="f" coordsize="21600,21600" o:gfxdata="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ZQg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6" o:title=""/>
                  <o:lock v:ext="edit" aspectratio="f"/>
                </v:shape>
                <v:shape id="Textbox 274" o:spid="_x0000_s1026" o:spt="202" type="#_x0000_t202" style="position:absolute;left:0;top:0;height:276225;width:1485900;" filled="f" stroked="f" coordsize="21600,21600" o:gfxdata="UEsDBAoAAAAAAIdO4kAAAAAAAAAAAAAAAAAEAAAAZHJzL1BLAwQUAAAACACHTuJAW5hCYL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IxfJ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YQ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BB3CDB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FRONTPAGE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Berita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1DE45A1">
      <w:pPr>
        <w:pStyle w:val="7"/>
        <w:spacing w:before="9"/>
        <w:rPr>
          <w:rFonts w:ascii="Arial"/>
          <w:b/>
          <w:sz w:val="18"/>
        </w:rPr>
      </w:pPr>
    </w:p>
    <w:p w14:paraId="7398FC43">
      <w:pPr>
        <w:pStyle w:val="7"/>
        <w:spacing w:before="167"/>
        <w:rPr>
          <w:rFonts w:ascii="Arial"/>
          <w:b/>
        </w:rPr>
      </w:pPr>
    </w:p>
    <w:p w14:paraId="3AF51023">
      <w:pPr>
        <w:pStyle w:val="7"/>
        <w:ind w:left="584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155575</wp:posOffset>
                </wp:positionV>
                <wp:extent cx="6650990" cy="4097020"/>
                <wp:effectExtent l="0" t="0" r="0" b="0"/>
                <wp:wrapNone/>
                <wp:docPr id="27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097020"/>
                          <a:chOff x="0" y="0"/>
                          <a:chExt cx="6650990" cy="409702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665099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47160">
                                <a:moveTo>
                                  <a:pt x="6650735" y="3947159"/>
                                </a:moveTo>
                                <a:lnTo>
                                  <a:pt x="0" y="3947159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30123"/>
                                </a:lnTo>
                                <a:lnTo>
                                  <a:pt x="382142" y="230123"/>
                                </a:lnTo>
                                <a:lnTo>
                                  <a:pt x="370883" y="230667"/>
                                </a:lnTo>
                                <a:lnTo>
                                  <a:pt x="328207" y="243635"/>
                                </a:lnTo>
                                <a:lnTo>
                                  <a:pt x="293743" y="271947"/>
                                </a:lnTo>
                                <a:lnTo>
                                  <a:pt x="272736" y="311293"/>
                                </a:lnTo>
                                <a:lnTo>
                                  <a:pt x="267842" y="344423"/>
                                </a:lnTo>
                                <a:lnTo>
                                  <a:pt x="267842" y="3525773"/>
                                </a:lnTo>
                                <a:lnTo>
                                  <a:pt x="276543" y="3569513"/>
                                </a:lnTo>
                                <a:lnTo>
                                  <a:pt x="301320" y="3606595"/>
                                </a:lnTo>
                                <a:lnTo>
                                  <a:pt x="338402" y="3631372"/>
                                </a:lnTo>
                                <a:lnTo>
                                  <a:pt x="382142" y="3640073"/>
                                </a:lnTo>
                                <a:lnTo>
                                  <a:pt x="6650735" y="3640073"/>
                                </a:lnTo>
                                <a:lnTo>
                                  <a:pt x="6650735" y="3947159"/>
                                </a:lnTo>
                                <a:close/>
                              </a:path>
                              <a:path w="6650990" h="3947160">
                                <a:moveTo>
                                  <a:pt x="6650735" y="3640073"/>
                                </a:moveTo>
                                <a:lnTo>
                                  <a:pt x="6268592" y="3640073"/>
                                </a:lnTo>
                                <a:lnTo>
                                  <a:pt x="6279852" y="3639529"/>
                                </a:lnTo>
                                <a:lnTo>
                                  <a:pt x="6290895" y="3637898"/>
                                </a:lnTo>
                                <a:lnTo>
                                  <a:pt x="6332105" y="3620827"/>
                                </a:lnTo>
                                <a:lnTo>
                                  <a:pt x="6363647" y="3589286"/>
                                </a:lnTo>
                                <a:lnTo>
                                  <a:pt x="6380717" y="3548076"/>
                                </a:lnTo>
                                <a:lnTo>
                                  <a:pt x="6382892" y="3525773"/>
                                </a:lnTo>
                                <a:lnTo>
                                  <a:pt x="6382892" y="344423"/>
                                </a:lnTo>
                                <a:lnTo>
                                  <a:pt x="6374191" y="300683"/>
                                </a:lnTo>
                                <a:lnTo>
                                  <a:pt x="6349414" y="263601"/>
                                </a:lnTo>
                                <a:lnTo>
                                  <a:pt x="6312332" y="238824"/>
                                </a:lnTo>
                                <a:lnTo>
                                  <a:pt x="6268592" y="230123"/>
                                </a:lnTo>
                                <a:lnTo>
                                  <a:pt x="6650735" y="230123"/>
                                </a:lnTo>
                                <a:lnTo>
                                  <a:pt x="6650735" y="364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72605" y="234879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7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52"/>
                                </a:lnTo>
                                <a:lnTo>
                                  <a:pt x="3507" y="81092"/>
                                </a:lnTo>
                                <a:lnTo>
                                  <a:pt x="5585" y="74236"/>
                                </a:lnTo>
                                <a:lnTo>
                                  <a:pt x="8337" y="67596"/>
                                </a:lnTo>
                                <a:lnTo>
                                  <a:pt x="11090" y="60954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26997" y="37151"/>
                                </a:lnTo>
                                <a:lnTo>
                                  <a:pt x="32082" y="32072"/>
                                </a:lnTo>
                                <a:lnTo>
                                  <a:pt x="37168" y="26984"/>
                                </a:lnTo>
                                <a:lnTo>
                                  <a:pt x="74264" y="558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697"/>
                                </a:lnTo>
                                <a:lnTo>
                                  <a:pt x="6017356" y="2102"/>
                                </a:lnTo>
                                <a:lnTo>
                                  <a:pt x="6024410" y="3507"/>
                                </a:lnTo>
                                <a:lnTo>
                                  <a:pt x="6062822" y="22444"/>
                                </a:lnTo>
                                <a:lnTo>
                                  <a:pt x="6073441" y="32072"/>
                                </a:lnTo>
                                <a:lnTo>
                                  <a:pt x="6078527" y="37151"/>
                                </a:lnTo>
                                <a:lnTo>
                                  <a:pt x="6083068" y="42685"/>
                                </a:lnTo>
                                <a:lnTo>
                                  <a:pt x="6087064" y="48667"/>
                                </a:lnTo>
                                <a:lnTo>
                                  <a:pt x="6091059" y="54647"/>
                                </a:lnTo>
                                <a:lnTo>
                                  <a:pt x="6094433" y="60954"/>
                                </a:lnTo>
                                <a:lnTo>
                                  <a:pt x="6097185" y="67596"/>
                                </a:lnTo>
                                <a:lnTo>
                                  <a:pt x="6099938" y="74236"/>
                                </a:lnTo>
                                <a:lnTo>
                                  <a:pt x="6102015" y="81092"/>
                                </a:lnTo>
                                <a:lnTo>
                                  <a:pt x="6103419" y="88152"/>
                                </a:lnTo>
                                <a:lnTo>
                                  <a:pt x="6104822" y="95212"/>
                                </a:lnTo>
                                <a:lnTo>
                                  <a:pt x="6105524" y="102337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68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4"/>
                                </a:lnTo>
                                <a:lnTo>
                                  <a:pt x="6102015" y="3319294"/>
                                </a:lnTo>
                                <a:lnTo>
                                  <a:pt x="6099938" y="3326141"/>
                                </a:lnTo>
                                <a:lnTo>
                                  <a:pt x="6097185" y="3332781"/>
                                </a:lnTo>
                                <a:lnTo>
                                  <a:pt x="6094433" y="3339423"/>
                                </a:lnTo>
                                <a:lnTo>
                                  <a:pt x="6091059" y="3345730"/>
                                </a:lnTo>
                                <a:lnTo>
                                  <a:pt x="6087064" y="3351720"/>
                                </a:lnTo>
                                <a:lnTo>
                                  <a:pt x="6083068" y="3357710"/>
                                </a:lnTo>
                                <a:lnTo>
                                  <a:pt x="6056842" y="3381950"/>
                                </a:lnTo>
                                <a:lnTo>
                                  <a:pt x="6050862" y="3385951"/>
                                </a:lnTo>
                                <a:lnTo>
                                  <a:pt x="6044549" y="3389318"/>
                                </a:lnTo>
                                <a:lnTo>
                                  <a:pt x="6037904" y="3392071"/>
                                </a:lnTo>
                                <a:lnTo>
                                  <a:pt x="6031260" y="3394824"/>
                                </a:lnTo>
                                <a:lnTo>
                                  <a:pt x="6024410" y="3396909"/>
                                </a:lnTo>
                                <a:lnTo>
                                  <a:pt x="6017356" y="3398303"/>
                                </a:lnTo>
                                <a:lnTo>
                                  <a:pt x="6010302" y="3399698"/>
                                </a:lnTo>
                                <a:lnTo>
                                  <a:pt x="6003179" y="3400405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05"/>
                                </a:lnTo>
                                <a:lnTo>
                                  <a:pt x="95221" y="3399698"/>
                                </a:lnTo>
                                <a:lnTo>
                                  <a:pt x="88167" y="3398303"/>
                                </a:lnTo>
                                <a:lnTo>
                                  <a:pt x="81113" y="3396909"/>
                                </a:lnTo>
                                <a:lnTo>
                                  <a:pt x="74264" y="3394824"/>
                                </a:lnTo>
                                <a:lnTo>
                                  <a:pt x="67619" y="3392071"/>
                                </a:lnTo>
                                <a:lnTo>
                                  <a:pt x="60974" y="3389318"/>
                                </a:lnTo>
                                <a:lnTo>
                                  <a:pt x="54661" y="3385951"/>
                                </a:lnTo>
                                <a:lnTo>
                                  <a:pt x="48681" y="3381950"/>
                                </a:lnTo>
                                <a:lnTo>
                                  <a:pt x="42701" y="3377951"/>
                                </a:lnTo>
                                <a:lnTo>
                                  <a:pt x="37168" y="3373412"/>
                                </a:lnTo>
                                <a:lnTo>
                                  <a:pt x="32082" y="3368334"/>
                                </a:lnTo>
                                <a:lnTo>
                                  <a:pt x="26997" y="3363255"/>
                                </a:lnTo>
                                <a:lnTo>
                                  <a:pt x="22456" y="3357710"/>
                                </a:lnTo>
                                <a:lnTo>
                                  <a:pt x="18460" y="3351720"/>
                                </a:lnTo>
                                <a:lnTo>
                                  <a:pt x="14464" y="3345730"/>
                                </a:lnTo>
                                <a:lnTo>
                                  <a:pt x="11090" y="3339423"/>
                                </a:lnTo>
                                <a:lnTo>
                                  <a:pt x="8337" y="3332781"/>
                                </a:lnTo>
                                <a:lnTo>
                                  <a:pt x="5585" y="3326141"/>
                                </a:lnTo>
                                <a:lnTo>
                                  <a:pt x="3507" y="3319294"/>
                                </a:lnTo>
                                <a:lnTo>
                                  <a:pt x="2104" y="3312244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68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77367" y="3240000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2"/>
                                </a:lnTo>
                                <a:lnTo>
                                  <a:pt x="55334" y="378144"/>
                                </a:lnTo>
                                <a:lnTo>
                                  <a:pt x="23741" y="352191"/>
                                </a:lnTo>
                                <a:lnTo>
                                  <a:pt x="4486" y="316124"/>
                                </a:lnTo>
                                <a:lnTo>
                                  <a:pt x="0" y="285756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6"/>
                                </a:lnTo>
                                <a:lnTo>
                                  <a:pt x="6088024" y="325850"/>
                                </a:lnTo>
                                <a:lnTo>
                                  <a:pt x="6065311" y="359842"/>
                                </a:lnTo>
                                <a:lnTo>
                                  <a:pt x="6031320" y="382554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9648"/>
                            <a:ext cx="6095999" cy="3009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2356596" y="3361975"/>
                            <a:ext cx="19608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779C2D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6.1 — Halaman Daftar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Berita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255142" y="3890361"/>
                            <a:ext cx="152019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B79F7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Fitur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Tersedia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12.25pt;height:322.6pt;width:523.7pt;mso-position-horizontal-relative:page;z-index:251665408;mso-width-relative:page;mso-height-relative:page;" coordsize="6650990,4097020" o:gfxdata="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">
                <o:lock v:ext="edit" aspectratio="f"/>
                <v:shape id="Graphic 276" o:spid="_x0000_s1026" o:spt="100" style="position:absolute;left:0;top:0;height:3947160;width:6650990;" fillcolor="#000000" filled="t" stroked="f" coordsize="6650990,3947160" o:gfxdata="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2LCO8AAAA&#10;3AAAAA8AAAAAAAAAAQAgAAAAIgAAAGRycy9kb3ducmV2LnhtbFBLAQIUABQAAAAIAIdO4kAzLwWe&#10;OwAAADkAAAAQAAAAAAAAAAEAIAAAAAsBAABkcnMvc2hhcGV4bWwueG1sUEsFBgAAAAAGAAYAWwEA&#10;ALUDAAAAAA==&#10;" path="m6650735,3947159l0,3947159,0,0,6650735,0,6650735,230123,382142,230123,370883,230667,328207,243635,293743,271947,272736,311293,267842,344423,267842,3525773,276543,3569513,301320,3606595,338402,3631372,382142,3640073,6650735,3640073,6650735,3947159xem6650735,3640073l6268592,3640073,6279852,3639529,6290895,3637898,6332105,3620827,6363647,3589286,6380717,3548076,6382892,3525773,6382892,344423,6374191,300683,6349414,263601,6312332,238824,6268592,230123,6650735,230123,6650735,3640073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272605;top:234879;height:3400425;width:6105525;" filled="f" stroked="t" coordsize="6105525,3400425" o:gfxdata="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Q+iL4A&#10;AADcAAAADwAAAAAAAAABACAAAAAiAAAAZHJzL2Rvd25yZXYueG1sUEsBAhQAFAAAAAgAh07iQDMv&#10;BZ47AAAAOQAAABAAAAAAAAAAAQAgAAAADQEAAGRycy9zaGFwZXhtbC54bWxQSwUGAAAAAAYABgBb&#10;AQAAtwMAAAAA&#10;" path="m0,3290887l0,109537,0,102337,701,95212,2104,88152,3507,81092,5585,74236,8337,67596,11090,60954,14464,54647,18460,48667,22456,42685,26997,37151,32082,32072,37168,26984,74264,5580,102345,0,109537,0,5995987,0,6003179,0,6010302,697,6017356,2102,6024410,3507,6062822,22444,6073441,32072,6078527,37151,6083068,42685,6087064,48667,6091059,54647,6094433,60954,6097185,67596,6099938,74236,6102015,81092,6103419,88152,6104822,95212,6105524,102337,6105524,109537,6105524,3290887,6105524,3298068,6104822,3305193,6103419,3312244,6102015,3319294,6099938,3326141,6097185,3332781,6094433,3339423,6091059,3345730,6087064,3351720,6083068,3357710,6056842,3381950,6050862,3385951,6044549,3389318,6037904,3392071,6031260,3394824,6024410,3396909,6017356,3398303,6010302,3399698,6003179,3400405,5995987,3400424,109537,3400424,102345,3400405,95221,3399698,88167,3398303,81113,3396909,74264,3394824,67619,3392071,60974,3389318,54661,3385951,48681,3381950,42701,3377951,37168,3373412,32082,3368334,26997,3363255,22456,3357710,18460,3351720,14464,3345730,11090,3339423,8337,3332781,5585,3326141,3507,3319294,2104,3312244,701,3305193,0,3298068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277367;top:3240000;height:390525;width:6096000;" fillcolor="#F9FAFA" filled="t" stroked="f" coordsize="6096000,390525" o:gfxdata="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t1T2ugAAANwA&#10;AAAPAAAAAAAAAAEAIAAAACIAAABkcnMvZG93bnJldi54bWxQSwECFAAUAAAACACHTuJAMy8FnjsA&#10;AAA5AAAAEAAAAAAAAAABACAAAAAJAQAAZHJzL3NoYXBleG1sLnhtbFBLBQYAAAAABgAGAFsBAACz&#10;AwAAAAA=&#10;" path="m5991224,390524l104775,390524,94453,390032,55334,378144,23741,352191,4486,316124,0,285756,0,0,6095999,0,6095999,285756,6088024,325850,6065311,359842,6031320,382554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9" o:spid="_x0000_s1026" o:spt="75" type="#_x0000_t75" style="position:absolute;left:277368;top:239648;height:3009871;width:6095999;" filled="f" o:preferrelative="t" stroked="f" coordsize="21600,21600" o:gfxdata="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Ez0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7" o:title=""/>
                  <o:lock v:ext="edit" aspectratio="f"/>
                </v:shape>
                <v:shape id="Textbox 280" o:spid="_x0000_s1026" o:spt="202" type="#_x0000_t202" style="position:absolute;left:2356596;top:3361975;height:153670;width:1960880;" filled="f" stroked="f" coordsize="21600,21600" o:gfxdata="UEsDBAoAAAAAAIdO4kAAAAAAAAAAAAAAAAAEAAAAZHJzL1BLAwQUAAAACACHTuJAEXY0RL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CZpfj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Y0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779C2D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6.1 — Halaman Daftar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Berita</w:t>
                        </w:r>
                      </w:p>
                    </w:txbxContent>
                  </v:textbox>
                </v:shape>
                <v:shape id="Textbox 281" o:spid="_x0000_s1026" o:spt="202" type="#_x0000_t202" style="position:absolute;left:255142;top:3890361;height:206375;width:1520190;" filled="f" stroked="f" coordsize="21600,21600" o:gfxdata="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qR3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4B79F7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Fitur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Tersedia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>Menu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mengelola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berita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informasi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ditampilkan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halaman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publik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aplikasi.</w:t>
      </w:r>
    </w:p>
    <w:p w14:paraId="34B35EC6">
      <w:pPr>
        <w:pStyle w:val="7"/>
      </w:pPr>
    </w:p>
    <w:p w14:paraId="01BC9367">
      <w:pPr>
        <w:pStyle w:val="7"/>
      </w:pPr>
    </w:p>
    <w:p w14:paraId="5475D05B">
      <w:pPr>
        <w:pStyle w:val="7"/>
      </w:pPr>
    </w:p>
    <w:p w14:paraId="65179727">
      <w:pPr>
        <w:pStyle w:val="7"/>
      </w:pPr>
    </w:p>
    <w:p w14:paraId="145704F6">
      <w:pPr>
        <w:pStyle w:val="7"/>
      </w:pPr>
    </w:p>
    <w:p w14:paraId="73A3D925">
      <w:pPr>
        <w:pStyle w:val="7"/>
      </w:pPr>
    </w:p>
    <w:p w14:paraId="33A0131D">
      <w:pPr>
        <w:pStyle w:val="7"/>
      </w:pPr>
    </w:p>
    <w:p w14:paraId="246963CE">
      <w:pPr>
        <w:pStyle w:val="7"/>
      </w:pPr>
    </w:p>
    <w:p w14:paraId="0420A683">
      <w:pPr>
        <w:pStyle w:val="7"/>
      </w:pPr>
    </w:p>
    <w:p w14:paraId="58CD5A91">
      <w:pPr>
        <w:pStyle w:val="7"/>
      </w:pPr>
    </w:p>
    <w:p w14:paraId="13DFA637">
      <w:pPr>
        <w:pStyle w:val="7"/>
      </w:pPr>
    </w:p>
    <w:p w14:paraId="78099198">
      <w:pPr>
        <w:pStyle w:val="7"/>
      </w:pPr>
    </w:p>
    <w:p w14:paraId="332E3CE2">
      <w:pPr>
        <w:pStyle w:val="7"/>
      </w:pPr>
    </w:p>
    <w:p w14:paraId="7736A387">
      <w:pPr>
        <w:pStyle w:val="7"/>
      </w:pPr>
    </w:p>
    <w:p w14:paraId="1E6C2E03">
      <w:pPr>
        <w:pStyle w:val="7"/>
      </w:pPr>
    </w:p>
    <w:p w14:paraId="0BBC9B6D">
      <w:pPr>
        <w:pStyle w:val="7"/>
      </w:pPr>
    </w:p>
    <w:p w14:paraId="216B5E5F">
      <w:pPr>
        <w:pStyle w:val="7"/>
      </w:pPr>
    </w:p>
    <w:p w14:paraId="41F5338E">
      <w:pPr>
        <w:pStyle w:val="7"/>
      </w:pPr>
    </w:p>
    <w:p w14:paraId="3988FACC">
      <w:pPr>
        <w:pStyle w:val="7"/>
      </w:pPr>
    </w:p>
    <w:p w14:paraId="79E8D29A">
      <w:pPr>
        <w:pStyle w:val="7"/>
      </w:pPr>
    </w:p>
    <w:p w14:paraId="3D0541ED">
      <w:pPr>
        <w:pStyle w:val="7"/>
      </w:pPr>
    </w:p>
    <w:p w14:paraId="57087FA0">
      <w:pPr>
        <w:pStyle w:val="7"/>
      </w:pPr>
    </w:p>
    <w:p w14:paraId="78115395">
      <w:pPr>
        <w:pStyle w:val="7"/>
      </w:pPr>
    </w:p>
    <w:p w14:paraId="1CBF9EEC">
      <w:pPr>
        <w:pStyle w:val="7"/>
      </w:pPr>
    </w:p>
    <w:p w14:paraId="109EC788">
      <w:pPr>
        <w:pStyle w:val="7"/>
      </w:pPr>
    </w:p>
    <w:p w14:paraId="045623EF">
      <w:pPr>
        <w:pStyle w:val="7"/>
      </w:pPr>
    </w:p>
    <w:p w14:paraId="05E4ED12">
      <w:pPr>
        <w:pStyle w:val="7"/>
      </w:pPr>
    </w:p>
    <w:p w14:paraId="766DF26E">
      <w:pPr>
        <w:pStyle w:val="7"/>
      </w:pPr>
    </w:p>
    <w:p w14:paraId="17C64BCE">
      <w:pPr>
        <w:pStyle w:val="7"/>
      </w:pPr>
    </w:p>
    <w:p w14:paraId="4C928DDB">
      <w:pPr>
        <w:pStyle w:val="7"/>
        <w:spacing w:before="80"/>
      </w:pPr>
    </w:p>
    <w:tbl>
      <w:tblPr>
        <w:tblStyle w:val="6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2"/>
        <w:gridCol w:w="2326"/>
      </w:tblGrid>
      <w:tr w14:paraId="62A63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052" w:type="dxa"/>
          </w:tcPr>
          <w:p w14:paraId="571B06CD">
            <w:pPr>
              <w:pStyle w:val="11"/>
              <w:spacing w:before="0"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Fitur</w:t>
            </w:r>
          </w:p>
        </w:tc>
        <w:tc>
          <w:tcPr>
            <w:tcW w:w="2326" w:type="dxa"/>
          </w:tcPr>
          <w:p w14:paraId="19C67AD1">
            <w:pPr>
              <w:pStyle w:val="11"/>
              <w:spacing w:before="0" w:line="201" w:lineRule="exact"/>
              <w:ind w:left="6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10F71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052" w:type="dxa"/>
          </w:tcPr>
          <w:p w14:paraId="3AF46932">
            <w:pPr>
              <w:pStyle w:val="11"/>
              <w:spacing w:before="9"/>
              <w:rPr>
                <w:sz w:val="18"/>
              </w:rPr>
            </w:pPr>
          </w:p>
          <w:p w14:paraId="3AC5F416">
            <w:pPr>
              <w:pStyle w:val="11"/>
              <w:spacing w:before="0" w:line="187" w:lineRule="exact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06368" behindDoc="1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-54610</wp:posOffset>
                      </wp:positionV>
                      <wp:extent cx="971550" cy="257175"/>
                      <wp:effectExtent l="0" t="0" r="0" b="0"/>
                      <wp:wrapNone/>
                      <wp:docPr id="282" name="Group 2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257175"/>
                                <a:chOff x="0" y="0"/>
                                <a:chExt cx="971550" cy="257175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0"/>
                                  <a:ext cx="971550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257175">
                                      <a:moveTo>
                                        <a:pt x="918152" y="257174"/>
                                      </a:moveTo>
                                      <a:lnTo>
                                        <a:pt x="53397" y="257174"/>
                                      </a:lnTo>
                                      <a:lnTo>
                                        <a:pt x="49681" y="256802"/>
                                      </a:lnTo>
                                      <a:lnTo>
                                        <a:pt x="14085" y="237752"/>
                                      </a:lnTo>
                                      <a:lnTo>
                                        <a:pt x="0" y="203764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53392"/>
                                      </a:lnTo>
                                      <a:lnTo>
                                        <a:pt x="19392" y="14082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918152" y="0"/>
                                      </a:lnTo>
                                      <a:lnTo>
                                        <a:pt x="957464" y="19385"/>
                                      </a:lnTo>
                                      <a:lnTo>
                                        <a:pt x="971549" y="53392"/>
                                      </a:lnTo>
                                      <a:lnTo>
                                        <a:pt x="971549" y="203764"/>
                                      </a:lnTo>
                                      <a:lnTo>
                                        <a:pt x="952157" y="243073"/>
                                      </a:lnTo>
                                      <a:lnTo>
                                        <a:pt x="921868" y="256802"/>
                                      </a:lnTo>
                                      <a:lnTo>
                                        <a:pt x="918152" y="2571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45pt;margin-top:-4.3pt;height:20.25pt;width:76.5pt;z-index:-251610112;mso-width-relative:page;mso-height-relative:page;" coordsize="971550,257175" o:gfxdata="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1oLyE1wAAAAcBAAAPAAAAAAAAAAEAIAAAACIAAABkcnMv&#10;ZG93bnJldi54bWxQSwECFAAUAAAACACHTuJAwYGJwOgCAAAECAAADgAAAAAAAAABACAAAAAmAQAA&#10;ZHJzL2Uyb0RvYy54bWxQSwUGAAAAAAYABgBZAQAAgAYAAAAA&#10;">
                      <o:lock v:ext="edit" aspectratio="f"/>
                      <v:shape id="Graphic 283" o:spid="_x0000_s1026" o:spt="100" style="position:absolute;left:0;top:0;height:257175;width:971550;" fillcolor="#DAE9FE" filled="t" stroked="f" coordsize="971550,257175" o:gfxdata="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Xt7&#10;78EAAADcAAAADwAAAAAAAAABACAAAAAiAAAAZHJzL2Rvd25yZXYueG1sUEsBAhQAFAAAAAgAh07i&#10;QDMvBZ47AAAAOQAAABAAAAAAAAAAAQAgAAAAEAEAAGRycy9zaGFwZXhtbC54bWxQSwUGAAAAAAYA&#10;BgBbAQAAugMAAAAA&#10;" path="m918152,257174l53397,257174,49681,256802,14085,237752,0,203764,0,200024,0,53392,19392,14082,53397,0,918152,0,957464,19385,971549,53392,971549,203764,952157,243073,921868,256802,918152,2571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D40AF"/>
                <w:spacing w:val="-2"/>
                <w:sz w:val="18"/>
              </w:rPr>
              <w:t>Tambah Berita</w:t>
            </w:r>
          </w:p>
        </w:tc>
        <w:tc>
          <w:tcPr>
            <w:tcW w:w="2326" w:type="dxa"/>
          </w:tcPr>
          <w:p w14:paraId="7B61E9B8">
            <w:pPr>
              <w:pStyle w:val="11"/>
              <w:spacing w:before="9"/>
              <w:rPr>
                <w:sz w:val="18"/>
              </w:rPr>
            </w:pPr>
          </w:p>
          <w:p w14:paraId="4CE251E5">
            <w:pPr>
              <w:pStyle w:val="11"/>
              <w:spacing w:before="0" w:line="187" w:lineRule="exact"/>
              <w:ind w:left="615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Membuat berita </w:t>
            </w:r>
            <w:r>
              <w:rPr>
                <w:color w:val="1F2937"/>
                <w:spacing w:val="-4"/>
                <w:sz w:val="18"/>
              </w:rPr>
              <w:t>baru</w:t>
            </w:r>
          </w:p>
        </w:tc>
      </w:tr>
    </w:tbl>
    <w:p w14:paraId="1A0D635C">
      <w:pPr>
        <w:pStyle w:val="7"/>
        <w:spacing w:before="7"/>
      </w:pPr>
      <w:r>
        <mc:AlternateContent>
          <mc:Choice Requires="wpg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165100</wp:posOffset>
                </wp:positionV>
                <wp:extent cx="6115050" cy="400050"/>
                <wp:effectExtent l="0" t="0" r="0" b="0"/>
                <wp:wrapTopAndBottom/>
                <wp:docPr id="284" name="Group 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00050"/>
                          <a:chOff x="0" y="0"/>
                          <a:chExt cx="6115050" cy="40005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-12" y="6"/>
                            <a:ext cx="61150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90525">
                                <a:moveTo>
                                  <a:pt x="6115050" y="0"/>
                                </a:moveTo>
                                <a:lnTo>
                                  <a:pt x="1666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1666875" y="390525"/>
                                </a:lnTo>
                                <a:lnTo>
                                  <a:pt x="6115050" y="390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-12" y="6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390525"/>
                                </a:moveTo>
                                <a:lnTo>
                                  <a:pt x="16668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1666875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666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66875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9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37E2D">
                              <w:pPr>
                                <w:tabs>
                                  <w:tab w:val="left" w:pos="2827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Toggle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Slider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Mengatur apakah berita ditampilkan di slider halaman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utama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3pt;height:31.5pt;width:481.5pt;mso-position-horizontal-relative:page;mso-wrap-distance-bottom:0pt;mso-wrap-distance-top:0pt;z-index:-251558912;mso-width-relative:page;mso-height-relative:page;" coordsize="6115050,400050" o:gfxdata="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LQXt8fZAAAACgEAAA8AAAAAAAAAAQAgAAAA&#10;IgAAAGRycy9kb3ducmV2LnhtbFBLAQIUABQAAAAIAIdO4kAjVhgyYAMAAOQMAAAOAAAAAAAAAAEA&#10;IAAAACgBAABkcnMvZTJvRG9jLnhtbFBLBQYAAAAABgAGAFkBAAD6BgAAAAA=&#10;">
                <o:lock v:ext="edit" aspectratio="f"/>
                <v:shape id="Graphic 285" o:spid="_x0000_s1026" o:spt="100" style="position:absolute;left:-12;top:6;height:390525;width:6115050;" fillcolor="#F9FAFA" filled="t" stroked="f" coordsize="6115050,390525" o:gfxdata="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V45b4A&#10;AADcAAAADwAAAAAAAAABACAAAAAiAAAAZHJzL2Rvd25yZXYueG1sUEsBAhQAFAAAAAgAh07iQDMv&#10;BZ47AAAAOQAAABAAAAAAAAAAAQAgAAAADQEAAGRycy9zaGFwZXhtbC54bWxQSwUGAAAAAAYABgBb&#10;AQAAtwMAAAAA&#10;" path="m6115050,0l1666875,0,0,0,0,390525,1666875,390525,6115050,390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-12;top:6;height:400050;width:6115050;" fillcolor="#E4E7EB" filled="t" stroked="f" coordsize="6115050,400050" o:gfxdata="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/cSe/&#10;AAAA3AAAAA8AAAAAAAAAAQAgAAAAIgAAAGRycy9kb3ducmV2LnhtbFBLAQIUABQAAAAIAIdO4kAz&#10;LwWeOwAAADkAAAAQAAAAAAAAAAEAIAAAAA4BAABkcnMvc2hhcGV4bWwueG1sUEsFBgAAAAAGAAYA&#10;WwEAALgDAAAAAA==&#10;" path="m6115050,390525l1666875,390525,0,390525,0,400050,1666875,400050,6115050,400050,6115050,390525xem6115050,0l1666875,0,0,0,0,9525,1666875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7" o:spid="_x0000_s1026" o:spt="202" type="#_x0000_t202" style="position:absolute;left:0;top:9524;height:381000;width:6115050;" filled="f" stroked="f" coordsize="21600,21600" o:gfxdata="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+s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D37E2D">
                        <w:pPr>
                          <w:tabs>
                            <w:tab w:val="left" w:pos="2827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Toggle</w:t>
                        </w:r>
                        <w:r>
                          <w:rPr>
                            <w:color w:val="1F2937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Slider</w:t>
                        </w:r>
                        <w:r>
                          <w:rPr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Mengatur apakah berita ditampilkan di slider halaman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utama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B8462B0">
      <w:pPr>
        <w:pStyle w:val="7"/>
        <w:spacing w:after="0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5C8328D1">
      <w:pPr>
        <w:pStyle w:val="7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351790</wp:posOffset>
                </wp:positionV>
                <wp:extent cx="6115050" cy="381000"/>
                <wp:effectExtent l="0" t="0" r="0" b="0"/>
                <wp:wrapNone/>
                <wp:docPr id="293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381000"/>
                          <a:chOff x="0" y="0"/>
                          <a:chExt cx="6115050" cy="38100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-12" y="5"/>
                            <a:ext cx="6115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81000">
                                <a:moveTo>
                                  <a:pt x="6115050" y="71196"/>
                                </a:moveTo>
                                <a:lnTo>
                                  <a:pt x="6099429" y="29692"/>
                                </a:lnTo>
                                <a:lnTo>
                                  <a:pt x="6063399" y="3873"/>
                                </a:lnTo>
                                <a:lnTo>
                                  <a:pt x="6043854" y="0"/>
                                </a:lnTo>
                                <a:lnTo>
                                  <a:pt x="1666875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608"/>
                                </a:lnTo>
                                <a:lnTo>
                                  <a:pt x="3886" y="51638"/>
                                </a:lnTo>
                                <a:lnTo>
                                  <a:pt x="0" y="71196"/>
                                </a:lnTo>
                                <a:lnTo>
                                  <a:pt x="0" y="381000"/>
                                </a:lnTo>
                                <a:lnTo>
                                  <a:pt x="1666875" y="381000"/>
                                </a:lnTo>
                                <a:lnTo>
                                  <a:pt x="6115050" y="381000"/>
                                </a:lnTo>
                                <a:lnTo>
                                  <a:pt x="6115050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33350" y="125133"/>
                            <a:ext cx="2667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67B71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Fitur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1795462" y="125133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195D1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7.7pt;height:30pt;width:481.5pt;mso-position-horizontal-relative:page;mso-position-vertical-relative:page;z-index:251666432;mso-width-relative:page;mso-height-relative:page;" coordsize="6115050,381000" o:gfxdata="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Ky2+e/YAAAACwEAAA8AAAAAAAAAAQAgAAAA&#10;IgAAAGRycy9kb3ducmV2LnhtbFBLAQIUABQAAAAIAIdO4kAsS3ESYQMAAMwKAAAOAAAAAAAAAAEA&#10;IAAAACcBAABkcnMvZTJvRG9jLnhtbFBLBQYAAAAABgAGAFkBAAD6BgAAAAA=&#10;">
                <o:lock v:ext="edit" aspectratio="f"/>
                <v:shape id="Graphic 294" o:spid="_x0000_s1026" o:spt="100" style="position:absolute;left:-12;top:5;height:381000;width:6115050;" fillcolor="#2562EB" filled="t" stroked="f" coordsize="6115050,381000" o:gfxdata="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9u/yL4A&#10;AADcAAAADwAAAAAAAAABACAAAAAiAAAAZHJzL2Rvd25yZXYueG1sUEsBAhQAFAAAAAgAh07iQDMv&#10;BZ47AAAAOQAAABAAAAAAAAAAAQAgAAAADQEAAGRycy9zaGFwZXhtbC54bWxQSwUGAAAAAAYABgBb&#10;AQAAtwMAAAAA&#10;" path="m6115050,71196l6099429,29692,6063399,3873,6043854,0,1666875,0,71208,0,29705,15608,3886,51638,0,71196,0,381000,1666875,381000,6115050,381000,6115050,711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5" o:spid="_x0000_s1026" o:spt="202" type="#_x0000_t202" style="position:absolute;left:133350;top:125133;height:128270;width:266700;" filled="f" stroked="f" coordsize="21600,21600" o:gfxdata="UEsDBAoAAAAAAIdO4kAAAAAAAAAAAAAAAAAEAAAAZHJzL1BLAwQUAAAACACHTuJAhNgBAb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YAQ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D67B71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Fitur</w:t>
                        </w:r>
                      </w:p>
                    </w:txbxContent>
                  </v:textbox>
                </v:shape>
                <v:shape id="Textbox 296" o:spid="_x0000_s1026" o:spt="202" type="#_x0000_t202" style="position:absolute;left:1795462;top:125133;height:128270;width:641985;" filled="f" stroked="f" coordsize="21600,21600" o:gfxdata="UEsDBAoAAAAAAIdO4kAAAAAAAAAAAAAAAAAEAAAAZHJzL1BLAwQUAAAACACHTuJAdAqfdr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pB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qf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5195D1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Keterangan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CBF7DD">
      <w:pPr>
        <w:pStyle w:val="7"/>
        <w:spacing w:before="186"/>
      </w:pPr>
    </w:p>
    <w:tbl>
      <w:tblPr>
        <w:tblStyle w:val="6"/>
        <w:tblW w:w="0" w:type="auto"/>
        <w:tblInd w:w="592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9"/>
        <w:gridCol w:w="7761"/>
      </w:tblGrid>
      <w:tr w14:paraId="4B82D875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69" w:type="dxa"/>
            <w:tcBorders>
              <w:left w:val="nil"/>
              <w:right w:val="nil"/>
            </w:tcBorders>
          </w:tcPr>
          <w:p w14:paraId="4C64D3C5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Detail</w:t>
            </w:r>
          </w:p>
        </w:tc>
        <w:tc>
          <w:tcPr>
            <w:tcW w:w="7761" w:type="dxa"/>
            <w:tcBorders>
              <w:left w:val="nil"/>
              <w:right w:val="nil"/>
            </w:tcBorders>
          </w:tcPr>
          <w:p w14:paraId="4EEF066A">
            <w:pPr>
              <w:pStyle w:val="11"/>
              <w:ind w:left="95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Melihat preview lengkap </w:t>
            </w:r>
            <w:r>
              <w:rPr>
                <w:color w:val="1F2937"/>
                <w:spacing w:val="-2"/>
                <w:sz w:val="18"/>
              </w:rPr>
              <w:t>berita</w:t>
            </w:r>
          </w:p>
        </w:tc>
      </w:tr>
      <w:tr w14:paraId="2168ABAF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69" w:type="dxa"/>
            <w:tcBorders>
              <w:left w:val="nil"/>
              <w:right w:val="nil"/>
            </w:tcBorders>
          </w:tcPr>
          <w:p w14:paraId="5D32DEDB">
            <w:pPr>
              <w:pStyle w:val="11"/>
              <w:spacing w:before="29"/>
              <w:rPr>
                <w:sz w:val="18"/>
              </w:rPr>
            </w:pPr>
          </w:p>
          <w:p w14:paraId="1E73F61D">
            <w:pPr>
              <w:pStyle w:val="11"/>
              <w:spacing w:before="0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073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-149860</wp:posOffset>
                      </wp:positionV>
                      <wp:extent cx="1666875" cy="447675"/>
                      <wp:effectExtent l="0" t="0" r="0" b="0"/>
                      <wp:wrapNone/>
                      <wp:docPr id="297" name="Group 2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875" cy="447675"/>
                                <a:chOff x="0" y="0"/>
                                <a:chExt cx="1666875" cy="447675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0"/>
                                  <a:ext cx="1666875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875" h="447675">
                                      <a:moveTo>
                                        <a:pt x="1666874" y="447674"/>
                                      </a:moveTo>
                                      <a:lnTo>
                                        <a:pt x="0" y="4476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66874" y="0"/>
                                      </a:lnTo>
                                      <a:lnTo>
                                        <a:pt x="1666874" y="4476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133349" y="95249"/>
                                  <a:ext cx="40957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57175">
                                      <a:moveTo>
                                        <a:pt x="356177" y="257155"/>
                                      </a:moveTo>
                                      <a:lnTo>
                                        <a:pt x="53397" y="257155"/>
                                      </a:lnTo>
                                      <a:lnTo>
                                        <a:pt x="49681" y="256784"/>
                                      </a:lnTo>
                                      <a:lnTo>
                                        <a:pt x="14085" y="237772"/>
                                      </a:lnTo>
                                      <a:lnTo>
                                        <a:pt x="0" y="203768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53378"/>
                                      </a:lnTo>
                                      <a:lnTo>
                                        <a:pt x="19392" y="14068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356177" y="0"/>
                                      </a:lnTo>
                                      <a:lnTo>
                                        <a:pt x="395489" y="19364"/>
                                      </a:lnTo>
                                      <a:lnTo>
                                        <a:pt x="409574" y="53378"/>
                                      </a:lnTo>
                                      <a:lnTo>
                                        <a:pt x="409574" y="203768"/>
                                      </a:lnTo>
                                      <a:lnTo>
                                        <a:pt x="390182" y="243087"/>
                                      </a:lnTo>
                                      <a:lnTo>
                                        <a:pt x="359894" y="256784"/>
                                      </a:lnTo>
                                      <a:lnTo>
                                        <a:pt x="356177" y="2571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11.8pt;height:35.25pt;width:131.25pt;z-index:-251609088;mso-width-relative:page;mso-height-relative:page;" coordsize="1666875,447675" o:gfxdata="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DWdhMR2AAAAAcBAAAPAAAAAAAAAAEAIAAAACIAAABk&#10;cnMvZG93bnJldi54bWxQSwECFAAUAAAACACHTuJAXVy3T1wDAAAeCwAADgAAAAAAAAABACAAAAAn&#10;AQAAZHJzL2Uyb0RvYy54bWxQSwUGAAAAAAYABgBZAQAA9QYAAAAA&#10;">
                      <o:lock v:ext="edit" aspectratio="f"/>
                      <v:shape id="Graphic 298" o:spid="_x0000_s1026" o:spt="100" style="position:absolute;left:0;top:0;height:447675;width:1666875;" fillcolor="#F9FAFA" filled="t" stroked="f" coordsize="1666875,447675" o:gfxdata="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OhmtvQAA&#10;ANwAAAAPAAAAAAAAAAEAIAAAACIAAABkcnMvZG93bnJldi54bWxQSwECFAAUAAAACACHTuJAMy8F&#10;njsAAAA5AAAAEAAAAAAAAAABACAAAAAMAQAAZHJzL3NoYXBleG1sLnhtbFBLBQYAAAAABgAGAFsB&#10;AAC2AwAAAAA=&#10;" path="m1666874,447674l0,447674,0,0,1666874,0,1666874,44767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299" o:spid="_x0000_s1026" o:spt="100" style="position:absolute;left:133349;top:95249;height:257175;width:409575;" fillcolor="#FEF2C7" filled="t" stroked="f" coordsize="409575,257175" o:gfxdata="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W0C&#10;QcEAAADcAAAADwAAAAAAAAABACAAAAAiAAAAZHJzL2Rvd25yZXYueG1sUEsBAhQAFAAAAAgAh07i&#10;QDMvBZ47AAAAOQAAABAAAAAAAAAAAQAgAAAAEAEAAGRycy9zaGFwZXhtbC54bWxQSwUGAAAAAAYA&#10;BgBbAQAAugMAAAAA&#10;" path="m356177,257155l53397,257155,49681,256784,14085,237772,0,203768,0,200024,0,53378,19392,14068,53397,0,356177,0,395489,19364,409574,53378,409574,203768,390182,243087,359894,256784,356177,25715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4"/>
                <w:sz w:val="18"/>
              </w:rPr>
              <w:t>Edit</w:t>
            </w:r>
          </w:p>
        </w:tc>
        <w:tc>
          <w:tcPr>
            <w:tcW w:w="7761" w:type="dxa"/>
            <w:tcBorders>
              <w:left w:val="nil"/>
              <w:right w:val="nil"/>
            </w:tcBorders>
            <w:shd w:val="clear" w:color="auto" w:fill="F9FAFA"/>
          </w:tcPr>
          <w:p w14:paraId="16385362">
            <w:pPr>
              <w:pStyle w:val="11"/>
              <w:spacing w:before="29"/>
              <w:rPr>
                <w:sz w:val="18"/>
              </w:rPr>
            </w:pPr>
          </w:p>
          <w:p w14:paraId="596CEFAA">
            <w:pPr>
              <w:pStyle w:val="11"/>
              <w:spacing w:before="0"/>
              <w:ind w:left="95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Mengubah konten </w:t>
            </w:r>
            <w:r>
              <w:rPr>
                <w:color w:val="1F2937"/>
                <w:spacing w:val="-2"/>
                <w:sz w:val="18"/>
              </w:rPr>
              <w:t>berita</w:t>
            </w:r>
          </w:p>
        </w:tc>
      </w:tr>
      <w:tr w14:paraId="73D27F80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869" w:type="dxa"/>
            <w:tcBorders>
              <w:left w:val="nil"/>
              <w:right w:val="nil"/>
            </w:tcBorders>
          </w:tcPr>
          <w:p w14:paraId="4D05E389">
            <w:pPr>
              <w:pStyle w:val="11"/>
              <w:spacing w:before="29"/>
              <w:rPr>
                <w:sz w:val="18"/>
              </w:rPr>
            </w:pPr>
          </w:p>
          <w:p w14:paraId="6DCFCC4F">
            <w:pPr>
              <w:pStyle w:val="11"/>
              <w:spacing w:before="0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07392" behindDoc="1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-54610</wp:posOffset>
                      </wp:positionV>
                      <wp:extent cx="542925" cy="247650"/>
                      <wp:effectExtent l="0" t="0" r="0" b="0"/>
                      <wp:wrapNone/>
                      <wp:docPr id="300" name="Group 3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2925" cy="247650"/>
                                <a:chOff x="0" y="0"/>
                                <a:chExt cx="542925" cy="247650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0" y="0"/>
                                  <a:ext cx="54292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47650">
                                      <a:moveTo>
                                        <a:pt x="489527" y="247649"/>
                                      </a:moveTo>
                                      <a:lnTo>
                                        <a:pt x="53397" y="247649"/>
                                      </a:lnTo>
                                      <a:lnTo>
                                        <a:pt x="49681" y="247278"/>
                                      </a:lnTo>
                                      <a:lnTo>
                                        <a:pt x="14085" y="228247"/>
                                      </a:lnTo>
                                      <a:lnTo>
                                        <a:pt x="0" y="194243"/>
                                      </a:lnTo>
                                      <a:lnTo>
                                        <a:pt x="0" y="190499"/>
                                      </a:lnTo>
                                      <a:lnTo>
                                        <a:pt x="0" y="53378"/>
                                      </a:lnTo>
                                      <a:lnTo>
                                        <a:pt x="19392" y="14068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489527" y="0"/>
                                      </a:lnTo>
                                      <a:lnTo>
                                        <a:pt x="528839" y="19364"/>
                                      </a:lnTo>
                                      <a:lnTo>
                                        <a:pt x="542924" y="53378"/>
                                      </a:lnTo>
                                      <a:lnTo>
                                        <a:pt x="542924" y="194243"/>
                                      </a:lnTo>
                                      <a:lnTo>
                                        <a:pt x="523532" y="233552"/>
                                      </a:lnTo>
                                      <a:lnTo>
                                        <a:pt x="493243" y="247278"/>
                                      </a:lnTo>
                                      <a:lnTo>
                                        <a:pt x="489527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CAC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.45pt;margin-top:-4.3pt;height:19.5pt;width:42.75pt;z-index:-251609088;mso-width-relative:page;mso-height-relative:page;" coordsize="542925,247650" o:gfxdata="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DTusi2AAAAAgBAAAPAAAAAAAAAAEAIAAAACIAAABkcnMvZG93&#10;bnJldi54bWxQSwECFAAUAAAACACHTuJAhKK7+uQCAAAECAAADgAAAAAAAAABACAAAAAnAQAAZHJz&#10;L2Uyb0RvYy54bWxQSwUGAAAAAAYABgBZAQAAfQYAAAAA&#10;">
                      <o:lock v:ext="edit" aspectratio="f"/>
                      <v:shape id="Graphic 301" o:spid="_x0000_s1026" o:spt="100" style="position:absolute;left:0;top:0;height:247650;width:542925;" fillcolor="#FECACA" filled="t" stroked="f" coordsize="542925,247650" o:gfxdata="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qf2evQAA&#10;ANwAAAAPAAAAAAAAAAEAIAAAACIAAABkcnMvZG93bnJldi54bWxQSwECFAAUAAAACACHTuJAMy8F&#10;njsAAAA5AAAAEAAAAAAAAAABACAAAAAMAQAAZHJzL3NoYXBleG1sLnhtbFBLBQYAAAAABgAGAFsB&#10;AAC2AwAAAAA=&#10;" path="m489527,247649l53397,247649,49681,247278,14085,228247,0,194243,0,190499,0,53378,19392,14068,53397,0,489527,0,528839,19364,542924,53378,542924,194243,523532,233552,493243,247278,489527,2476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91B1B"/>
                <w:spacing w:val="-2"/>
                <w:sz w:val="18"/>
              </w:rPr>
              <w:t>Hapus</w:t>
            </w:r>
          </w:p>
        </w:tc>
        <w:tc>
          <w:tcPr>
            <w:tcW w:w="7761" w:type="dxa"/>
            <w:tcBorders>
              <w:left w:val="nil"/>
              <w:right w:val="nil"/>
            </w:tcBorders>
          </w:tcPr>
          <w:p w14:paraId="1362DA8B">
            <w:pPr>
              <w:pStyle w:val="11"/>
              <w:spacing w:before="29"/>
              <w:rPr>
                <w:sz w:val="18"/>
              </w:rPr>
            </w:pPr>
          </w:p>
          <w:p w14:paraId="21E09BDE">
            <w:pPr>
              <w:pStyle w:val="11"/>
              <w:spacing w:before="0"/>
              <w:ind w:left="95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Menghapus </w:t>
            </w:r>
            <w:r>
              <w:rPr>
                <w:color w:val="1F2937"/>
                <w:spacing w:val="-2"/>
                <w:sz w:val="18"/>
              </w:rPr>
              <w:t>berita</w:t>
            </w:r>
          </w:p>
        </w:tc>
      </w:tr>
    </w:tbl>
    <w:p w14:paraId="3A028A2D">
      <w:pPr>
        <w:pStyle w:val="7"/>
        <w:spacing w:before="126"/>
        <w:rPr>
          <w:sz w:val="25"/>
        </w:rPr>
      </w:pPr>
    </w:p>
    <w:p w14:paraId="4B34157D">
      <w:pPr>
        <w:pStyle w:val="4"/>
      </w:pPr>
      <w:r>
        <w:rPr>
          <w:color w:val="374050"/>
        </w:rPr>
        <w:t>Cara</w:t>
      </w:r>
      <w:r>
        <w:rPr>
          <w:color w:val="374050"/>
          <w:spacing w:val="23"/>
        </w:rPr>
        <w:t xml:space="preserve"> </w:t>
      </w:r>
      <w:r>
        <w:rPr>
          <w:color w:val="374050"/>
        </w:rPr>
        <w:t>Menambahkan</w:t>
      </w:r>
      <w:r>
        <w:rPr>
          <w:color w:val="374050"/>
          <w:spacing w:val="24"/>
        </w:rPr>
        <w:t xml:space="preserve"> </w:t>
      </w:r>
      <w:r>
        <w:rPr>
          <w:color w:val="374050"/>
          <w:spacing w:val="-2"/>
        </w:rPr>
        <w:t>Berita</w:t>
      </w:r>
    </w:p>
    <w:p w14:paraId="338FAC69">
      <w:pPr>
        <w:pStyle w:val="7"/>
        <w:spacing w:before="83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213995</wp:posOffset>
                </wp:positionV>
                <wp:extent cx="6115050" cy="476250"/>
                <wp:effectExtent l="0" t="0" r="0" b="0"/>
                <wp:wrapTopAndBottom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14287" y="21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695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67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67"/>
                                </a:lnTo>
                                <a:lnTo>
                                  <a:pt x="6088182" y="428682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5"/>
                                </a:lnTo>
                                <a:lnTo>
                                  <a:pt x="16037" y="433933"/>
                                </a:lnTo>
                                <a:lnTo>
                                  <a:pt x="453" y="390389"/>
                                </a:lnTo>
                                <a:lnTo>
                                  <a:pt x="0" y="381006"/>
                                </a:lnTo>
                                <a:lnTo>
                                  <a:pt x="0" y="95256"/>
                                </a:lnTo>
                                <a:lnTo>
                                  <a:pt x="11259" y="50309"/>
                                </a:lnTo>
                                <a:lnTo>
                                  <a:pt x="42321" y="16043"/>
                                </a:lnTo>
                                <a:lnTo>
                                  <a:pt x="85866" y="459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9"/>
                                </a:lnTo>
                                <a:lnTo>
                                  <a:pt x="82239" y="1818"/>
                                </a:lnTo>
                                <a:lnTo>
                                  <a:pt x="48103" y="27903"/>
                                </a:lnTo>
                                <a:lnTo>
                                  <a:pt x="31429" y="67647"/>
                                </a:lnTo>
                                <a:lnTo>
                                  <a:pt x="28575" y="95256"/>
                                </a:lnTo>
                                <a:lnTo>
                                  <a:pt x="28575" y="381006"/>
                                </a:lnTo>
                                <a:lnTo>
                                  <a:pt x="36456" y="425951"/>
                                </a:lnTo>
                                <a:lnTo>
                                  <a:pt x="58200" y="460218"/>
                                </a:lnTo>
                                <a:lnTo>
                                  <a:pt x="88681" y="475802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181099" y="114321"/>
                            <a:ext cx="9715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247650">
                                <a:moveTo>
                                  <a:pt x="918152" y="247649"/>
                                </a:moveTo>
                                <a:lnTo>
                                  <a:pt x="53397" y="247649"/>
                                </a:lnTo>
                                <a:lnTo>
                                  <a:pt x="49681" y="247278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918152" y="0"/>
                                </a:lnTo>
                                <a:lnTo>
                                  <a:pt x="957464" y="19383"/>
                                </a:lnTo>
                                <a:lnTo>
                                  <a:pt x="971549" y="53387"/>
                                </a:lnTo>
                                <a:lnTo>
                                  <a:pt x="971549" y="194243"/>
                                </a:lnTo>
                                <a:lnTo>
                                  <a:pt x="952157" y="233533"/>
                                </a:lnTo>
                                <a:lnTo>
                                  <a:pt x="921868" y="247278"/>
                                </a:lnTo>
                                <a:lnTo>
                                  <a:pt x="918152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42875" y="104802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CE1BF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00071A4">
                              <w:pPr>
                                <w:tabs>
                                  <w:tab w:val="left" w:pos="824"/>
                                  <w:tab w:val="left" w:pos="200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Berita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6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6.85pt;height:37.5pt;width:481.5pt;mso-position-horizontal-relative:page;mso-wrap-distance-bottom:0pt;mso-wrap-distance-top:0pt;z-index:-251557888;mso-width-relative:page;mso-height-relative:page;" coordsize="6115050,476250" o:gfxdata="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">
                <o:lock v:ext="edit" aspectratio="f"/>
                <v:shape id="Graphic 303" o:spid="_x0000_s1026" o:spt="100" style="position:absolute;left:14287;top:21;height:476250;width:6101080;" fillcolor="#F9FAFA" filled="t" stroked="f" coordsize="6101080,476250" o:gfxdata="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xF1L4A&#10;AADcAAAADwAAAAAAAAABACAAAAAiAAAAZHJzL2Rvd25yZXYueG1sUEsBAhQAFAAAAAgAh07iQDMv&#10;BZ47AAAAOQAAABAAAAAAAAAAAQAgAAAADQEAAGRycy9zaGFwZXhtbC54bWxQSwUGAAAAAAYABgBb&#10;AQAAtwMAAAAA&#10;" path="m6011765,476230l75646,476230,70381,475621,31561,456695,8197,423195,0,387267,0,380999,0,88982,10691,47510,40402,12553,75646,0,6011765,0,6053228,12553,6088182,47510,6100761,88982,6100761,387267,6088182,428682,6053228,463638,6017959,475621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0;top:0;height:476250;width:95250;" fillcolor="#2562EB" filled="t" stroked="f" coordsize="95250,476250" o:gfxdata="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e8fr4A&#10;AADcAAAADwAAAAAAAAABACAAAAAiAAAAZHJzL2Rvd25yZXYueG1sUEsBAhQAFAAAAAgAh07iQDMv&#10;BZ47AAAAOQAAABAAAAAAAAAAAQAgAAAADQEAAGRycy9zaGFwZXhtbC54bWxQSwUGAAAAAAYABgBb&#10;AQAAtwMAAAAA&#10;" path="m95250,476249l50303,464995,16037,433933,453,390389,0,381006,0,95256,11259,50309,42321,16043,85866,459,95250,0,88681,459,82239,1818,48103,27903,31429,67647,28575,95256,28575,381006,36456,425951,58200,460218,88681,475802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1181099;top:114321;height:247650;width:971550;" fillcolor="#DAE9FE" filled="t" stroked="f" coordsize="971550,247650" o:gfxdata="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E7vnvQAA&#10;ANwAAAAPAAAAAAAAAAEAIAAAACIAAABkcnMvZG93bnJldi54bWxQSwECFAAUAAAACACHTuJAMy8F&#10;njsAAAA5AAAAEAAAAAAAAAABACAAAAAMAQAAZHJzL3NoYXBleG1sLnhtbFBLBQYAAAAABgAGAFsB&#10;AAC2AwAAAAA=&#10;" path="m918152,247649l53397,247649,49681,247278,14085,228228,0,194243,0,190499,0,53387,19392,14068,53397,0,918152,0,957464,19383,971549,53387,971549,194243,952157,233533,921868,247278,918152,247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142875;top:104802;height:266700;width:266700;" fillcolor="#2562EB" filled="t" stroked="f" coordsize="266700,266700" o:gfxdata="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4X3+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7" o:spid="_x0000_s1026" o:spt="202" type="#_x0000_t202" style="position:absolute;left:0;top:0;height:476250;width:6115050;" filled="f" stroked="f" coordsize="21600,21600" o:gfxdata="UEsDBAoAAAAAAIdO4kAAAAAAAAAAAAAAAAAEAAAAZHJzL1BLAwQUAAAACACHTuJAha2g978AAADc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UO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toP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8CE1BF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00071A4">
                        <w:pPr>
                          <w:tabs>
                            <w:tab w:val="left" w:pos="824"/>
                            <w:tab w:val="left" w:pos="200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Berita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6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766445</wp:posOffset>
                </wp:positionV>
                <wp:extent cx="6115050" cy="448310"/>
                <wp:effectExtent l="0" t="0" r="0" b="0"/>
                <wp:wrapTopAndBottom/>
                <wp:docPr id="308" name="Group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14287" y="21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39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54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54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82"/>
                                </a:lnTo>
                                <a:lnTo>
                                  <a:pt x="6017959" y="447065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-12" y="2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25"/>
                                </a:moveTo>
                                <a:lnTo>
                                  <a:pt x="403834" y="189915"/>
                                </a:lnTo>
                                <a:lnTo>
                                  <a:pt x="387108" y="154546"/>
                                </a:lnTo>
                                <a:lnTo>
                                  <a:pt x="360832" y="125552"/>
                                </a:lnTo>
                                <a:lnTo>
                                  <a:pt x="327266" y="105435"/>
                                </a:lnTo>
                                <a:lnTo>
                                  <a:pt x="289306" y="95923"/>
                                </a:lnTo>
                                <a:lnTo>
                                  <a:pt x="276225" y="95275"/>
                                </a:lnTo>
                                <a:lnTo>
                                  <a:pt x="269684" y="95440"/>
                                </a:lnTo>
                                <a:lnTo>
                                  <a:pt x="231317" y="103073"/>
                                </a:lnTo>
                                <a:lnTo>
                                  <a:pt x="196786" y="121526"/>
                                </a:lnTo>
                                <a:lnTo>
                                  <a:pt x="169125" y="149186"/>
                                </a:lnTo>
                                <a:lnTo>
                                  <a:pt x="150672" y="183718"/>
                                </a:lnTo>
                                <a:lnTo>
                                  <a:pt x="143040" y="222084"/>
                                </a:lnTo>
                                <a:lnTo>
                                  <a:pt x="142875" y="228625"/>
                                </a:lnTo>
                                <a:lnTo>
                                  <a:pt x="143040" y="235178"/>
                                </a:lnTo>
                                <a:lnTo>
                                  <a:pt x="150672" y="273545"/>
                                </a:lnTo>
                                <a:lnTo>
                                  <a:pt x="169125" y="308076"/>
                                </a:lnTo>
                                <a:lnTo>
                                  <a:pt x="196786" y="335737"/>
                                </a:lnTo>
                                <a:lnTo>
                                  <a:pt x="231317" y="354190"/>
                                </a:lnTo>
                                <a:lnTo>
                                  <a:pt x="269684" y="361823"/>
                                </a:lnTo>
                                <a:lnTo>
                                  <a:pt x="276225" y="361975"/>
                                </a:lnTo>
                                <a:lnTo>
                                  <a:pt x="282778" y="361823"/>
                                </a:lnTo>
                                <a:lnTo>
                                  <a:pt x="321144" y="354190"/>
                                </a:lnTo>
                                <a:lnTo>
                                  <a:pt x="355676" y="335737"/>
                                </a:lnTo>
                                <a:lnTo>
                                  <a:pt x="383336" y="308076"/>
                                </a:lnTo>
                                <a:lnTo>
                                  <a:pt x="401789" y="273545"/>
                                </a:lnTo>
                                <a:lnTo>
                                  <a:pt x="409422" y="235178"/>
                                </a:lnTo>
                                <a:lnTo>
                                  <a:pt x="409575" y="2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5E799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Isi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Judul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Berita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0.35pt;height:35.3pt;width:481.5pt;mso-position-horizontal-relative:page;mso-wrap-distance-bottom:0pt;mso-wrap-distance-top:0pt;z-index:-251557888;mso-width-relative:page;mso-height-relative:page;" coordsize="6115050,448309" o:gfxdata="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">
                <o:lock v:ext="edit" aspectratio="f"/>
                <v:shape id="Graphic 309" o:spid="_x0000_s1026" o:spt="100" style="position:absolute;left:14287;top:21;height:447675;width:6101080;" fillcolor="#F9FAFA" filled="t" stroked="f" coordsize="6101080,447675" o:gfxdata="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MyMxr4A&#10;AADcAAAADwAAAAAAAAABACAAAAAiAAAAZHJzL2Rvd25yZXYueG1sUEsBAhQAFAAAAAgAh07iQDMv&#10;BZ47AAAAOQAAABAAAAAAAAAAAQAgAAAADQEAAGRycy9zaGFwZXhtbC54bWxQSwUGAAAAAAYABgBb&#10;AQAAtwMAAAAA&#10;" path="m6011765,447674l75646,447674,70381,447065,31561,428139,8197,394639,0,358654,0,352424,0,88982,10691,47491,40402,12553,75646,0,6011765,0,6053228,12553,6088182,47491,6100761,88982,6100761,358654,6088182,400126,6053228,435082,6017959,447065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0" o:spid="_x0000_s1026" o:spt="100" style="position:absolute;left:-12;top:2;height:447675;width:409575;" fillcolor="#2562EB" filled="t" stroked="f" coordsize="409575,447675" o:gfxdata="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MwBYvQAA&#10;ANwAAAAPAAAAAAAAAAEAIAAAACIAAABkcnMvZG93bnJldi54bWxQSwECFAAUAAAACACHTuJAMy8F&#10;njsAAAA5AAAAEAAAAAAAAAABACAAAAAMAQAAZHJzL3NoYXBleG1sLnhtbFBLBQYAAAAABgAGAFsB&#10;AAC2AwAAAAA=&#10;" path="m95250,0l50304,11264,16040,42329,457,85877,0,95262,0,352437,11264,397383,42329,431647,85877,447230,95250,447675,88684,447230,82245,445871,48107,419785,31432,380047,28575,352437,28575,95262,36461,50317,58204,16052,88684,457,95250,0xem409575,228625l403834,189915,387108,154546,360832,125552,327266,105435,289306,95923,276225,95275,269684,95440,231317,103073,196786,121526,169125,149186,150672,183718,143040,222084,142875,228625,143040,235178,150672,273545,169125,308076,196786,335737,231317,354190,269684,361823,276225,361975,282778,361823,321144,354190,355676,335737,383336,308076,401789,273545,409422,235178,409575,2286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1" o:spid="_x0000_s1026" o:spt="202" type="#_x0000_t202" style="position:absolute;left:0;top:0;height:448309;width:6115050;" filled="f" stroked="f" coordsize="21600,21600" o:gfxdata="UEsDBAoAAAAAAIdO4kAAAAAAAAAAAAAAAAAEAAAAZHJzL1BLAwQUAAAACACHTuJA4NELxb4AAADc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sg/u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EL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D5E799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Isi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Judul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position w:val="1"/>
                            <w:sz w:val="20"/>
                          </w:rPr>
                          <w:t>Berita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1290320</wp:posOffset>
                </wp:positionV>
                <wp:extent cx="6115050" cy="448310"/>
                <wp:effectExtent l="0" t="0" r="0" b="0"/>
                <wp:wrapTopAndBottom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14287" y="21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39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101"/>
                                </a:lnTo>
                                <a:lnTo>
                                  <a:pt x="6017959" y="447065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-12" y="2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C5FD4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Tulis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Konten/Isi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Berita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menggunakan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editor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 xml:space="preserve"> teks.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1.6pt;height:35.3pt;width:481.5pt;mso-position-horizontal-relative:page;mso-wrap-distance-bottom:0pt;mso-wrap-distance-top:0pt;z-index:-251556864;mso-width-relative:page;mso-height-relative:page;" coordsize="6115050,448309" o:gfxdata="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CPk0BO2gAAAAwBAAAPAAAAAAAAAAEAIAAAACIA&#10;AABkcnMvZG93bnJldi54bWxQSwECFAAUAAAACACHTuJAOgHW9ZcFAAA8FQAADgAAAAAAAAABACAA&#10;AAApAQAAZHJzL2Uyb0RvYy54bWxQSwUGAAAAAAYABgBZAQAAMgkAAAAA&#10;">
                <o:lock v:ext="edit" aspectratio="f"/>
                <v:shape id="Graphic 313" o:spid="_x0000_s1026" o:spt="100" style="position:absolute;left:14287;top:21;height:447675;width:6101080;" fillcolor="#F9FAFA" filled="t" stroked="f" coordsize="6101080,447675" o:gfxdata="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0t8b4A&#10;AADcAAAADwAAAAAAAAABACAAAAAiAAAAZHJzL2Rvd25yZXYueG1sUEsBAhQAFAAAAAgAh07iQDMv&#10;BZ47AAAAOQAAABAAAAAAAAAAAQAgAAAADQEAAGRycy9zaGFwZXhtbC54bWxQSwUGAAAAAAYABgBb&#10;AQAAtwMAAAAA&#10;" path="m6011765,447674l75646,447674,70381,447065,31561,428139,8197,394639,0,358673,0,352424,0,88982,10691,47510,40402,12553,75646,0,6011765,0,6053228,12553,6088182,47510,6100761,88982,6100761,358673,6088182,400126,6053228,435101,6017959,447065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-12;top:2;height:447675;width:409575;" fillcolor="#2562EB" filled="t" stroked="f" coordsize="409575,447675" o:gfxdata="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CAZb&#10;wAAAANwAAAAPAAAAAAAAAAEAIAAAACIAAABkcnMvZG93bnJldi54bWxQSwECFAAUAAAACACHTuJA&#10;My8FnjsAAAA5AAAAEAAAAAAAAAABACAAAAAPAQAAZHJzL3NoYXBleG1sLnhtbFBLBQYAAAAABgAG&#10;AFsBAAC5AwAAAAA=&#10;" path="m95250,0l50304,11264,16040,42329,457,85877,0,95262,0,352437,11264,397383,42329,431647,85877,447230,95250,447675,88684,447230,82245,445871,48107,419785,31432,380047,28575,352437,28575,95262,36461,50317,58204,16052,88684,457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5" o:spid="_x0000_s1026" o:spt="202" type="#_x0000_t202" style="position:absolute;left:0;top:0;height:448309;width:6115050;" filled="f" stroked="f" coordsize="21600,21600" o:gfxdata="UEsDBAoAAAAAAIdO4kAAAAAAAAAAAAAAAAAEAAAAZHJzL1BLAwQUAAAACACHTuJAn+oNxr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NbNoT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qDc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7C5FD4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Tulis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Konten/Isi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Berita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menggunakan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editor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 xml:space="preserve"> teks.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1814195</wp:posOffset>
                </wp:positionV>
                <wp:extent cx="6115050" cy="438785"/>
                <wp:effectExtent l="0" t="0" r="0" b="0"/>
                <wp:wrapTopAndBottom/>
                <wp:docPr id="316" name="Group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784"/>
                          <a:chOff x="0" y="0"/>
                          <a:chExt cx="6115050" cy="438784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14287" y="21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40"/>
                                </a:lnTo>
                                <a:lnTo>
                                  <a:pt x="31561" y="418614"/>
                                </a:lnTo>
                                <a:lnTo>
                                  <a:pt x="8197" y="385114"/>
                                </a:lnTo>
                                <a:lnTo>
                                  <a:pt x="0" y="349129"/>
                                </a:lnTo>
                                <a:lnTo>
                                  <a:pt x="0" y="342899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49129"/>
                                </a:lnTo>
                                <a:lnTo>
                                  <a:pt x="6088182" y="390601"/>
                                </a:lnTo>
                                <a:lnTo>
                                  <a:pt x="6053228" y="425557"/>
                                </a:lnTo>
                                <a:lnTo>
                                  <a:pt x="6017959" y="437540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-12" y="2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22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611505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F449A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Unggah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Gambar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Berita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sebagai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thumbnail.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2.85pt;height:34.55pt;width:481.5pt;mso-position-horizontal-relative:page;mso-wrap-distance-bottom:0pt;mso-wrap-distance-top:0pt;z-index:-251556864;mso-width-relative:page;mso-height-relative:page;" coordsize="6115050,438784" o:gfxdata="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">
                <o:lock v:ext="edit" aspectratio="f"/>
                <v:shape id="Graphic 317" o:spid="_x0000_s1026" o:spt="100" style="position:absolute;left:14287;top:21;height:438150;width:6101080;" fillcolor="#F9FAFA" filled="t" stroked="f" coordsize="6101080,438150" o:gfxdata="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kR5tb4A&#10;AADcAAAADwAAAAAAAAABACAAAAAiAAAAZHJzL2Rvd25yZXYueG1sUEsBAhQAFAAAAAgAh07iQDMv&#10;BZ47AAAAOQAAABAAAAAAAAAAAQAgAAAADQEAAGRycy9zaGFwZXhtbC54bWxQSwUGAAAAAAYABgBb&#10;AQAAtwMAAAAA&#10;" path="m6011765,438149l75646,438149,70381,437540,31561,418614,8197,385114,0,349129,0,342899,0,89001,10691,47491,40402,12553,75646,0,6011765,0,6053228,12572,6088182,47491,6100761,89001,6100761,349129,6088182,390601,6053228,425557,6017959,437540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-12;top:2;height:438150;width:409575;" fillcolor="#2562EB" filled="t" stroked="f" coordsize="409575,438150" o:gfxdata="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L8LIugAAANwA&#10;AAAPAAAAAAAAAAEAIAAAACIAAABkcnMvZG93bnJldi54bWxQSwECFAAUAAAACACHTuJAMy8FnjsA&#10;AAA5AAAAEAAAAAAAAAABACAAAAAJAQAAZHJzL3NoYXBleG1sLnhtbFBLBQYAAAAABgAGAFsBAACz&#10;AwAAAAA=&#10;" path="m95250,0l50304,11264,16040,42329,457,85877,0,95262,0,342912,11264,387858,42329,422122,85877,437705,95250,438150,88684,437705,82245,436346,48107,410260,31432,370522,28575,342912,28575,95262,36461,50317,58204,16052,88684,457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9" o:spid="_x0000_s1026" o:spt="202" type="#_x0000_t202" style="position:absolute;left:0;top:0;height:438784;width:6115050;" filled="f" stroked="f" coordsize="21600,21600" o:gfxdata="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nB8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6F449A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Unggah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Gambar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Berita </w:t>
                        </w:r>
                        <w:r>
                          <w:rPr>
                            <w:color w:val="1F2937"/>
                            <w:sz w:val="20"/>
                          </w:rPr>
                          <w:t>sebagai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thumbnail.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2328545</wp:posOffset>
                </wp:positionV>
                <wp:extent cx="6115050" cy="447675"/>
                <wp:effectExtent l="0" t="0" r="0" b="0"/>
                <wp:wrapTopAndBottom/>
                <wp:docPr id="320" name="Group 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14287" y="21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82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-12" y="2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25"/>
                                </a:moveTo>
                                <a:lnTo>
                                  <a:pt x="403834" y="189915"/>
                                </a:lnTo>
                                <a:lnTo>
                                  <a:pt x="387108" y="154546"/>
                                </a:lnTo>
                                <a:lnTo>
                                  <a:pt x="360832" y="125552"/>
                                </a:lnTo>
                                <a:lnTo>
                                  <a:pt x="327266" y="105435"/>
                                </a:lnTo>
                                <a:lnTo>
                                  <a:pt x="289306" y="95923"/>
                                </a:lnTo>
                                <a:lnTo>
                                  <a:pt x="276225" y="95275"/>
                                </a:lnTo>
                                <a:lnTo>
                                  <a:pt x="269684" y="95440"/>
                                </a:lnTo>
                                <a:lnTo>
                                  <a:pt x="231317" y="103073"/>
                                </a:lnTo>
                                <a:lnTo>
                                  <a:pt x="196786" y="121526"/>
                                </a:lnTo>
                                <a:lnTo>
                                  <a:pt x="169125" y="149186"/>
                                </a:lnTo>
                                <a:lnTo>
                                  <a:pt x="150672" y="183718"/>
                                </a:lnTo>
                                <a:lnTo>
                                  <a:pt x="143040" y="222084"/>
                                </a:lnTo>
                                <a:lnTo>
                                  <a:pt x="142875" y="228625"/>
                                </a:lnTo>
                                <a:lnTo>
                                  <a:pt x="143040" y="235178"/>
                                </a:lnTo>
                                <a:lnTo>
                                  <a:pt x="150672" y="273545"/>
                                </a:lnTo>
                                <a:lnTo>
                                  <a:pt x="169125" y="308076"/>
                                </a:lnTo>
                                <a:lnTo>
                                  <a:pt x="196786" y="335737"/>
                                </a:lnTo>
                                <a:lnTo>
                                  <a:pt x="231317" y="354190"/>
                                </a:lnTo>
                                <a:lnTo>
                                  <a:pt x="269684" y="361823"/>
                                </a:lnTo>
                                <a:lnTo>
                                  <a:pt x="276225" y="361975"/>
                                </a:lnTo>
                                <a:lnTo>
                                  <a:pt x="282778" y="361823"/>
                                </a:lnTo>
                                <a:lnTo>
                                  <a:pt x="321144" y="354190"/>
                                </a:lnTo>
                                <a:lnTo>
                                  <a:pt x="355676" y="335737"/>
                                </a:lnTo>
                                <a:lnTo>
                                  <a:pt x="383336" y="308076"/>
                                </a:lnTo>
                                <a:lnTo>
                                  <a:pt x="401789" y="273545"/>
                                </a:lnTo>
                                <a:lnTo>
                                  <a:pt x="409422" y="235178"/>
                                </a:lnTo>
                                <a:lnTo>
                                  <a:pt x="409575" y="2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36975B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Atur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berita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(Aktif/Tidak</w:t>
                              </w:r>
                              <w:r>
                                <w:rPr>
                                  <w:color w:val="1F2937"/>
                                  <w:spacing w:val="-1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Aktif)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opsi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slider.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83.35pt;height:35.25pt;width:481.5pt;mso-position-horizontal-relative:page;mso-wrap-distance-bottom:0pt;mso-wrap-distance-top:0pt;z-index:-251555840;mso-width-relative:page;mso-height-relative:page;" coordsize="6115050,447675" o:gfxdata="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">
                <o:lock v:ext="edit" aspectratio="f"/>
                <v:shape id="Graphic 321" o:spid="_x0000_s1026" o:spt="100" style="position:absolute;left:14287;top:21;height:447675;width:6101080;" fillcolor="#F9FAFA" filled="t" stroked="f" coordsize="6101080,447675" o:gfxdata="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9ygvQAA&#10;ANwAAAAPAAAAAAAAAAEAIAAAACIAAABkcnMvZG93bnJldi54bWxQSwECFAAUAAAACACHTuJAMy8F&#10;njsAAAA5AAAAEAAAAAAAAAABACAAAAAMAQAAZHJzL3NoYXBleG1sLnhtbFBLBQYAAAAABgAGAFsB&#10;AAC2AwAAAAA=&#10;" path="m6011765,447655l75646,447655,70381,447046,31561,428120,8197,394639,0,358673,0,352424,0,89001,10691,47510,40402,12553,75646,0,6011765,0,6053228,12553,6088182,47510,6100761,89001,6100761,358673,6088182,400126,6053228,435082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-12;top:2;height:447675;width:409575;" fillcolor="#2562EB" filled="t" stroked="f" coordsize="409575,447675" o:gfxdata="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wfEJ&#10;wAAAANwAAAAPAAAAAAAAAAEAIAAAACIAAABkcnMvZG93bnJldi54bWxQSwECFAAUAAAACACHTuJA&#10;My8FnjsAAAA5AAAAEAAAAAAAAAABACAAAAAPAQAAZHJzL3NoYXBleG1sLnhtbFBLBQYAAAAABgAG&#10;AFsBAAC5AwAAAAA=&#10;" path="m95250,0l50304,11264,16040,42329,457,85877,0,95262,0,352437,11264,397383,42329,431647,85877,447230,95250,447675,88684,447230,82245,445871,48107,419785,31432,380047,28575,352437,28575,95262,36461,50317,58204,16052,88684,457,95250,0xem409575,228625l403834,189915,387108,154546,360832,125552,327266,105435,289306,95923,276225,95275,269684,95440,231317,103073,196786,121526,169125,149186,150672,183718,143040,222084,142875,228625,143040,235178,150672,273545,169125,308076,196786,335737,231317,354190,269684,361823,276225,361975,282778,361823,321144,354190,355676,335737,383336,308076,401789,273545,409422,235178,409575,2286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3" o:spid="_x0000_s1026" o:spt="202" type="#_x0000_t202" style="position:absolute;left:0;top:0;height:447675;width:6115050;" filled="f" stroked="f" coordsize="21600,21600" o:gfxdata="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P6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36975B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Atur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status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berita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(Aktif/Tidak</w:t>
                        </w:r>
                        <w:r>
                          <w:rPr>
                            <w:color w:val="1F2937"/>
                            <w:spacing w:val="-1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Aktif)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opsi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slider.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2852420</wp:posOffset>
                </wp:positionV>
                <wp:extent cx="6115050" cy="476885"/>
                <wp:effectExtent l="0" t="0" r="0" b="0"/>
                <wp:wrapTopAndBottom/>
                <wp:docPr id="324" name="Group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884"/>
                          <a:chOff x="0" y="0"/>
                          <a:chExt cx="6115050" cy="476884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14287" y="21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9"/>
                                </a:moveTo>
                                <a:lnTo>
                                  <a:pt x="75646" y="476249"/>
                                </a:lnTo>
                                <a:lnTo>
                                  <a:pt x="70381" y="475640"/>
                                </a:lnTo>
                                <a:lnTo>
                                  <a:pt x="31561" y="456714"/>
                                </a:lnTo>
                                <a:lnTo>
                                  <a:pt x="8197" y="423214"/>
                                </a:lnTo>
                                <a:lnTo>
                                  <a:pt x="0" y="387229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29"/>
                                </a:lnTo>
                                <a:lnTo>
                                  <a:pt x="6088182" y="428701"/>
                                </a:lnTo>
                                <a:lnTo>
                                  <a:pt x="6053228" y="463676"/>
                                </a:lnTo>
                                <a:lnTo>
                                  <a:pt x="6017959" y="475640"/>
                                </a:lnTo>
                                <a:lnTo>
                                  <a:pt x="6011765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5"/>
                                </a:lnTo>
                                <a:lnTo>
                                  <a:pt x="16037" y="433933"/>
                                </a:lnTo>
                                <a:lnTo>
                                  <a:pt x="453" y="390389"/>
                                </a:lnTo>
                                <a:lnTo>
                                  <a:pt x="0" y="381006"/>
                                </a:lnTo>
                                <a:lnTo>
                                  <a:pt x="0" y="95256"/>
                                </a:lnTo>
                                <a:lnTo>
                                  <a:pt x="11259" y="50309"/>
                                </a:lnTo>
                                <a:lnTo>
                                  <a:pt x="42321" y="16043"/>
                                </a:lnTo>
                                <a:lnTo>
                                  <a:pt x="85866" y="459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9"/>
                                </a:lnTo>
                                <a:lnTo>
                                  <a:pt x="82239" y="1818"/>
                                </a:lnTo>
                                <a:lnTo>
                                  <a:pt x="48103" y="27904"/>
                                </a:lnTo>
                                <a:lnTo>
                                  <a:pt x="31429" y="67647"/>
                                </a:lnTo>
                                <a:lnTo>
                                  <a:pt x="28575" y="95256"/>
                                </a:lnTo>
                                <a:lnTo>
                                  <a:pt x="28575" y="381006"/>
                                </a:lnTo>
                                <a:lnTo>
                                  <a:pt x="36456" y="425951"/>
                                </a:lnTo>
                                <a:lnTo>
                                  <a:pt x="58200" y="460218"/>
                                </a:lnTo>
                                <a:lnTo>
                                  <a:pt x="88681" y="475802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761999" y="114321"/>
                            <a:ext cx="609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47650">
                                <a:moveTo>
                                  <a:pt x="556202" y="247649"/>
                                </a:moveTo>
                                <a:lnTo>
                                  <a:pt x="53397" y="247649"/>
                                </a:lnTo>
                                <a:lnTo>
                                  <a:pt x="49680" y="247278"/>
                                </a:lnTo>
                                <a:lnTo>
                                  <a:pt x="14085" y="228247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556202" y="0"/>
                                </a:lnTo>
                                <a:lnTo>
                                  <a:pt x="595514" y="19383"/>
                                </a:lnTo>
                                <a:lnTo>
                                  <a:pt x="609600" y="53387"/>
                                </a:lnTo>
                                <a:lnTo>
                                  <a:pt x="609600" y="194243"/>
                                </a:lnTo>
                                <a:lnTo>
                                  <a:pt x="590207" y="233562"/>
                                </a:lnTo>
                                <a:lnTo>
                                  <a:pt x="559918" y="247278"/>
                                </a:lnTo>
                                <a:lnTo>
                                  <a:pt x="556202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42875" y="104802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611505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EE6FE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A62D81E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24.6pt;height:37.55pt;width:481.5pt;mso-position-horizontal-relative:page;mso-wrap-distance-bottom:0pt;mso-wrap-distance-top:0pt;z-index:-251555840;mso-width-relative:page;mso-height-relative:page;" coordsize="6115050,476884" o:gfxdata="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">
                <o:lock v:ext="edit" aspectratio="f"/>
                <v:shape id="Graphic 325" o:spid="_x0000_s1026" o:spt="100" style="position:absolute;left:14287;top:21;height:476250;width:6101080;" fillcolor="#F9FAFA" filled="t" stroked="f" coordsize="6101080,476250" o:gfxdata="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wkW74A&#10;AADcAAAADwAAAAAAAAABACAAAAAiAAAAZHJzL2Rvd25yZXYueG1sUEsBAhQAFAAAAAgAh07iQDMv&#10;BZ47AAAAOQAAABAAAAAAAAAAAQAgAAAADQEAAGRycy9zaGFwZXhtbC54bWxQSwUGAAAAAAYABgBb&#10;AQAAtwMAAAAA&#10;" path="m6011765,476249l75646,476249,70381,475640,31561,456714,8197,423214,0,387229,0,380999,0,88982,10691,47510,40402,12553,75646,0,6011765,0,6053228,12572,6088182,47510,6100761,88982,6100761,387229,6088182,428701,6053228,463676,6017959,475640,6011765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6" o:spid="_x0000_s1026" o:spt="100" style="position:absolute;left:0;top:0;height:476250;width:95250;" fillcolor="#2562EB" filled="t" stroked="f" coordsize="95250,476250" o:gfxdata="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qzb8r4A&#10;AADcAAAADwAAAAAAAAABACAAAAAiAAAAZHJzL2Rvd25yZXYueG1sUEsBAhQAFAAAAAgAh07iQDMv&#10;BZ47AAAAOQAAABAAAAAAAAAAAQAgAAAADQEAAGRycy9zaGFwZXhtbC54bWxQSwUGAAAAAAYABgBb&#10;AQAAtwMAAAAA&#10;" path="m95250,476249l50303,464995,16037,433933,453,390389,0,381006,0,95256,11259,50309,42321,16043,85866,459,95250,0,88681,459,82239,1818,48103,27904,31429,67647,28575,95256,28575,381006,36456,425951,58200,460218,88681,475802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7" o:spid="_x0000_s1026" o:spt="100" style="position:absolute;left:761999;top:114321;height:247650;width:609600;" fillcolor="#DAE9FE" filled="t" stroked="f" coordsize="609600,247650" o:gfxdata="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xlSD&#10;wAAAANwAAAAPAAAAAAAAAAEAIAAAACIAAABkcnMvZG93bnJldi54bWxQSwECFAAUAAAACACHTuJA&#10;My8FnjsAAAA5AAAAEAAAAAAAAAABACAAAAAPAQAAZHJzL3NoYXBleG1sLnhtbFBLBQYAAAAABgAG&#10;AFsBAAC5AwAAAAA=&#10;" path="m556202,247649l53397,247649,49680,247278,14085,228247,0,194243,0,190499,0,53387,19392,14068,53397,0,556202,0,595514,19383,609600,53387,609600,194243,590207,233562,559918,247278,556202,247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8" o:spid="_x0000_s1026" o:spt="100" style="position:absolute;left:142875;top:104802;height:266700;width:266700;" fillcolor="#2562EB" filled="t" stroked="f" coordsize="266700,266700" o:gfxdata="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YeMva5AAAA3AAA&#10;AA8AAAAAAAAAAQAgAAAAIgAAAGRycy9kb3ducmV2LnhtbFBLAQIUABQAAAAIAIdO4kAzLwWeOwAA&#10;ADkAAAAQAAAAAAAAAAEAIAAAAAgBAABkcnMvc2hhcGV4bWwueG1sUEsFBgAAAAAGAAYAWwEAALID&#10;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9" o:spid="_x0000_s1026" o:spt="202" type="#_x0000_t202" style="position:absolute;left:0;top:0;height:476884;width:6115050;" filled="f" stroked="f" coordsize="21600,21600" o:gfxdata="UEsDBAoAAAAAAIdO4kAAAAAAAAAAAAAAAAAEAAAAZHJzL1BLAwQUAAAACACHTuJA0MvNf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vk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Lz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FEE6FE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A62D81E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6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086932E">
      <w:pPr>
        <w:pStyle w:val="7"/>
        <w:spacing w:before="4"/>
        <w:rPr>
          <w:rFonts w:ascii="Arial"/>
          <w:b/>
          <w:sz w:val="8"/>
        </w:rPr>
      </w:pPr>
    </w:p>
    <w:p w14:paraId="03E37ED3">
      <w:pPr>
        <w:pStyle w:val="7"/>
        <w:spacing w:before="3"/>
        <w:rPr>
          <w:rFonts w:ascii="Arial"/>
          <w:b/>
          <w:sz w:val="8"/>
        </w:rPr>
      </w:pPr>
    </w:p>
    <w:p w14:paraId="12E53CC7">
      <w:pPr>
        <w:pStyle w:val="7"/>
        <w:spacing w:before="3"/>
        <w:rPr>
          <w:rFonts w:ascii="Arial"/>
          <w:b/>
          <w:sz w:val="8"/>
        </w:rPr>
      </w:pPr>
    </w:p>
    <w:p w14:paraId="2751E069">
      <w:pPr>
        <w:pStyle w:val="7"/>
        <w:spacing w:before="3"/>
        <w:rPr>
          <w:rFonts w:ascii="Arial"/>
          <w:b/>
          <w:sz w:val="8"/>
        </w:rPr>
      </w:pPr>
    </w:p>
    <w:p w14:paraId="30905480">
      <w:pPr>
        <w:pStyle w:val="7"/>
        <w:spacing w:before="4"/>
        <w:rPr>
          <w:rFonts w:ascii="Arial"/>
          <w:b/>
          <w:sz w:val="8"/>
        </w:rPr>
      </w:pPr>
    </w:p>
    <w:p w14:paraId="5C8290C2">
      <w:pPr>
        <w:pStyle w:val="7"/>
        <w:rPr>
          <w:rFonts w:ascii="Arial"/>
          <w:b/>
          <w:sz w:val="25"/>
        </w:rPr>
      </w:pPr>
    </w:p>
    <w:p w14:paraId="047F5716">
      <w:pPr>
        <w:pStyle w:val="7"/>
        <w:spacing w:before="45"/>
        <w:rPr>
          <w:rFonts w:ascii="Arial"/>
          <w:b/>
          <w:sz w:val="25"/>
        </w:rPr>
      </w:pPr>
    </w:p>
    <w:p w14:paraId="5960C504">
      <w:pPr>
        <w:pStyle w:val="3"/>
        <w:numPr>
          <w:ilvl w:val="1"/>
          <w:numId w:val="8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  <w:spacing w:val="-2"/>
        </w:rPr>
        <w:t>Regulasi</w:t>
      </w:r>
    </w:p>
    <w:p w14:paraId="116D96FE">
      <w:pPr>
        <w:pStyle w:val="7"/>
        <w:spacing w:before="11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330" name="Graphic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0" o:spid="_x0000_s1026" o:spt="100" style="position:absolute;left:0pt;margin-left:65.2pt;margin-top:11.5pt;height:1.5pt;width:481.5pt;mso-position-horizontal-relative:page;mso-wrap-distance-bottom:0pt;mso-wrap-distance-top:0pt;z-index:-251554816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SUMR&#10;1gAAAAoBAAAPAAAAAAAAAAEAIAAAACIAAABkcnMvZG93bnJldi54bWxQSwECFAAUAAAACACHTuJA&#10;bzM7PCMCAADo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1638300" cy="266700"/>
                <wp:effectExtent l="0" t="0" r="0" b="0"/>
                <wp:wrapTopAndBottom/>
                <wp:docPr id="331" name="Group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266700"/>
                          <a:chOff x="0" y="0"/>
                          <a:chExt cx="1638300" cy="266700"/>
                        </a:xfrm>
                      </wpg:grpSpPr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2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16383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AE8FB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FRONTPAGE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Regulasi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129pt;mso-position-horizontal-relative:page;mso-wrap-distance-bottom:0pt;mso-wrap-distance-top:0pt;z-index:-251554816;mso-width-relative:page;mso-height-relative:page;" coordsize="1638300,266700" o:gfxdata="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">
                <o:lock v:ext="edit" aspectratio="f"/>
                <v:shape id="Image 332" o:spid="_x0000_s1026" o:spt="75" type="#_x0000_t75" style="position:absolute;left:0;top:0;height:266699;width:1638299;" filled="f" o:preferrelative="t" stroked="f" coordsize="21600,21600" o:gfxdata="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lm2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8" o:title=""/>
                  <o:lock v:ext="edit" aspectratio="f"/>
                </v:shape>
                <v:shape id="Textbox 333" o:spid="_x0000_s1026" o:spt="202" type="#_x0000_t202" style="position:absolute;left:0;top:0;height:266700;width:1638300;" filled="f" stroked="f" coordsize="21600,21600" o:gfxdata="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ps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9AE8FB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FRONTPAGE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Regulasi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4917420">
      <w:pPr>
        <w:pStyle w:val="7"/>
        <w:spacing w:before="9"/>
        <w:rPr>
          <w:rFonts w:ascii="Arial"/>
          <w:b/>
          <w:sz w:val="18"/>
        </w:rPr>
      </w:pPr>
    </w:p>
    <w:p w14:paraId="17899CB6">
      <w:pPr>
        <w:pStyle w:val="7"/>
        <w:spacing w:before="167"/>
        <w:rPr>
          <w:rFonts w:ascii="Arial"/>
          <w:b/>
        </w:rPr>
      </w:pPr>
    </w:p>
    <w:p w14:paraId="5B84696F">
      <w:pPr>
        <w:pStyle w:val="7"/>
        <w:ind w:left="584"/>
      </w:pPr>
      <w:r>
        <w:rPr>
          <w:color w:val="1F2937"/>
        </w:rPr>
        <w:t>Menu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Regulasi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terbagi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menjadi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dua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sub-</w:t>
      </w:r>
      <w:r>
        <w:rPr>
          <w:color w:val="1F2937"/>
          <w:spacing w:val="-2"/>
        </w:rPr>
        <w:t>menu:</w:t>
      </w:r>
    </w:p>
    <w:p w14:paraId="496C7AB9">
      <w:pPr>
        <w:pStyle w:val="7"/>
      </w:pPr>
    </w:p>
    <w:p w14:paraId="67AD4A32">
      <w:pPr>
        <w:pStyle w:val="7"/>
        <w:spacing w:before="28"/>
      </w:pPr>
    </w:p>
    <w:p w14:paraId="108243D8">
      <w:pPr>
        <w:pStyle w:val="4"/>
        <w:numPr>
          <w:ilvl w:val="0"/>
          <w:numId w:val="9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w:rPr>
          <w:color w:val="374050"/>
        </w:rPr>
        <w:t>Jenis</w:t>
      </w:r>
      <w:r>
        <w:rPr>
          <w:color w:val="374050"/>
          <w:spacing w:val="13"/>
        </w:rPr>
        <w:t xml:space="preserve"> </w:t>
      </w:r>
      <w:r>
        <w:rPr>
          <w:color w:val="374050"/>
          <w:spacing w:val="-2"/>
        </w:rPr>
        <w:t>Regulasi</w:t>
      </w:r>
    </w:p>
    <w:p w14:paraId="408819A6">
      <w:pPr>
        <w:pStyle w:val="7"/>
        <w:spacing w:before="27"/>
        <w:rPr>
          <w:rFonts w:ascii="Arial"/>
          <w:b/>
          <w:sz w:val="25"/>
        </w:rPr>
      </w:pPr>
    </w:p>
    <w:p w14:paraId="076AA68D">
      <w:pPr>
        <w:pStyle w:val="7"/>
        <w:ind w:left="584"/>
      </w:pPr>
      <w:r>
        <w:rPr>
          <w:color w:val="1F2937"/>
        </w:rPr>
        <w:t>Mengelola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kategori/jenis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regulasi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seperti: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Peraturan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Daerah,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Peraturan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Bupati,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Bupati,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4"/>
        </w:rPr>
        <w:t>dll.</w:t>
      </w:r>
    </w:p>
    <w:p w14:paraId="048CC01E">
      <w:pPr>
        <w:pStyle w:val="7"/>
        <w:spacing w:after="0"/>
        <w:sectPr>
          <w:headerReference r:id="rId7" w:type="default"/>
          <w:footerReference r:id="rId8" w:type="default"/>
          <w:pgSz w:w="12240" w:h="15840"/>
          <w:pgMar w:top="500" w:right="1080" w:bottom="820" w:left="720" w:header="284" w:footer="637" w:gutter="0"/>
          <w:cols w:space="720" w:num="1"/>
        </w:sectPr>
      </w:pPr>
    </w:p>
    <w:p w14:paraId="2A84D2DE">
      <w:pPr>
        <w:pStyle w:val="7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ge">
                  <wp:posOffset>351790</wp:posOffset>
                </wp:positionV>
                <wp:extent cx="6650990" cy="4086225"/>
                <wp:effectExtent l="0" t="0" r="0" b="0"/>
                <wp:wrapNone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086225"/>
                          <a:chOff x="0" y="0"/>
                          <a:chExt cx="6650990" cy="408622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7"/>
                            <a:ext cx="6650990" cy="3716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16654">
                                <a:moveTo>
                                  <a:pt x="6650735" y="3716654"/>
                                </a:moveTo>
                                <a:lnTo>
                                  <a:pt x="0" y="371665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3295649"/>
                                </a:lnTo>
                                <a:lnTo>
                                  <a:pt x="276543" y="3339390"/>
                                </a:lnTo>
                                <a:lnTo>
                                  <a:pt x="301320" y="3376472"/>
                                </a:lnTo>
                                <a:lnTo>
                                  <a:pt x="338402" y="3401249"/>
                                </a:lnTo>
                                <a:lnTo>
                                  <a:pt x="382142" y="3409949"/>
                                </a:lnTo>
                                <a:lnTo>
                                  <a:pt x="6650735" y="3409949"/>
                                </a:lnTo>
                                <a:lnTo>
                                  <a:pt x="6650735" y="3716654"/>
                                </a:lnTo>
                                <a:close/>
                              </a:path>
                              <a:path w="6650990" h="3716654">
                                <a:moveTo>
                                  <a:pt x="6650735" y="3409949"/>
                                </a:moveTo>
                                <a:lnTo>
                                  <a:pt x="6268592" y="3409949"/>
                                </a:lnTo>
                                <a:lnTo>
                                  <a:pt x="6279852" y="3409405"/>
                                </a:lnTo>
                                <a:lnTo>
                                  <a:pt x="6290895" y="3407774"/>
                                </a:lnTo>
                                <a:lnTo>
                                  <a:pt x="6332105" y="3390704"/>
                                </a:lnTo>
                                <a:lnTo>
                                  <a:pt x="6363647" y="3359162"/>
                                </a:lnTo>
                                <a:lnTo>
                                  <a:pt x="6380717" y="3317952"/>
                                </a:lnTo>
                                <a:lnTo>
                                  <a:pt x="6382892" y="3295649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72605" y="47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192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47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59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48"/>
                                </a:lnTo>
                                <a:lnTo>
                                  <a:pt x="67619" y="8315"/>
                                </a:lnTo>
                                <a:lnTo>
                                  <a:pt x="74264" y="5581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81"/>
                                </a:lnTo>
                                <a:lnTo>
                                  <a:pt x="6037904" y="8315"/>
                                </a:lnTo>
                                <a:lnTo>
                                  <a:pt x="6044549" y="1104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91059" y="54635"/>
                                </a:lnTo>
                                <a:lnTo>
                                  <a:pt x="6097185" y="67608"/>
                                </a:lnTo>
                                <a:lnTo>
                                  <a:pt x="6099938" y="74247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192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69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2"/>
                                </a:lnTo>
                                <a:lnTo>
                                  <a:pt x="6102015" y="3319290"/>
                                </a:lnTo>
                                <a:lnTo>
                                  <a:pt x="6099938" y="3326139"/>
                                </a:lnTo>
                                <a:lnTo>
                                  <a:pt x="6097185" y="3332778"/>
                                </a:lnTo>
                                <a:lnTo>
                                  <a:pt x="6094433" y="3339426"/>
                                </a:lnTo>
                                <a:lnTo>
                                  <a:pt x="6091059" y="3345751"/>
                                </a:lnTo>
                                <a:lnTo>
                                  <a:pt x="6087064" y="3351723"/>
                                </a:lnTo>
                                <a:lnTo>
                                  <a:pt x="6083068" y="3357714"/>
                                </a:lnTo>
                                <a:lnTo>
                                  <a:pt x="6050862" y="3385946"/>
                                </a:lnTo>
                                <a:lnTo>
                                  <a:pt x="6037904" y="3392071"/>
                                </a:lnTo>
                                <a:lnTo>
                                  <a:pt x="6031260" y="3394824"/>
                                </a:lnTo>
                                <a:lnTo>
                                  <a:pt x="6024410" y="3396910"/>
                                </a:lnTo>
                                <a:lnTo>
                                  <a:pt x="6017356" y="3398300"/>
                                </a:lnTo>
                                <a:lnTo>
                                  <a:pt x="6010302" y="3399719"/>
                                </a:lnTo>
                                <a:lnTo>
                                  <a:pt x="6003179" y="3400424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24"/>
                                </a:lnTo>
                                <a:lnTo>
                                  <a:pt x="95221" y="3399719"/>
                                </a:lnTo>
                                <a:lnTo>
                                  <a:pt x="88167" y="3398300"/>
                                </a:lnTo>
                                <a:lnTo>
                                  <a:pt x="81113" y="3396910"/>
                                </a:lnTo>
                                <a:lnTo>
                                  <a:pt x="74264" y="3394824"/>
                                </a:lnTo>
                                <a:lnTo>
                                  <a:pt x="67619" y="3392071"/>
                                </a:lnTo>
                                <a:lnTo>
                                  <a:pt x="60974" y="3389337"/>
                                </a:lnTo>
                                <a:lnTo>
                                  <a:pt x="32082" y="3368335"/>
                                </a:lnTo>
                                <a:lnTo>
                                  <a:pt x="26997" y="3363258"/>
                                </a:lnTo>
                                <a:lnTo>
                                  <a:pt x="22456" y="3357714"/>
                                </a:lnTo>
                                <a:lnTo>
                                  <a:pt x="18460" y="3351723"/>
                                </a:lnTo>
                                <a:lnTo>
                                  <a:pt x="14464" y="3345751"/>
                                </a:lnTo>
                                <a:lnTo>
                                  <a:pt x="11090" y="3339426"/>
                                </a:lnTo>
                                <a:lnTo>
                                  <a:pt x="8337" y="3332778"/>
                                </a:lnTo>
                                <a:lnTo>
                                  <a:pt x="5585" y="3326139"/>
                                </a:lnTo>
                                <a:lnTo>
                                  <a:pt x="3507" y="3319290"/>
                                </a:lnTo>
                                <a:lnTo>
                                  <a:pt x="2104" y="3312242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69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77367" y="3009885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2"/>
                                </a:lnTo>
                                <a:lnTo>
                                  <a:pt x="55334" y="378145"/>
                                </a:lnTo>
                                <a:lnTo>
                                  <a:pt x="23741" y="352192"/>
                                </a:lnTo>
                                <a:lnTo>
                                  <a:pt x="4486" y="316125"/>
                                </a:lnTo>
                                <a:lnTo>
                                  <a:pt x="0" y="285756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6"/>
                                </a:lnTo>
                                <a:lnTo>
                                  <a:pt x="6088024" y="325851"/>
                                </a:lnTo>
                                <a:lnTo>
                                  <a:pt x="6065311" y="359843"/>
                                </a:lnTo>
                                <a:lnTo>
                                  <a:pt x="6031320" y="382555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31"/>
                            <a:ext cx="6095999" cy="3009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282130" y="3600449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55"/>
                                </a:moveTo>
                                <a:lnTo>
                                  <a:pt x="75646" y="485755"/>
                                </a:lnTo>
                                <a:lnTo>
                                  <a:pt x="70381" y="485146"/>
                                </a:lnTo>
                                <a:lnTo>
                                  <a:pt x="31561" y="466220"/>
                                </a:lnTo>
                                <a:lnTo>
                                  <a:pt x="8197" y="432739"/>
                                </a:lnTo>
                                <a:lnTo>
                                  <a:pt x="0" y="396754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29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529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96754"/>
                                </a:lnTo>
                                <a:lnTo>
                                  <a:pt x="6088182" y="438226"/>
                                </a:lnTo>
                                <a:lnTo>
                                  <a:pt x="6053228" y="473163"/>
                                </a:lnTo>
                                <a:lnTo>
                                  <a:pt x="6017959" y="485146"/>
                                </a:lnTo>
                                <a:lnTo>
                                  <a:pt x="6011765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67842" y="3600428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4" y="474521"/>
                                </a:lnTo>
                                <a:lnTo>
                                  <a:pt x="16037" y="443459"/>
                                </a:lnTo>
                                <a:lnTo>
                                  <a:pt x="453" y="399914"/>
                                </a:lnTo>
                                <a:lnTo>
                                  <a:pt x="0" y="390531"/>
                                </a:lnTo>
                                <a:lnTo>
                                  <a:pt x="0" y="95256"/>
                                </a:lnTo>
                                <a:lnTo>
                                  <a:pt x="11259" y="50309"/>
                                </a:lnTo>
                                <a:lnTo>
                                  <a:pt x="42321" y="16043"/>
                                </a:lnTo>
                                <a:lnTo>
                                  <a:pt x="85866" y="459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9"/>
                                </a:lnTo>
                                <a:lnTo>
                                  <a:pt x="82239" y="1819"/>
                                </a:lnTo>
                                <a:lnTo>
                                  <a:pt x="48103" y="27904"/>
                                </a:lnTo>
                                <a:lnTo>
                                  <a:pt x="31429" y="67647"/>
                                </a:lnTo>
                                <a:lnTo>
                                  <a:pt x="28575" y="95256"/>
                                </a:lnTo>
                                <a:lnTo>
                                  <a:pt x="28575" y="390531"/>
                                </a:lnTo>
                                <a:lnTo>
                                  <a:pt x="36456" y="435477"/>
                                </a:lnTo>
                                <a:lnTo>
                                  <a:pt x="58200" y="469743"/>
                                </a:lnTo>
                                <a:lnTo>
                                  <a:pt x="88681" y="485328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029842" y="3714749"/>
                            <a:ext cx="14573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257175">
                                <a:moveTo>
                                  <a:pt x="1403927" y="257174"/>
                                </a:moveTo>
                                <a:lnTo>
                                  <a:pt x="53397" y="257174"/>
                                </a:lnTo>
                                <a:lnTo>
                                  <a:pt x="49680" y="256803"/>
                                </a:lnTo>
                                <a:lnTo>
                                  <a:pt x="14085" y="237772"/>
                                </a:lnTo>
                                <a:lnTo>
                                  <a:pt x="0" y="203768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78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403927" y="0"/>
                                </a:lnTo>
                                <a:lnTo>
                                  <a:pt x="1443239" y="19383"/>
                                </a:lnTo>
                                <a:lnTo>
                                  <a:pt x="1457325" y="53378"/>
                                </a:lnTo>
                                <a:lnTo>
                                  <a:pt x="1457325" y="203768"/>
                                </a:lnTo>
                                <a:lnTo>
                                  <a:pt x="1437932" y="243087"/>
                                </a:lnTo>
                                <a:lnTo>
                                  <a:pt x="1407643" y="256803"/>
                                </a:lnTo>
                                <a:lnTo>
                                  <a:pt x="1403927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10717" y="3714756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2305696" y="3131858"/>
                            <a:ext cx="20624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7ACAB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6.2 — Halaman Jenis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Regulasi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496839" y="3749040"/>
                            <a:ext cx="204851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1372A">
                              <w:pPr>
                                <w:tabs>
                                  <w:tab w:val="left" w:pos="464"/>
                                  <w:tab w:val="left" w:pos="992"/>
                                </w:tabs>
                                <w:spacing w:before="18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position w:val="1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position w:val="1"/>
                                  <w:sz w:val="18"/>
                                </w:rPr>
                                <w:t>Jenis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position w:val="1"/>
                                  <w:sz w:val="18"/>
                                </w:rPr>
                                <w:t>Regulasi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67"/>
                                  <w:w w:val="15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position w:val="1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7.7pt;height:321.75pt;width:523.7pt;mso-position-horizontal-relative:page;mso-position-vertical-relative:page;z-index:251667456;mso-width-relative:page;mso-height-relative:page;" coordsize="6650990,4086225" o:gfxdata="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">
                <o:lock v:ext="edit" aspectratio="f"/>
                <v:shape id="Graphic 335" o:spid="_x0000_s1026" o:spt="100" style="position:absolute;left:0;top:7;height:3716654;width:6650990;" fillcolor="#000000" filled="t" stroked="f" coordsize="6650990,3716654" o:gfxdata="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sZML4A&#10;AADcAAAADwAAAAAAAAABACAAAAAiAAAAZHJzL2Rvd25yZXYueG1sUEsBAhQAFAAAAAgAh07iQDMv&#10;BZ47AAAAOQAAABAAAAAAAAAAAQAgAAAADQEAAGRycy9zaGFwZXhtbC54bWxQSwUGAAAAAAYABgBb&#10;AQAAtwMAAAAA&#10;" path="m6650735,3716654l0,3716654,0,0,382142,0,370883,543,359839,2175,318629,19245,287088,50786,270018,91996,267842,114299,267842,3295649,276543,3339390,301320,3376472,338402,3401249,382142,3409949,6650735,3409949,6650735,3716654xem6650735,3409949l6268592,3409949,6279852,3409405,6290895,3407774,6332105,3390704,6363647,3359162,6380717,3317952,6382892,3295649,6382892,114299,6374191,70559,6349414,33477,6312332,8700,6268592,0,6650735,0,6650735,340994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336" o:spid="_x0000_s1026" o:spt="100" style="position:absolute;left:272605;top:4762;height:3400425;width:6105525;" filled="f" stroked="t" coordsize="6105525,3400425" o:gfxdata="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MtTr4A&#10;AADcAAAADwAAAAAAAAABACAAAAAiAAAAZHJzL2Rvd25yZXYueG1sUEsBAhQAFAAAAAgAh07iQDMv&#10;BZ47AAAAOQAAABAAAAAAAAAAAQAgAAAADQEAAGRycy9zaGFwZXhtbC54bWxQSwUGAAAAAAYABgBb&#10;AQAAtwMAAAAA&#10;" path="m0,3290887l0,109537,0,102336,701,95192,2104,88144,3507,81095,5585,74247,8337,67608,11090,60959,32082,32070,37168,26993,42701,22431,48681,18440,54661,14439,60974,11048,67619,8315,74264,5581,81113,3495,88167,2105,95221,704,102345,0,109537,0,5995987,0,6003179,0,6010302,704,6017356,2105,6024410,3495,6031260,5581,6037904,8315,6044549,11048,6050862,14439,6056842,18440,6062822,22431,6091059,54635,6097185,67608,6099938,74247,6102015,81095,6103419,88144,6104822,95192,6105524,102336,6105524,109537,6105524,3290887,6105524,3298069,6104822,3305193,6103419,3312242,6102015,3319290,6099938,3326139,6097185,3332778,6094433,3339426,6091059,3345751,6087064,3351723,6083068,3357714,6050862,3385946,6037904,3392071,6031260,3394824,6024410,3396910,6017356,3398300,6010302,3399719,6003179,3400424,5995987,3400424,109537,3400424,102345,3400424,95221,3399719,88167,3398300,81113,3396910,74264,3394824,67619,3392071,60974,3389337,32082,3368335,26997,3363258,22456,3357714,18460,3351723,14464,3345751,11090,3339426,8337,3332778,5585,3326139,3507,3319290,2104,3312242,701,3305193,0,3298069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337" o:spid="_x0000_s1026" o:spt="100" style="position:absolute;left:277367;top:3009885;height:390525;width:6096000;" fillcolor="#F9FAFA" filled="t" stroked="f" coordsize="6096000,390525" o:gfxdata="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jdtm/&#10;AAAA3AAAAA8AAAAAAAAAAQAgAAAAIgAAAGRycy9kb3ducmV2LnhtbFBLAQIUABQAAAAIAIdO4kAz&#10;LwWeOwAAADkAAAAQAAAAAAAAAAEAIAAAAA4BAABkcnMvc2hhcGV4bWwueG1sUEsFBgAAAAAGAAYA&#10;WwEAALgDAAAAAA==&#10;" path="m5991224,390524l104775,390524,94453,390032,55334,378145,23741,352192,4486,316125,0,285756,0,0,6095999,0,6095999,285756,6088024,325851,6065311,359843,6031320,382555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8" o:spid="_x0000_s1026" o:spt="75" type="#_x0000_t75" style="position:absolute;left:277368;top:9531;height:3009872;width:6095999;" filled="f" o:preferrelative="t" stroked="f" coordsize="21600,21600" o:gfxdata="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IKmp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9" o:title=""/>
                  <o:lock v:ext="edit" aspectratio="f"/>
                </v:shape>
                <v:shape id="Graphic 339" o:spid="_x0000_s1026" o:spt="100" style="position:absolute;left:282130;top:3600449;height:485775;width:6101080;" fillcolor="#F9FAFA" filled="t" stroked="f" coordsize="6101080,485775" o:gfxdata="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41Jb4A&#10;AADcAAAADwAAAAAAAAABACAAAAAiAAAAZHJzL2Rvd25yZXYueG1sUEsBAhQAFAAAAAgAh07iQDMv&#10;BZ47AAAAOQAAABAAAAAAAAAAAQAgAAAADQEAAGRycy9zaGFwZXhtbC54bWxQSwUGAAAAAAYABgBb&#10;AQAAtwMAAAAA&#10;" path="m6011765,485755l75646,485755,70381,485146,31561,466220,8197,432739,0,396754,0,390524,0,88982,10691,47529,40402,12534,75646,0,6011765,0,6053228,12534,6088182,47529,6100761,88982,6100761,396754,6088182,438226,6053228,473163,6017959,485146,6011765,485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0" o:spid="_x0000_s1026" o:spt="100" style="position:absolute;left:267842;top:3600428;height:485775;width:95250;" fillcolor="#2562EB" filled="t" stroked="f" coordsize="95250,485775" o:gfxdata="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OP3725AAAA3AAA&#10;AA8AAAAAAAAAAQAgAAAAIgAAAGRycy9kb3ducmV2LnhtbFBLAQIUABQAAAAIAIdO4kAzLwWeOwAA&#10;ADkAAAAQAAAAAAAAAAEAIAAAAAgBAABkcnMvc2hhcGV4bWwueG1sUEsFBgAAAAAGAAYAWwEAALID&#10;AAAAAA==&#10;" path="m95250,485774l50304,474521,16037,443459,453,399914,0,390531,0,95256,11259,50309,42321,16043,85866,459,95250,0,88681,459,82239,1819,48103,27904,31429,67647,28575,95256,28575,390531,36456,435477,58200,469743,88681,485328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1" o:spid="_x0000_s1026" o:spt="100" style="position:absolute;left:1029842;top:3714749;height:257175;width:1457325;" fillcolor="#DAE9FE" filled="t" stroked="f" coordsize="1457325,257175" o:gfxdata="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inJ7sAAADc&#10;AAAADwAAAAAAAAABACAAAAAiAAAAZHJzL2Rvd25yZXYueG1sUEsBAhQAFAAAAAgAh07iQDMvBZ47&#10;AAAAOQAAABAAAAAAAAAAAQAgAAAACgEAAGRycy9zaGFwZXhtbC54bWxQSwUGAAAAAAYABgBbAQAA&#10;tAMAAAAA&#10;" path="m1403927,257174l53397,257174,49680,256803,14085,237772,0,203768,0,200024,0,53378,19392,14068,53397,0,1403927,0,1443239,19383,1457325,53378,1457325,203768,1437932,243087,1407643,256803,1403927,2571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410717;top:3714756;height:266700;width:266700;" fillcolor="#2562EB" filled="t" stroked="f" coordsize="266700,266700" o:gfxdata="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KeC8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3" o:spid="_x0000_s1026" o:spt="202" type="#_x0000_t202" style="position:absolute;left:2305696;top:3131858;height:153670;width:2062480;" filled="f" stroked="f" coordsize="21600,21600" o:gfxdata="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8Hz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F7ACAB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6.2 — Halaman Jenis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Regulasi</w:t>
                        </w:r>
                      </w:p>
                    </w:txbxContent>
                  </v:textbox>
                </v:shape>
                <v:shape id="Textbox 344" o:spid="_x0000_s1026" o:spt="202" type="#_x0000_t202" style="position:absolute;left:496839;top:3749040;height:176530;width:2048510;" filled="f" stroked="f" coordsize="21600,21600" o:gfxdata="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Vh0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E1372A">
                        <w:pPr>
                          <w:tabs>
                            <w:tab w:val="left" w:pos="464"/>
                            <w:tab w:val="left" w:pos="992"/>
                          </w:tabs>
                          <w:spacing w:before="18"/>
                          <w:ind w:left="2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position w:val="1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position w:val="1"/>
                            <w:sz w:val="18"/>
                          </w:rPr>
                          <w:t>Jenis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position w:val="1"/>
                            <w:sz w:val="18"/>
                          </w:rPr>
                          <w:t>Regulasi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67"/>
                            <w:w w:val="150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position w:val="1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0D7008">
      <w:pPr>
        <w:pStyle w:val="7"/>
      </w:pPr>
    </w:p>
    <w:p w14:paraId="43B8508B">
      <w:pPr>
        <w:pStyle w:val="7"/>
      </w:pPr>
    </w:p>
    <w:p w14:paraId="047FB071">
      <w:pPr>
        <w:pStyle w:val="7"/>
      </w:pPr>
    </w:p>
    <w:p w14:paraId="209E9757">
      <w:pPr>
        <w:pStyle w:val="7"/>
      </w:pPr>
    </w:p>
    <w:p w14:paraId="654EC181">
      <w:pPr>
        <w:pStyle w:val="7"/>
      </w:pPr>
    </w:p>
    <w:p w14:paraId="6634DEE6">
      <w:pPr>
        <w:pStyle w:val="7"/>
      </w:pPr>
    </w:p>
    <w:p w14:paraId="78968C3C">
      <w:pPr>
        <w:pStyle w:val="7"/>
      </w:pPr>
    </w:p>
    <w:p w14:paraId="1E2081B1">
      <w:pPr>
        <w:pStyle w:val="7"/>
      </w:pPr>
    </w:p>
    <w:p w14:paraId="05BBED01">
      <w:pPr>
        <w:pStyle w:val="7"/>
      </w:pPr>
    </w:p>
    <w:p w14:paraId="58F42735">
      <w:pPr>
        <w:pStyle w:val="7"/>
      </w:pPr>
    </w:p>
    <w:p w14:paraId="545E583C">
      <w:pPr>
        <w:pStyle w:val="7"/>
      </w:pPr>
    </w:p>
    <w:p w14:paraId="29600B98">
      <w:pPr>
        <w:pStyle w:val="7"/>
      </w:pPr>
    </w:p>
    <w:p w14:paraId="260EC0CA">
      <w:pPr>
        <w:pStyle w:val="7"/>
      </w:pPr>
    </w:p>
    <w:p w14:paraId="72858EB8">
      <w:pPr>
        <w:pStyle w:val="7"/>
      </w:pPr>
    </w:p>
    <w:p w14:paraId="658EC80D">
      <w:pPr>
        <w:pStyle w:val="7"/>
      </w:pPr>
    </w:p>
    <w:p w14:paraId="2FCF0809">
      <w:pPr>
        <w:pStyle w:val="7"/>
      </w:pPr>
    </w:p>
    <w:p w14:paraId="044628AF">
      <w:pPr>
        <w:pStyle w:val="7"/>
      </w:pPr>
    </w:p>
    <w:p w14:paraId="264255C9">
      <w:pPr>
        <w:pStyle w:val="7"/>
      </w:pPr>
    </w:p>
    <w:p w14:paraId="3C62F5BE">
      <w:pPr>
        <w:pStyle w:val="7"/>
      </w:pPr>
    </w:p>
    <w:p w14:paraId="37052305">
      <w:pPr>
        <w:pStyle w:val="7"/>
      </w:pPr>
    </w:p>
    <w:p w14:paraId="45A59BFC">
      <w:pPr>
        <w:pStyle w:val="7"/>
      </w:pPr>
    </w:p>
    <w:p w14:paraId="235ED6AC">
      <w:pPr>
        <w:pStyle w:val="7"/>
      </w:pPr>
    </w:p>
    <w:p w14:paraId="7C0A5B3D">
      <w:pPr>
        <w:pStyle w:val="7"/>
      </w:pPr>
    </w:p>
    <w:p w14:paraId="55820FC9">
      <w:pPr>
        <w:pStyle w:val="7"/>
      </w:pPr>
    </w:p>
    <w:p w14:paraId="055A33E9">
      <w:pPr>
        <w:pStyle w:val="7"/>
      </w:pPr>
    </w:p>
    <w:p w14:paraId="745BFDE0">
      <w:pPr>
        <w:pStyle w:val="7"/>
      </w:pPr>
    </w:p>
    <w:p w14:paraId="2B8276D5">
      <w:pPr>
        <w:pStyle w:val="7"/>
        <w:spacing w:before="161"/>
      </w:pPr>
    </w:p>
    <w:p w14:paraId="1DD58047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15050" cy="438150"/>
                <wp:effectExtent l="9525" t="0" r="0" b="9525"/>
                <wp:docPr id="345" name="Group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14287" y="21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30"/>
                                </a:moveTo>
                                <a:lnTo>
                                  <a:pt x="75646" y="438130"/>
                                </a:lnTo>
                                <a:lnTo>
                                  <a:pt x="70381" y="437521"/>
                                </a:lnTo>
                                <a:lnTo>
                                  <a:pt x="31561" y="418595"/>
                                </a:lnTo>
                                <a:lnTo>
                                  <a:pt x="8197" y="385095"/>
                                </a:lnTo>
                                <a:lnTo>
                                  <a:pt x="0" y="349148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48"/>
                                </a:lnTo>
                                <a:lnTo>
                                  <a:pt x="6088182" y="390582"/>
                                </a:lnTo>
                                <a:lnTo>
                                  <a:pt x="6053228" y="425557"/>
                                </a:lnTo>
                                <a:lnTo>
                                  <a:pt x="6017959" y="437521"/>
                                </a:lnTo>
                                <a:lnTo>
                                  <a:pt x="6011765" y="43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-12" y="2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22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DAB43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Masukkan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Nama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Jenis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Regulasi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dan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Deskripsi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.5pt;width:481.5pt;" coordsize="6115050,438150" o:gfxdata="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">
                <o:lock v:ext="edit" aspectratio="f"/>
                <v:shape id="Graphic 346" o:spid="_x0000_s1026" o:spt="100" style="position:absolute;left:14287;top:21;height:438150;width:6101080;" fillcolor="#F9FAFA" filled="t" stroked="f" coordsize="6101080,438150" o:gfxdata="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u/MzvQAA&#10;ANwAAAAPAAAAAAAAAAEAIAAAACIAAABkcnMvZG93bnJldi54bWxQSwECFAAUAAAACACHTuJAMy8F&#10;njsAAAA5AAAAEAAAAAAAAAABACAAAAAMAQAAZHJzL3NoYXBleG1sLnhtbFBLBQYAAAAABgAGAFsB&#10;AAC2AwAAAAA=&#10;" path="m6011765,438130l75646,438130,70381,437521,31561,418595,8197,385095,0,349148,0,342899,0,88982,10691,47510,40402,12553,75646,0,6011765,0,6053228,12553,6088182,47510,6100761,88982,6100761,349148,6088182,390582,6053228,425557,6017959,437521,6011765,4381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7" o:spid="_x0000_s1026" o:spt="100" style="position:absolute;left:-12;top:2;height:438150;width:409575;" fillcolor="#2562EB" filled="t" stroked="f" coordsize="409575,438150" o:gfxdata="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A3mnvQAA&#10;ANwAAAAPAAAAAAAAAAEAIAAAACIAAABkcnMvZG93bnJldi54bWxQSwECFAAUAAAACACHTuJAMy8F&#10;njsAAAA5AAAAEAAAAAAAAAABACAAAAAMAQAAZHJzL3NoYXBleG1sLnhtbFBLBQYAAAAABgAGAFsB&#10;AAC2AwAAAAA=&#10;" path="m95250,0l50304,11264,16040,42329,457,85877,0,95262,0,342912,11264,387858,42329,422122,85877,437705,95250,438150,88684,437705,82245,436346,48107,410260,31432,370522,28575,342912,28575,95262,36461,50317,58204,16052,88684,457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8" o:spid="_x0000_s1026" o:spt="202" type="#_x0000_t202" style="position:absolute;left:0;top:0;height:438150;width:6115050;" filled="f" stroked="f" coordsize="21600,21600" o:gfxdata="UEsDBAoAAAAAAIdO4kAAAAAAAAAAAAAAAAAEAAAAZHJzL1BLAwQUAAAACACHTuJAYliNRb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Yj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CDAB43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Masukkan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Nama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Jenis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Regulasi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dan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20"/>
                          </w:rPr>
                          <w:t>Deskripsi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B0E79BE">
      <w:pPr>
        <w:pStyle w:val="7"/>
        <w:spacing w:before="2"/>
        <w:rPr>
          <w:sz w:val="6"/>
        </w:rPr>
      </w:pPr>
      <w:r>
        <w:rPr>
          <w:sz w:val="6"/>
        </w:rPr>
        <mc:AlternateContent>
          <mc:Choice Requires="wpg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59690</wp:posOffset>
                </wp:positionV>
                <wp:extent cx="6115050" cy="486410"/>
                <wp:effectExtent l="0" t="0" r="0" b="0"/>
                <wp:wrapTopAndBottom/>
                <wp:docPr id="349" name="Group 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6409"/>
                          <a:chOff x="0" y="0"/>
                          <a:chExt cx="6115050" cy="486409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14287" y="21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74"/>
                                </a:moveTo>
                                <a:lnTo>
                                  <a:pt x="75646" y="485774"/>
                                </a:lnTo>
                                <a:lnTo>
                                  <a:pt x="70381" y="485165"/>
                                </a:lnTo>
                                <a:lnTo>
                                  <a:pt x="31561" y="466239"/>
                                </a:lnTo>
                                <a:lnTo>
                                  <a:pt x="8197" y="432739"/>
                                </a:lnTo>
                                <a:lnTo>
                                  <a:pt x="0" y="396754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96754"/>
                                </a:lnTo>
                                <a:lnTo>
                                  <a:pt x="6088182" y="438226"/>
                                </a:lnTo>
                                <a:lnTo>
                                  <a:pt x="6053228" y="473182"/>
                                </a:lnTo>
                                <a:lnTo>
                                  <a:pt x="6017959" y="485165"/>
                                </a:lnTo>
                                <a:lnTo>
                                  <a:pt x="6011765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21"/>
                                </a:lnTo>
                                <a:lnTo>
                                  <a:pt x="16037" y="443459"/>
                                </a:lnTo>
                                <a:lnTo>
                                  <a:pt x="453" y="399914"/>
                                </a:lnTo>
                                <a:lnTo>
                                  <a:pt x="0" y="390531"/>
                                </a:lnTo>
                                <a:lnTo>
                                  <a:pt x="0" y="95256"/>
                                </a:lnTo>
                                <a:lnTo>
                                  <a:pt x="11259" y="50310"/>
                                </a:lnTo>
                                <a:lnTo>
                                  <a:pt x="42321" y="16043"/>
                                </a:lnTo>
                                <a:lnTo>
                                  <a:pt x="85866" y="459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59"/>
                                </a:lnTo>
                                <a:lnTo>
                                  <a:pt x="82239" y="1819"/>
                                </a:lnTo>
                                <a:lnTo>
                                  <a:pt x="48103" y="27904"/>
                                </a:lnTo>
                                <a:lnTo>
                                  <a:pt x="31429" y="67647"/>
                                </a:lnTo>
                                <a:lnTo>
                                  <a:pt x="28575" y="95256"/>
                                </a:lnTo>
                                <a:lnTo>
                                  <a:pt x="28575" y="390531"/>
                                </a:lnTo>
                                <a:lnTo>
                                  <a:pt x="36456" y="435477"/>
                                </a:lnTo>
                                <a:lnTo>
                                  <a:pt x="58200" y="469743"/>
                                </a:lnTo>
                                <a:lnTo>
                                  <a:pt x="88681" y="485328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761999" y="114321"/>
                            <a:ext cx="6096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57175">
                                <a:moveTo>
                                  <a:pt x="556202" y="257174"/>
                                </a:moveTo>
                                <a:lnTo>
                                  <a:pt x="53397" y="257174"/>
                                </a:lnTo>
                                <a:lnTo>
                                  <a:pt x="49680" y="256803"/>
                                </a:lnTo>
                                <a:lnTo>
                                  <a:pt x="14085" y="237772"/>
                                </a:lnTo>
                                <a:lnTo>
                                  <a:pt x="0" y="203768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78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556202" y="0"/>
                                </a:lnTo>
                                <a:lnTo>
                                  <a:pt x="595514" y="19364"/>
                                </a:lnTo>
                                <a:lnTo>
                                  <a:pt x="609600" y="53378"/>
                                </a:lnTo>
                                <a:lnTo>
                                  <a:pt x="609600" y="203768"/>
                                </a:lnTo>
                                <a:lnTo>
                                  <a:pt x="590207" y="243087"/>
                                </a:lnTo>
                                <a:lnTo>
                                  <a:pt x="559918" y="256803"/>
                                </a:lnTo>
                                <a:lnTo>
                                  <a:pt x="556202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42875" y="114327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6115050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D5654">
                              <w:pPr>
                                <w:spacing w:before="45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D3CE00C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position w:val="1"/>
                                  <w:sz w:val="18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position w:val="1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.7pt;height:38.3pt;width:481.5pt;mso-position-horizontal-relative:page;mso-wrap-distance-bottom:0pt;mso-wrap-distance-top:0pt;z-index:-251553792;mso-width-relative:page;mso-height-relative:page;" coordsize="6115050,486409" o:gfxdata="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">
                <o:lock v:ext="edit" aspectratio="f"/>
                <v:shape id="Graphic 350" o:spid="_x0000_s1026" o:spt="100" style="position:absolute;left:14287;top:21;height:485775;width:6101080;" fillcolor="#F9FAFA" filled="t" stroked="f" coordsize="6101080,485775" o:gfxdata="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7eRi8AAAA&#10;3AAAAA8AAAAAAAAAAQAgAAAAIgAAAGRycy9kb3ducmV2LnhtbFBLAQIUABQAAAAIAIdO4kAzLwWe&#10;OwAAADkAAAAQAAAAAAAAAAEAIAAAAAsBAABkcnMvc2hhcGV4bWwueG1sUEsFBgAAAAAGAAYAWwEA&#10;ALUDAAAAAA==&#10;" path="m6011765,485774l75646,485774,70381,485165,31561,466239,8197,432739,0,396754,0,390524,0,88982,10691,47510,40402,12553,75646,0,6011765,0,6053228,12553,6088182,47510,6100761,88982,6100761,396754,6088182,438226,6053228,473182,6017959,485165,6011765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1" o:spid="_x0000_s1026" o:spt="100" style="position:absolute;left:0;top:0;height:485775;width:95250;" fillcolor="#2562EB" filled="t" stroked="f" coordsize="95250,485775" o:gfxdata="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Guz7vQAA&#10;ANwAAAAPAAAAAAAAAAEAIAAAACIAAABkcnMvZG93bnJldi54bWxQSwECFAAUAAAACACHTuJAMy8F&#10;njsAAAA5AAAAEAAAAAAAAAABACAAAAAMAQAAZHJzL3NoYXBleG1sLnhtbFBLBQYAAAAABgAGAFsB&#10;AAC2AwAAAAA=&#10;" path="m95250,485774l50303,474521,16037,443459,453,399914,0,390531,0,95256,11259,50310,42321,16043,85866,459,95250,0,88681,459,82239,1819,48103,27904,31429,67647,28575,95256,28575,390531,36456,435477,58200,469743,88681,485328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2" o:spid="_x0000_s1026" o:spt="100" style="position:absolute;left:761999;top:114321;height:257175;width:609600;" fillcolor="#DAE9FE" filled="t" stroked="f" coordsize="609600,257175" o:gfxdata="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olg/b4A&#10;AADcAAAADwAAAAAAAAABACAAAAAiAAAAZHJzL2Rvd25yZXYueG1sUEsBAhQAFAAAAAgAh07iQDMv&#10;BZ47AAAAOQAAABAAAAAAAAAAAQAgAAAADQEAAGRycy9zaGFwZXhtbC54bWxQSwUGAAAAAAYABgBb&#10;AQAAtwMAAAAA&#10;" path="m556202,257174l53397,257174,49680,256803,14085,237772,0,203768,0,200024,0,53378,19392,14068,53397,0,556202,0,595514,19364,609600,53378,609600,203768,590207,243087,559918,256803,556202,2571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3" o:spid="_x0000_s1026" o:spt="100" style="position:absolute;left:142875;top:114327;height:266700;width:266700;" fillcolor="#2562EB" filled="t" stroked="f" coordsize="266700,266700" o:gfxdata="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vNP6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4" o:spid="_x0000_s1026" o:spt="202" type="#_x0000_t202" style="position:absolute;left:0;top:0;height:486409;width:6115050;" filled="f" stroked="f" coordsize="21600,21600" o:gfxdata="UEsDBAoAAAAAAIdO4kAAAAAAAAAAAAAAAAAEAAAAZHJzL1BLAwQUAAAACACHTuJAZswRnb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MXuH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MEZ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9D5654">
                        <w:pPr>
                          <w:spacing w:before="45" w:line="240" w:lineRule="auto"/>
                          <w:rPr>
                            <w:sz w:val="18"/>
                          </w:rPr>
                        </w:pPr>
                      </w:p>
                      <w:p w14:paraId="5D3CE00C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position w:val="1"/>
                            <w:sz w:val="18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position w:val="1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28DCC84">
      <w:pPr>
        <w:pStyle w:val="7"/>
        <w:spacing w:before="123"/>
        <w:rPr>
          <w:sz w:val="25"/>
        </w:rPr>
      </w:pPr>
    </w:p>
    <w:p w14:paraId="6450118E">
      <w:pPr>
        <w:pStyle w:val="4"/>
        <w:numPr>
          <w:ilvl w:val="0"/>
          <w:numId w:val="9"/>
        </w:numPr>
        <w:tabs>
          <w:tab w:val="left" w:pos="909"/>
        </w:tabs>
        <w:spacing w:before="0" w:after="0" w:line="240" w:lineRule="auto"/>
        <w:ind w:left="909" w:right="0" w:hanging="325"/>
        <w:jc w:val="left"/>
      </w:pPr>
      <w:r>
        <w:rPr>
          <w:color w:val="374050"/>
        </w:rPr>
        <w:t>Data</w:t>
      </w:r>
      <w:r>
        <w:rPr>
          <w:color w:val="374050"/>
          <w:spacing w:val="11"/>
        </w:rPr>
        <w:t xml:space="preserve"> </w:t>
      </w:r>
      <w:r>
        <w:rPr>
          <w:color w:val="374050"/>
          <w:spacing w:val="-2"/>
        </w:rPr>
        <w:t>Regulasi</w:t>
      </w:r>
    </w:p>
    <w:p w14:paraId="016D242A">
      <w:pPr>
        <w:pStyle w:val="7"/>
        <w:spacing w:before="26"/>
        <w:rPr>
          <w:rFonts w:ascii="Arial"/>
          <w:b/>
          <w:sz w:val="25"/>
        </w:rPr>
      </w:pPr>
    </w:p>
    <w:p w14:paraId="18CCC0A8">
      <w:pPr>
        <w:pStyle w:val="7"/>
        <w:spacing w:before="1"/>
        <w:ind w:left="584"/>
      </w:pPr>
      <w:r>
        <w:rPr>
          <w:color w:val="1F2937"/>
        </w:rPr>
        <w:t>Mengelola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dokumen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regulasi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dapat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diakses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diunduh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oleh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publik.</w:t>
      </w:r>
    </w:p>
    <w:p w14:paraId="292DBF16">
      <w:pPr>
        <w:pStyle w:val="7"/>
        <w:spacing w:after="0"/>
        <w:sectPr>
          <w:pgSz w:w="12240" w:h="15840"/>
          <w:pgMar w:top="500" w:right="1080" w:bottom="820" w:left="720" w:header="284" w:footer="637" w:gutter="0"/>
          <w:cols w:space="720" w:num="1"/>
        </w:sectPr>
      </w:pPr>
    </w:p>
    <w:p w14:paraId="5C0D57DE">
      <w:pPr>
        <w:pStyle w:val="7"/>
      </w:pP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ge">
                  <wp:posOffset>351790</wp:posOffset>
                </wp:positionV>
                <wp:extent cx="6650990" cy="4086225"/>
                <wp:effectExtent l="0" t="0" r="0" b="0"/>
                <wp:wrapNone/>
                <wp:docPr id="355" name="Group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086225"/>
                          <a:chOff x="0" y="0"/>
                          <a:chExt cx="6650990" cy="408622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7"/>
                            <a:ext cx="6650990" cy="3716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16654">
                                <a:moveTo>
                                  <a:pt x="6650735" y="3716654"/>
                                </a:moveTo>
                                <a:lnTo>
                                  <a:pt x="0" y="371665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3295649"/>
                                </a:lnTo>
                                <a:lnTo>
                                  <a:pt x="276543" y="3339390"/>
                                </a:lnTo>
                                <a:lnTo>
                                  <a:pt x="301320" y="3376472"/>
                                </a:lnTo>
                                <a:lnTo>
                                  <a:pt x="338402" y="3401249"/>
                                </a:lnTo>
                                <a:lnTo>
                                  <a:pt x="382142" y="3409949"/>
                                </a:lnTo>
                                <a:lnTo>
                                  <a:pt x="6650735" y="3409949"/>
                                </a:lnTo>
                                <a:lnTo>
                                  <a:pt x="6650735" y="3716654"/>
                                </a:lnTo>
                                <a:close/>
                              </a:path>
                              <a:path w="6650990" h="3716654">
                                <a:moveTo>
                                  <a:pt x="6650735" y="3409949"/>
                                </a:moveTo>
                                <a:lnTo>
                                  <a:pt x="6268592" y="3409949"/>
                                </a:lnTo>
                                <a:lnTo>
                                  <a:pt x="6279852" y="3409405"/>
                                </a:lnTo>
                                <a:lnTo>
                                  <a:pt x="6290895" y="3407774"/>
                                </a:lnTo>
                                <a:lnTo>
                                  <a:pt x="6332105" y="3390704"/>
                                </a:lnTo>
                                <a:lnTo>
                                  <a:pt x="6363647" y="3359162"/>
                                </a:lnTo>
                                <a:lnTo>
                                  <a:pt x="6380717" y="3317952"/>
                                </a:lnTo>
                                <a:lnTo>
                                  <a:pt x="6382892" y="3295649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72605" y="47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63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35"/>
                                </a:lnTo>
                                <a:lnTo>
                                  <a:pt x="18460" y="48663"/>
                                </a:lnTo>
                                <a:lnTo>
                                  <a:pt x="22456" y="4269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685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68355" y="26974"/>
                                </a:lnTo>
                                <a:lnTo>
                                  <a:pt x="6073441" y="32070"/>
                                </a:lnTo>
                                <a:lnTo>
                                  <a:pt x="6078527" y="37147"/>
                                </a:lnTo>
                                <a:lnTo>
                                  <a:pt x="6083068" y="42691"/>
                                </a:lnTo>
                                <a:lnTo>
                                  <a:pt x="6087064" y="48663"/>
                                </a:lnTo>
                                <a:lnTo>
                                  <a:pt x="6091059" y="54635"/>
                                </a:lnTo>
                                <a:lnTo>
                                  <a:pt x="6094433" y="60940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63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69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2"/>
                                </a:lnTo>
                                <a:lnTo>
                                  <a:pt x="6102015" y="3319290"/>
                                </a:lnTo>
                                <a:lnTo>
                                  <a:pt x="6099938" y="3326139"/>
                                </a:lnTo>
                                <a:lnTo>
                                  <a:pt x="6097185" y="3332778"/>
                                </a:lnTo>
                                <a:lnTo>
                                  <a:pt x="6094433" y="3339426"/>
                                </a:lnTo>
                                <a:lnTo>
                                  <a:pt x="6091059" y="3345751"/>
                                </a:lnTo>
                                <a:lnTo>
                                  <a:pt x="6087064" y="3351723"/>
                                </a:lnTo>
                                <a:lnTo>
                                  <a:pt x="6083068" y="3357695"/>
                                </a:lnTo>
                                <a:lnTo>
                                  <a:pt x="6050862" y="3385937"/>
                                </a:lnTo>
                                <a:lnTo>
                                  <a:pt x="6037904" y="3392052"/>
                                </a:lnTo>
                                <a:lnTo>
                                  <a:pt x="6031260" y="3394804"/>
                                </a:lnTo>
                                <a:lnTo>
                                  <a:pt x="6024410" y="3396890"/>
                                </a:lnTo>
                                <a:lnTo>
                                  <a:pt x="6017356" y="3398281"/>
                                </a:lnTo>
                                <a:lnTo>
                                  <a:pt x="6010302" y="3399700"/>
                                </a:lnTo>
                                <a:lnTo>
                                  <a:pt x="6003179" y="3400405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05"/>
                                </a:lnTo>
                                <a:lnTo>
                                  <a:pt x="95221" y="3399700"/>
                                </a:lnTo>
                                <a:lnTo>
                                  <a:pt x="88167" y="3398281"/>
                                </a:lnTo>
                                <a:lnTo>
                                  <a:pt x="81113" y="3396890"/>
                                </a:lnTo>
                                <a:lnTo>
                                  <a:pt x="74264" y="3394804"/>
                                </a:lnTo>
                                <a:lnTo>
                                  <a:pt x="67619" y="3392052"/>
                                </a:lnTo>
                                <a:lnTo>
                                  <a:pt x="60974" y="3389299"/>
                                </a:lnTo>
                                <a:lnTo>
                                  <a:pt x="54661" y="3385937"/>
                                </a:lnTo>
                                <a:lnTo>
                                  <a:pt x="48681" y="3381936"/>
                                </a:lnTo>
                                <a:lnTo>
                                  <a:pt x="42701" y="3377936"/>
                                </a:lnTo>
                                <a:lnTo>
                                  <a:pt x="18460" y="3351723"/>
                                </a:lnTo>
                                <a:lnTo>
                                  <a:pt x="14464" y="3345751"/>
                                </a:lnTo>
                                <a:lnTo>
                                  <a:pt x="11090" y="3339426"/>
                                </a:lnTo>
                                <a:lnTo>
                                  <a:pt x="8337" y="3332778"/>
                                </a:lnTo>
                                <a:lnTo>
                                  <a:pt x="5585" y="3326139"/>
                                </a:lnTo>
                                <a:lnTo>
                                  <a:pt x="3507" y="3319290"/>
                                </a:lnTo>
                                <a:lnTo>
                                  <a:pt x="2104" y="3312242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69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77367" y="3009886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3"/>
                                </a:lnTo>
                                <a:lnTo>
                                  <a:pt x="55334" y="378145"/>
                                </a:lnTo>
                                <a:lnTo>
                                  <a:pt x="23741" y="352193"/>
                                </a:lnTo>
                                <a:lnTo>
                                  <a:pt x="4486" y="316125"/>
                                </a:lnTo>
                                <a:lnTo>
                                  <a:pt x="0" y="285756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6"/>
                                </a:lnTo>
                                <a:lnTo>
                                  <a:pt x="6088024" y="325852"/>
                                </a:lnTo>
                                <a:lnTo>
                                  <a:pt x="6065311" y="359843"/>
                                </a:lnTo>
                                <a:lnTo>
                                  <a:pt x="6031320" y="382555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31"/>
                            <a:ext cx="6095999" cy="3009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282130" y="3600449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55"/>
                                </a:moveTo>
                                <a:lnTo>
                                  <a:pt x="75646" y="485755"/>
                                </a:lnTo>
                                <a:lnTo>
                                  <a:pt x="70381" y="485146"/>
                                </a:lnTo>
                                <a:lnTo>
                                  <a:pt x="31561" y="466220"/>
                                </a:lnTo>
                                <a:lnTo>
                                  <a:pt x="8197" y="432739"/>
                                </a:lnTo>
                                <a:lnTo>
                                  <a:pt x="0" y="396773"/>
                                </a:lnTo>
                                <a:lnTo>
                                  <a:pt x="0" y="3905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96773"/>
                                </a:lnTo>
                                <a:lnTo>
                                  <a:pt x="6088182" y="438226"/>
                                </a:lnTo>
                                <a:lnTo>
                                  <a:pt x="6053228" y="473182"/>
                                </a:lnTo>
                                <a:lnTo>
                                  <a:pt x="6017959" y="485146"/>
                                </a:lnTo>
                                <a:lnTo>
                                  <a:pt x="6011765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67842" y="3600429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4" y="474521"/>
                                </a:lnTo>
                                <a:lnTo>
                                  <a:pt x="16037" y="443459"/>
                                </a:lnTo>
                                <a:lnTo>
                                  <a:pt x="453" y="399914"/>
                                </a:lnTo>
                                <a:lnTo>
                                  <a:pt x="0" y="390531"/>
                                </a:lnTo>
                                <a:lnTo>
                                  <a:pt x="0" y="95256"/>
                                </a:lnTo>
                                <a:lnTo>
                                  <a:pt x="11259" y="50310"/>
                                </a:lnTo>
                                <a:lnTo>
                                  <a:pt x="42321" y="16044"/>
                                </a:lnTo>
                                <a:lnTo>
                                  <a:pt x="85866" y="460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0"/>
                                </a:lnTo>
                                <a:lnTo>
                                  <a:pt x="82239" y="1819"/>
                                </a:lnTo>
                                <a:lnTo>
                                  <a:pt x="48103" y="27904"/>
                                </a:lnTo>
                                <a:lnTo>
                                  <a:pt x="31429" y="67648"/>
                                </a:lnTo>
                                <a:lnTo>
                                  <a:pt x="28575" y="95256"/>
                                </a:lnTo>
                                <a:lnTo>
                                  <a:pt x="28575" y="390531"/>
                                </a:lnTo>
                                <a:lnTo>
                                  <a:pt x="36456" y="435477"/>
                                </a:lnTo>
                                <a:lnTo>
                                  <a:pt x="58200" y="469743"/>
                                </a:lnTo>
                                <a:lnTo>
                                  <a:pt x="88681" y="485328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029842" y="3714749"/>
                            <a:ext cx="11334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57175">
                                <a:moveTo>
                                  <a:pt x="1080077" y="257155"/>
                                </a:moveTo>
                                <a:lnTo>
                                  <a:pt x="53397" y="257155"/>
                                </a:lnTo>
                                <a:lnTo>
                                  <a:pt x="49680" y="256803"/>
                                </a:lnTo>
                                <a:lnTo>
                                  <a:pt x="14085" y="237772"/>
                                </a:lnTo>
                                <a:lnTo>
                                  <a:pt x="0" y="203787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080077" y="0"/>
                                </a:lnTo>
                                <a:lnTo>
                                  <a:pt x="1119389" y="19383"/>
                                </a:lnTo>
                                <a:lnTo>
                                  <a:pt x="1133474" y="53387"/>
                                </a:lnTo>
                                <a:lnTo>
                                  <a:pt x="1133474" y="203787"/>
                                </a:lnTo>
                                <a:lnTo>
                                  <a:pt x="1114082" y="243087"/>
                                </a:lnTo>
                                <a:lnTo>
                                  <a:pt x="1083793" y="256803"/>
                                </a:lnTo>
                                <a:lnTo>
                                  <a:pt x="1080077" y="257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10717" y="3714756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2318347" y="3131858"/>
                            <a:ext cx="20370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0DAC8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6.3 — Halaman Data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Regulasi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496839" y="3749040"/>
                            <a:ext cx="17240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531D3">
                              <w:pPr>
                                <w:tabs>
                                  <w:tab w:val="left" w:pos="464"/>
                                  <w:tab w:val="left" w:pos="992"/>
                                </w:tabs>
                                <w:spacing w:before="18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position w:val="1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4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position w:val="1"/>
                                  <w:sz w:val="18"/>
                                </w:rPr>
                                <w:t>Regulasi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65"/>
                                  <w:w w:val="15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position w:val="1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7.7pt;height:321.75pt;width:523.7pt;mso-position-horizontal-relative:page;mso-position-vertical-relative:page;z-index:251668480;mso-width-relative:page;mso-height-relative:page;" coordsize="6650990,4086225" o:gfxdata="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">
                <o:lock v:ext="edit" aspectratio="f"/>
                <v:shape id="Graphic 356" o:spid="_x0000_s1026" o:spt="100" style="position:absolute;left:0;top:7;height:3716654;width:6650990;" fillcolor="#000000" filled="t" stroked="f" coordsize="6650990,3716654" o:gfxdata="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Zi574A&#10;AADcAAAADwAAAAAAAAABACAAAAAiAAAAZHJzL2Rvd25yZXYueG1sUEsBAhQAFAAAAAgAh07iQDMv&#10;BZ47AAAAOQAAABAAAAAAAAAAAQAgAAAADQEAAGRycy9zaGFwZXhtbC54bWxQSwUGAAAAAAYABgBb&#10;AQAAtwMAAAAA&#10;" path="m6650735,3716654l0,3716654,0,0,382142,0,370883,543,359839,2175,318629,19245,287088,50786,270018,91996,267842,114299,267842,3295649,276543,3339390,301320,3376472,338402,3401249,382142,3409949,6650735,3409949,6650735,3716654xem6650735,3409949l6268592,3409949,6279852,3409405,6290895,3407774,6332105,3390704,6363647,3359162,6380717,3317952,6382892,3295649,6382892,114299,6374191,70559,6349414,33477,6312332,8700,6268592,0,6650735,0,6650735,340994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357" o:spid="_x0000_s1026" o:spt="100" style="position:absolute;left:272605;top:4762;height:3400425;width:6105525;" filled="f" stroked="t" coordsize="6105525,3400425" o:gfxdata="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Btdb4A&#10;AADcAAAADwAAAAAAAAABACAAAAAiAAAAZHJzL2Rvd25yZXYueG1sUEsBAhQAFAAAAAgAh07iQDMv&#10;BZ47AAAAOQAAABAAAAAAAAAAAQAgAAAADQEAAGRycy9zaGFwZXhtbC54bWxQSwUGAAAAAAYABgBb&#10;AQAAtwMAAAAA&#10;" path="m0,3290887l0,109537,0,102336,701,95211,2104,88163,3507,81095,5585,74228,8337,67589,11090,60940,14464,54635,18460,48663,22456,42691,26997,37147,32082,32070,37168,26974,42701,22431,48681,18440,54661,14439,60974,11068,102345,0,109537,0,5995987,0,6003179,0,6010302,685,6050862,14439,6056842,18440,6062822,22431,6068355,26974,6073441,32070,6078527,37147,6083068,42691,6087064,48663,6091059,54635,6094433,60940,6097185,67589,6099938,74228,6102015,81095,6103419,88163,6104822,95211,6105524,102336,6105524,109537,6105524,3290887,6105524,3298069,6104822,3305193,6103419,3312242,6102015,3319290,6099938,3326139,6097185,3332778,6094433,3339426,6091059,3345751,6087064,3351723,6083068,3357695,6050862,3385937,6037904,3392052,6031260,3394804,6024410,3396890,6017356,3398281,6010302,3399700,6003179,3400405,5995987,3400424,109537,3400424,102345,3400405,95221,3399700,88167,3398281,81113,3396890,74264,3394804,67619,3392052,60974,3389299,54661,3385937,48681,3381936,42701,3377936,18460,3351723,14464,3345751,11090,3339426,8337,3332778,5585,3326139,3507,3319290,2104,3312242,701,3305193,0,3298069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358" o:spid="_x0000_s1026" o:spt="100" style="position:absolute;left:277367;top:3009886;height:390525;width:6096000;" fillcolor="#F9FAFA" filled="t" stroked="f" coordsize="6096000,390525" o:gfxdata="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eMHC7sAAADc&#10;AAAADwAAAAAAAAABACAAAAAiAAAAZHJzL2Rvd25yZXYueG1sUEsBAhQAFAAAAAgAh07iQDMvBZ47&#10;AAAAOQAAABAAAAAAAAAAAQAgAAAACgEAAGRycy9zaGFwZXhtbC54bWxQSwUGAAAAAAYABgBbAQAA&#10;tAMAAAAA&#10;" path="m5991224,390524l104775,390524,94453,390033,55334,378145,23741,352193,4486,316125,0,285756,0,0,6095999,0,6095999,285756,6088024,325852,6065311,359843,6031320,382555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59" o:spid="_x0000_s1026" o:spt="75" type="#_x0000_t75" style="position:absolute;left:277368;top:9531;height:3009872;width:6095999;" filled="f" o:preferrelative="t" stroked="f" coordsize="21600,21600" o:gfxdata="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i3U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0" o:title=""/>
                  <o:lock v:ext="edit" aspectratio="f"/>
                </v:shape>
                <v:shape id="Graphic 360" o:spid="_x0000_s1026" o:spt="100" style="position:absolute;left:282130;top:3600449;height:485775;width:6101080;" fillcolor="#F9FAFA" filled="t" stroked="f" coordsize="6101080,485775" o:gfxdata="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ezpbsAAADc&#10;AAAADwAAAAAAAAABACAAAAAiAAAAZHJzL2Rvd25yZXYueG1sUEsBAhQAFAAAAAgAh07iQDMvBZ47&#10;AAAAOQAAABAAAAAAAAAAAQAgAAAACgEAAGRycy9zaGFwZXhtbC54bWxQSwUGAAAAAAYABgBbAQAA&#10;tAMAAAAA&#10;" path="m6011765,485755l75646,485755,70381,485146,31561,466220,8197,432739,0,396773,0,390524,0,89001,10691,47510,40402,12553,75646,0,6011765,0,6053228,12553,6088182,47510,6100761,89001,6100761,396773,6088182,438226,6053228,473182,6017959,485146,6011765,485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1" o:spid="_x0000_s1026" o:spt="100" style="position:absolute;left:267842;top:3600429;height:485775;width:95250;" fillcolor="#2562EB" filled="t" stroked="f" coordsize="95250,485775" o:gfxdata="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diZGvQAA&#10;ANwAAAAPAAAAAAAAAAEAIAAAACIAAABkcnMvZG93bnJldi54bWxQSwECFAAUAAAACACHTuJAMy8F&#10;njsAAAA5AAAAEAAAAAAAAAABACAAAAAMAQAAZHJzL3NoYXBleG1sLnhtbFBLBQYAAAAABgAGAFsB&#10;AAC2AwAAAAA=&#10;" path="m95250,485774l50304,474521,16037,443459,453,399914,0,390531,0,95256,11259,50310,42321,16044,85866,460,95250,0,88681,460,82239,1819,48103,27904,31429,67648,28575,95256,28575,390531,36456,435477,58200,469743,88681,485328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2" o:spid="_x0000_s1026" o:spt="100" style="position:absolute;left:1029842;top:3714749;height:257175;width:1133475;" fillcolor="#DAE9FE" filled="t" stroked="f" coordsize="1133475,257175" o:gfxdata="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UjHEvQAA&#10;ANwAAAAPAAAAAAAAAAEAIAAAACIAAABkcnMvZG93bnJldi54bWxQSwECFAAUAAAACACHTuJAMy8F&#10;njsAAAA5AAAAEAAAAAAAAAABACAAAAAMAQAAZHJzL3NoYXBleG1sLnhtbFBLBQYAAAAABgAGAFsB&#10;AAC2AwAAAAA=&#10;" path="m1080077,257155l53397,257155,49680,256803,14085,237772,0,203787,0,200024,0,53387,19392,14068,53397,0,1080077,0,1119389,19383,1133474,53387,1133474,203787,1114082,243087,1083793,256803,1080077,2571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3" o:spid="_x0000_s1026" o:spt="100" style="position:absolute;left:410717;top:3714756;height:266700;width:266700;" fillcolor="#2562EB" filled="t" stroked="f" coordsize="266700,266700" o:gfxdata="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0BlH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4" o:spid="_x0000_s1026" o:spt="202" type="#_x0000_t202" style="position:absolute;left:2318347;top:3131858;height:153670;width:2037080;" filled="f" stroked="f" coordsize="21600,21600" o:gfxdata="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g2y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10DAC8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6.3 — Halaman Data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Regulasi</w:t>
                        </w:r>
                      </w:p>
                    </w:txbxContent>
                  </v:textbox>
                </v:shape>
                <v:shape id="Textbox 365" o:spid="_x0000_s1026" o:spt="202" type="#_x0000_t202" style="position:absolute;left:496839;top:3749040;height:176530;width:1724025;" filled="f" stroked="f" coordsize="21600,21600" o:gfxdata="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sfr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0531D3">
                        <w:pPr>
                          <w:tabs>
                            <w:tab w:val="left" w:pos="464"/>
                            <w:tab w:val="left" w:pos="992"/>
                          </w:tabs>
                          <w:spacing w:before="18"/>
                          <w:ind w:left="2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position w:val="1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4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position w:val="1"/>
                            <w:sz w:val="18"/>
                          </w:rPr>
                          <w:t>Regulasi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65"/>
                            <w:w w:val="150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position w:val="1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8396C6">
      <w:pPr>
        <w:pStyle w:val="7"/>
      </w:pPr>
    </w:p>
    <w:p w14:paraId="68D89D15">
      <w:pPr>
        <w:pStyle w:val="7"/>
      </w:pPr>
    </w:p>
    <w:p w14:paraId="5284C9BF">
      <w:pPr>
        <w:pStyle w:val="7"/>
      </w:pPr>
    </w:p>
    <w:p w14:paraId="6F7B12FF">
      <w:pPr>
        <w:pStyle w:val="7"/>
      </w:pPr>
    </w:p>
    <w:p w14:paraId="6647DA71">
      <w:pPr>
        <w:pStyle w:val="7"/>
      </w:pPr>
    </w:p>
    <w:p w14:paraId="43D43BE4">
      <w:pPr>
        <w:pStyle w:val="7"/>
      </w:pPr>
    </w:p>
    <w:p w14:paraId="160F848B">
      <w:pPr>
        <w:pStyle w:val="7"/>
      </w:pPr>
    </w:p>
    <w:p w14:paraId="798F16D8">
      <w:pPr>
        <w:pStyle w:val="7"/>
      </w:pPr>
    </w:p>
    <w:p w14:paraId="6D4A26BE">
      <w:pPr>
        <w:pStyle w:val="7"/>
      </w:pPr>
    </w:p>
    <w:p w14:paraId="71B048F4">
      <w:pPr>
        <w:pStyle w:val="7"/>
      </w:pPr>
    </w:p>
    <w:p w14:paraId="4A6700DA">
      <w:pPr>
        <w:pStyle w:val="7"/>
      </w:pPr>
    </w:p>
    <w:p w14:paraId="45EA508A">
      <w:pPr>
        <w:pStyle w:val="7"/>
      </w:pPr>
    </w:p>
    <w:p w14:paraId="46ECDB36">
      <w:pPr>
        <w:pStyle w:val="7"/>
      </w:pPr>
    </w:p>
    <w:p w14:paraId="4DD3F7BF">
      <w:pPr>
        <w:pStyle w:val="7"/>
      </w:pPr>
    </w:p>
    <w:p w14:paraId="0DC65126">
      <w:pPr>
        <w:pStyle w:val="7"/>
      </w:pPr>
    </w:p>
    <w:p w14:paraId="00BC8D67">
      <w:pPr>
        <w:pStyle w:val="7"/>
      </w:pPr>
    </w:p>
    <w:p w14:paraId="4F6DD417">
      <w:pPr>
        <w:pStyle w:val="7"/>
      </w:pPr>
    </w:p>
    <w:p w14:paraId="692EEBED">
      <w:pPr>
        <w:pStyle w:val="7"/>
      </w:pPr>
    </w:p>
    <w:p w14:paraId="0E64F7B4">
      <w:pPr>
        <w:pStyle w:val="7"/>
      </w:pPr>
    </w:p>
    <w:p w14:paraId="250275E8">
      <w:pPr>
        <w:pStyle w:val="7"/>
      </w:pPr>
    </w:p>
    <w:p w14:paraId="4A8767D8">
      <w:pPr>
        <w:pStyle w:val="7"/>
      </w:pPr>
    </w:p>
    <w:p w14:paraId="0C1C9AFB">
      <w:pPr>
        <w:pStyle w:val="7"/>
      </w:pPr>
    </w:p>
    <w:p w14:paraId="2F689CB2">
      <w:pPr>
        <w:pStyle w:val="7"/>
      </w:pPr>
    </w:p>
    <w:p w14:paraId="569297F3">
      <w:pPr>
        <w:pStyle w:val="7"/>
      </w:pPr>
    </w:p>
    <w:p w14:paraId="693D745A">
      <w:pPr>
        <w:pStyle w:val="7"/>
      </w:pPr>
    </w:p>
    <w:p w14:paraId="34E7666F">
      <w:pPr>
        <w:pStyle w:val="7"/>
      </w:pPr>
    </w:p>
    <w:p w14:paraId="0AAEBB91">
      <w:pPr>
        <w:pStyle w:val="7"/>
        <w:spacing w:before="161"/>
      </w:pPr>
    </w:p>
    <w:p w14:paraId="00756F6A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15050" cy="438150"/>
                <wp:effectExtent l="9525" t="0" r="0" b="8890"/>
                <wp:docPr id="366" name="Group 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784"/>
                          <a:chOff x="0" y="0"/>
                          <a:chExt cx="6115050" cy="438784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14287" y="2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40"/>
                                </a:lnTo>
                                <a:lnTo>
                                  <a:pt x="31561" y="418595"/>
                                </a:lnTo>
                                <a:lnTo>
                                  <a:pt x="8197" y="385114"/>
                                </a:lnTo>
                                <a:lnTo>
                                  <a:pt x="0" y="349129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29"/>
                                </a:lnTo>
                                <a:lnTo>
                                  <a:pt x="6088182" y="390601"/>
                                </a:lnTo>
                                <a:lnTo>
                                  <a:pt x="6053228" y="425538"/>
                                </a:lnTo>
                                <a:lnTo>
                                  <a:pt x="6017959" y="437540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-12" y="1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22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611505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66A760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Pilih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Jenis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Regulasi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dari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dropdown.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.5pt;width:481.5pt;" coordsize="6115050,438784" o:gfxdata="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">
                <o:lock v:ext="edit" aspectratio="f"/>
                <v:shape id="Graphic 367" o:spid="_x0000_s1026" o:spt="100" style="position:absolute;left:14287;top:20;height:438150;width:6101080;" fillcolor="#F9FAFA" filled="t" stroked="f" coordsize="6101080,438150" o:gfxdata="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IKyL4A&#10;AADcAAAADwAAAAAAAAABACAAAAAiAAAAZHJzL2Rvd25yZXYueG1sUEsBAhQAFAAAAAgAh07iQDMv&#10;BZ47AAAAOQAAABAAAAAAAAAAAQAgAAAADQEAAGRycy9zaGFwZXhtbC54bWxQSwUGAAAAAAYABgBb&#10;AQAAtwMAAAAA&#10;" path="m6011765,438149l75646,438149,70381,437540,31561,418595,8197,385114,0,349129,0,342899,0,88982,10691,47491,40402,12553,75646,0,6011765,0,6053228,12553,6088182,47491,6100761,88982,6100761,349129,6088182,390601,6053228,425538,6017959,437540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8" o:spid="_x0000_s1026" o:spt="100" style="position:absolute;left:-12;top:1;height:438150;width:409575;" fillcolor="#2562EB" filled="t" stroked="f" coordsize="409575,438150" o:gfxdata="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KbG1ugAAANwA&#10;AAAPAAAAAAAAAAEAIAAAACIAAABkcnMvZG93bnJldi54bWxQSwECFAAUAAAACACHTuJAMy8FnjsA&#10;AAA5AAAAEAAAAAAAAAABACAAAAAJAQAAZHJzL3NoYXBleG1sLnhtbFBLBQYAAAAABgAGAFsBAACz&#10;AwAAAAA=&#10;" path="m95250,0l50304,11264,16040,42329,457,85877,0,95262,0,342912,11264,387858,42329,422122,85877,437705,95250,438150,88684,437705,82245,436346,48107,410260,31432,370522,28575,342912,28575,95262,36461,50317,58204,16052,88684,469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9" o:spid="_x0000_s1026" o:spt="202" type="#_x0000_t202" style="position:absolute;left:0;top:0;height:438784;width:6115050;" filled="f" stroked="f" coordsize="21600,21600" o:gfxdata="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hdL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66A760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Pilih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Jenis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Regulasi </w:t>
                        </w:r>
                        <w:r>
                          <w:rPr>
                            <w:color w:val="1F2937"/>
                            <w:sz w:val="20"/>
                          </w:rPr>
                          <w:t>dari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dropdown.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C158FFF">
      <w:pPr>
        <w:pStyle w:val="7"/>
        <w:spacing w:before="10"/>
        <w:rPr>
          <w:sz w:val="4"/>
        </w:rPr>
      </w:pPr>
      <w:r>
        <w:rPr>
          <w:sz w:val="4"/>
        </w:rPr>
        <mc:AlternateContent>
          <mc:Choice Requires="wpg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50165</wp:posOffset>
                </wp:positionV>
                <wp:extent cx="6115050" cy="447675"/>
                <wp:effectExtent l="0" t="0" r="0" b="0"/>
                <wp:wrapTopAndBottom/>
                <wp:docPr id="370" name="Group 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14287" y="2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82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-12" y="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25"/>
                                </a:moveTo>
                                <a:lnTo>
                                  <a:pt x="403834" y="189915"/>
                                </a:lnTo>
                                <a:lnTo>
                                  <a:pt x="387108" y="154546"/>
                                </a:lnTo>
                                <a:lnTo>
                                  <a:pt x="360832" y="125552"/>
                                </a:lnTo>
                                <a:lnTo>
                                  <a:pt x="327266" y="105435"/>
                                </a:lnTo>
                                <a:lnTo>
                                  <a:pt x="289306" y="95923"/>
                                </a:lnTo>
                                <a:lnTo>
                                  <a:pt x="276225" y="95275"/>
                                </a:lnTo>
                                <a:lnTo>
                                  <a:pt x="269684" y="95440"/>
                                </a:lnTo>
                                <a:lnTo>
                                  <a:pt x="231317" y="103073"/>
                                </a:lnTo>
                                <a:lnTo>
                                  <a:pt x="196786" y="121526"/>
                                </a:lnTo>
                                <a:lnTo>
                                  <a:pt x="169125" y="149186"/>
                                </a:lnTo>
                                <a:lnTo>
                                  <a:pt x="150672" y="183718"/>
                                </a:lnTo>
                                <a:lnTo>
                                  <a:pt x="143040" y="222084"/>
                                </a:lnTo>
                                <a:lnTo>
                                  <a:pt x="142875" y="228625"/>
                                </a:lnTo>
                                <a:lnTo>
                                  <a:pt x="143040" y="235178"/>
                                </a:lnTo>
                                <a:lnTo>
                                  <a:pt x="150672" y="273545"/>
                                </a:lnTo>
                                <a:lnTo>
                                  <a:pt x="169125" y="308076"/>
                                </a:lnTo>
                                <a:lnTo>
                                  <a:pt x="196786" y="335737"/>
                                </a:lnTo>
                                <a:lnTo>
                                  <a:pt x="231317" y="354190"/>
                                </a:lnTo>
                                <a:lnTo>
                                  <a:pt x="269684" y="361823"/>
                                </a:lnTo>
                                <a:lnTo>
                                  <a:pt x="276225" y="361975"/>
                                </a:lnTo>
                                <a:lnTo>
                                  <a:pt x="282778" y="361823"/>
                                </a:lnTo>
                                <a:lnTo>
                                  <a:pt x="321144" y="354190"/>
                                </a:lnTo>
                                <a:lnTo>
                                  <a:pt x="355676" y="335737"/>
                                </a:lnTo>
                                <a:lnTo>
                                  <a:pt x="383336" y="308076"/>
                                </a:lnTo>
                                <a:lnTo>
                                  <a:pt x="401789" y="273545"/>
                                </a:lnTo>
                                <a:lnTo>
                                  <a:pt x="409422" y="235178"/>
                                </a:lnTo>
                                <a:lnTo>
                                  <a:pt x="409575" y="2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E0F9C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Isi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Nomor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Regulasi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Judul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dan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Tahun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.95pt;height:35.25pt;width:481.5pt;mso-position-horizontal-relative:page;mso-wrap-distance-bottom:0pt;mso-wrap-distance-top:0pt;z-index:-251552768;mso-width-relative:page;mso-height-relative:page;" coordsize="6115050,447675" o:gfxdata="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">
                <o:lock v:ext="edit" aspectratio="f"/>
                <v:shape id="Graphic 371" o:spid="_x0000_s1026" o:spt="100" style="position:absolute;left:14287;top:20;height:447675;width:6101080;" fillcolor="#F9FAFA" filled="t" stroked="f" coordsize="6101080,447675" o:gfxdata="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zzvb4A&#10;AADcAAAADwAAAAAAAAABACAAAAAiAAAAZHJzL2Rvd25yZXYueG1sUEsBAhQAFAAAAAgAh07iQDMv&#10;BZ47AAAAOQAAABAAAAAAAAAAAQAgAAAADQEAAGRycy9zaGFwZXhtbC54bWxQSwUGAAAAAAYABgBb&#10;AQAAtwMAAAAA&#10;" path="m6011765,447655l75646,447655,70381,447046,31561,428120,8197,394639,0,358673,0,352424,0,88982,10691,47491,40402,12534,75646,0,6011765,0,6053228,12534,6088182,47491,6100761,88982,6100761,358673,6088182,400126,6053228,435082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2" o:spid="_x0000_s1026" o:spt="100" style="position:absolute;left:-12;top:1;height:447675;width:409575;" fillcolor="#2562EB" filled="t" stroked="f" coordsize="409575,447675" o:gfxdata="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ct4U&#10;wAAAANwAAAAPAAAAAAAAAAEAIAAAACIAAABkcnMvZG93bnJldi54bWxQSwECFAAUAAAACACHTuJA&#10;My8FnjsAAAA5AAAAEAAAAAAAAAABACAAAAAPAQAAZHJzL3NoYXBleG1sLnhtbFBLBQYAAAAABgAG&#10;AFsBAAC5AwAAAAA=&#10;" path="m95250,0l50304,11264,16040,42329,457,85877,0,95262,0,352437,11264,397383,42329,431647,85877,447230,95250,447675,88684,447230,82245,445871,48107,419785,31432,380047,28575,352437,28575,95262,36461,50317,58204,16052,88684,469,95250,0xem409575,228625l403834,189915,387108,154546,360832,125552,327266,105435,289306,95923,276225,95275,269684,95440,231317,103073,196786,121526,169125,149186,150672,183718,143040,222084,142875,228625,143040,235178,150672,273545,169125,308076,196786,335737,231317,354190,269684,361823,276225,361975,282778,361823,321144,354190,355676,335737,383336,308076,401789,273545,409422,235178,409575,2286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3" o:spid="_x0000_s1026" o:spt="202" type="#_x0000_t202" style="position:absolute;left:0;top:0;height:447675;width:6115050;" filled="f" stroked="f" coordsize="21600,21600" o:gfxdata="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Q1Y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5E0F9C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Isi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Nomor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Regulasi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Judul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dan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position w:val="1"/>
                            <w:sz w:val="20"/>
                          </w:rPr>
                          <w:t>Tahun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g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574040</wp:posOffset>
                </wp:positionV>
                <wp:extent cx="6115050" cy="447675"/>
                <wp:effectExtent l="0" t="0" r="0" b="0"/>
                <wp:wrapTopAndBottom/>
                <wp:docPr id="374" name="Group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14287" y="2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-12" y="2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CFC89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Unggah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Dokumen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regulasi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(format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PDF).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5.2pt;height:35.25pt;width:481.5pt;mso-position-horizontal-relative:page;mso-wrap-distance-bottom:0pt;mso-wrap-distance-top:0pt;z-index:-251551744;mso-width-relative:page;mso-height-relative:page;" coordsize="6115050,447675" o:gfxdata="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">
                <o:lock v:ext="edit" aspectratio="f"/>
                <v:shape id="Graphic 375" o:spid="_x0000_s1026" o:spt="100" style="position:absolute;left:14287;top:20;height:447675;width:6101080;" fillcolor="#F9FAFA" filled="t" stroked="f" coordsize="6101080,447675" o:gfxdata="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f1vr4A&#10;AADcAAAADwAAAAAAAAABACAAAAAiAAAAZHJzL2Rvd25yZXYueG1sUEsBAhQAFAAAAAgAh07iQDMv&#10;BZ47AAAAOQAAABAAAAAAAAAAAQAgAAAADQEAAGRycy9zaGFwZXhtbC54bWxQSwUGAAAAAAYABgBb&#10;AQAAtwMAAAAA&#10;" path="m6011765,447655l75646,447655,70381,447046,31561,428120,8197,394639,0,358673,0,352424,0,89001,10691,47510,40402,12553,75646,0,6011765,0,6053228,12553,6088182,47510,6100761,89001,6100761,358673,6088182,400126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6" o:spid="_x0000_s1026" o:spt="100" style="position:absolute;left:-12;top:2;height:447675;width:409575;" fillcolor="#2562EB" filled="t" stroked="f" coordsize="409575,447675" o:gfxdata="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SdgX&#10;wAAAANwAAAAPAAAAAAAAAAEAIAAAACIAAABkcnMvZG93bnJldi54bWxQSwECFAAUAAAACACHTuJA&#10;My8FnjsAAAA5AAAAEAAAAAAAAAABACAAAAAPAQAAZHJzL3NoYXBleG1sLnhtbFBLBQYAAAAABgAG&#10;AFsBAAC5AwAAAAA=&#10;" path="m95250,0l50304,11264,16040,42329,457,85877,0,95262,0,352437,11264,397383,42329,431647,85877,447230,95250,447675,88684,447230,82245,445871,48107,419785,31432,380047,28575,352437,28575,95262,36461,50317,58204,16052,88684,469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7" o:spid="_x0000_s1026" o:spt="202" type="#_x0000_t202" style="position:absolute;left:0;top:0;height:447675;width:6115050;" filled="f" stroked="f" coordsize="21600,21600" o:gfxdata="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r04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8CFC89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Unggah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File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Dokumen </w:t>
                        </w:r>
                        <w:r>
                          <w:rPr>
                            <w:color w:val="1F2937"/>
                            <w:sz w:val="20"/>
                          </w:rPr>
                          <w:t>regulasi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(format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PDF).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g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1097915</wp:posOffset>
                </wp:positionV>
                <wp:extent cx="6115050" cy="476885"/>
                <wp:effectExtent l="0" t="0" r="0" b="0"/>
                <wp:wrapTopAndBottom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884"/>
                          <a:chOff x="0" y="0"/>
                          <a:chExt cx="6115050" cy="476884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14287" y="2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9"/>
                                </a:moveTo>
                                <a:lnTo>
                                  <a:pt x="75646" y="476249"/>
                                </a:lnTo>
                                <a:lnTo>
                                  <a:pt x="70381" y="475640"/>
                                </a:lnTo>
                                <a:lnTo>
                                  <a:pt x="31561" y="456695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682"/>
                                </a:lnTo>
                                <a:lnTo>
                                  <a:pt x="6053228" y="463657"/>
                                </a:lnTo>
                                <a:lnTo>
                                  <a:pt x="6017959" y="475640"/>
                                </a:lnTo>
                                <a:lnTo>
                                  <a:pt x="6011765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5"/>
                                </a:lnTo>
                                <a:lnTo>
                                  <a:pt x="16037" y="433934"/>
                                </a:lnTo>
                                <a:lnTo>
                                  <a:pt x="453" y="390389"/>
                                </a:lnTo>
                                <a:lnTo>
                                  <a:pt x="0" y="381007"/>
                                </a:lnTo>
                                <a:lnTo>
                                  <a:pt x="0" y="95257"/>
                                </a:lnTo>
                                <a:lnTo>
                                  <a:pt x="11259" y="50310"/>
                                </a:lnTo>
                                <a:lnTo>
                                  <a:pt x="42321" y="16043"/>
                                </a:lnTo>
                                <a:lnTo>
                                  <a:pt x="85866" y="460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0"/>
                                </a:lnTo>
                                <a:lnTo>
                                  <a:pt x="82239" y="1819"/>
                                </a:lnTo>
                                <a:lnTo>
                                  <a:pt x="48103" y="27904"/>
                                </a:lnTo>
                                <a:lnTo>
                                  <a:pt x="31429" y="67647"/>
                                </a:lnTo>
                                <a:lnTo>
                                  <a:pt x="28575" y="95257"/>
                                </a:lnTo>
                                <a:lnTo>
                                  <a:pt x="28575" y="381007"/>
                                </a:lnTo>
                                <a:lnTo>
                                  <a:pt x="36456" y="425952"/>
                                </a:lnTo>
                                <a:lnTo>
                                  <a:pt x="58200" y="460218"/>
                                </a:lnTo>
                                <a:lnTo>
                                  <a:pt x="88681" y="475803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761999" y="114320"/>
                            <a:ext cx="609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47650">
                                <a:moveTo>
                                  <a:pt x="556202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0" y="247278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62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87"/>
                                </a:lnTo>
                                <a:lnTo>
                                  <a:pt x="53397" y="0"/>
                                </a:lnTo>
                                <a:lnTo>
                                  <a:pt x="556202" y="0"/>
                                </a:lnTo>
                                <a:lnTo>
                                  <a:pt x="595514" y="19402"/>
                                </a:lnTo>
                                <a:lnTo>
                                  <a:pt x="609600" y="53387"/>
                                </a:lnTo>
                                <a:lnTo>
                                  <a:pt x="609600" y="194262"/>
                                </a:lnTo>
                                <a:lnTo>
                                  <a:pt x="590207" y="233552"/>
                                </a:lnTo>
                                <a:lnTo>
                                  <a:pt x="559918" y="247278"/>
                                </a:lnTo>
                                <a:lnTo>
                                  <a:pt x="556202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42875" y="104802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611505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D9C9B">
                              <w:pPr>
                                <w:spacing w:before="4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30A16D9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86.45pt;height:37.55pt;width:481.5pt;mso-position-horizontal-relative:page;mso-wrap-distance-bottom:0pt;mso-wrap-distance-top:0pt;z-index:-251551744;mso-width-relative:page;mso-height-relative:page;" coordsize="6115050,476884" o:gfxdata="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">
                <o:lock v:ext="edit" aspectratio="f"/>
                <v:shape id="Graphic 379" o:spid="_x0000_s1026" o:spt="100" style="position:absolute;left:14287;top:20;height:476250;width:6101080;" fillcolor="#F9FAFA" filled="t" stroked="f" coordsize="6101080,476250" o:gfxdata="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yAUO/&#10;AAAA3AAAAA8AAAAAAAAAAQAgAAAAIgAAAGRycy9kb3ducmV2LnhtbFBLAQIUABQAAAAIAIdO4kAz&#10;LwWeOwAAADkAAAAQAAAAAAAAAAEAIAAAAA4BAABkcnMvc2hhcGV4bWwueG1sUEsFBgAAAAAGAAYA&#10;WwEAALgDAAAAAA==&#10;" path="m6011765,476249l75646,476249,70381,475640,31561,456695,8197,423195,0,387248,0,380999,0,88982,10691,47510,40402,12553,75646,0,6011765,0,6053228,12572,6088182,47510,6100761,88982,6100761,387248,6088182,428682,6053228,463657,6017959,475640,6011765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0" o:spid="_x0000_s1026" o:spt="100" style="position:absolute;left:0;top:0;height:476250;width:95250;" fillcolor="#2562EB" filled="t" stroked="f" coordsize="95250,476250" o:gfxdata="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vuSe8AAAA&#10;3AAAAA8AAAAAAAAAAQAgAAAAIgAAAGRycy9kb3ducmV2LnhtbFBLAQIUABQAAAAIAIdO4kAzLwWe&#10;OwAAADkAAAAQAAAAAAAAAAEAIAAAAAsBAABkcnMvc2hhcGV4bWwueG1sUEsFBgAAAAAGAAYAWwEA&#10;ALUDAAAAAA==&#10;" path="m95250,476249l50303,464995,16037,433934,453,390389,0,381007,0,95257,11259,50310,42321,16043,85866,460,95250,0,88681,460,82239,1819,48103,27904,31429,67647,28575,95257,28575,381007,36456,425952,58200,460218,88681,475803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1" o:spid="_x0000_s1026" o:spt="100" style="position:absolute;left:761999;top:114320;height:247650;width:609600;" fillcolor="#DAE9FE" filled="t" stroked="f" coordsize="609600,247650" o:gfxdata="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FNla/&#10;AAAA3AAAAA8AAAAAAAAAAQAgAAAAIgAAAGRycy9kb3ducmV2LnhtbFBLAQIUABQAAAAIAIdO4kAz&#10;LwWeOwAAADkAAAAQAAAAAAAAAAEAIAAAAA4BAABkcnMvc2hhcGV4bWwueG1sUEsFBgAAAAAGAAYA&#10;WwEAALgDAAAAAA==&#10;" path="m556202,247630l53397,247630,49680,247278,14085,228228,0,194262,0,190499,0,53387,19392,14087,53397,0,556202,0,595514,19402,609600,53387,609600,194262,590207,233552,559918,247278,556202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2" o:spid="_x0000_s1026" o:spt="100" style="position:absolute;left:142875;top:104802;height:266700;width:266700;" fillcolor="#2562EB" filled="t" stroked="f" coordsize="266700,266700" o:gfxdata="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QWia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3" o:spid="_x0000_s1026" o:spt="202" type="#_x0000_t202" style="position:absolute;left:0;top:0;height:476884;width:6115050;" filled="f" stroked="f" coordsize="21600,21600" o:gfxdata="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0Wlr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7D9C9B">
                        <w:pPr>
                          <w:spacing w:before="40" w:line="240" w:lineRule="auto"/>
                          <w:rPr>
                            <w:sz w:val="18"/>
                          </w:rPr>
                        </w:pPr>
                      </w:p>
                      <w:p w14:paraId="030A16D9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0014A08">
      <w:pPr>
        <w:pStyle w:val="7"/>
        <w:spacing w:before="4"/>
        <w:rPr>
          <w:sz w:val="8"/>
        </w:rPr>
      </w:pPr>
    </w:p>
    <w:p w14:paraId="303AA963">
      <w:pPr>
        <w:pStyle w:val="7"/>
        <w:spacing w:before="4"/>
        <w:rPr>
          <w:sz w:val="8"/>
        </w:rPr>
      </w:pPr>
    </w:p>
    <w:p w14:paraId="44A96AC7">
      <w:pPr>
        <w:pStyle w:val="7"/>
        <w:spacing w:before="241"/>
        <w:rPr>
          <w:sz w:val="33"/>
        </w:rPr>
      </w:pPr>
    </w:p>
    <w:p w14:paraId="4A754019">
      <w:pPr>
        <w:pStyle w:val="3"/>
        <w:numPr>
          <w:ilvl w:val="1"/>
          <w:numId w:val="8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  <w:spacing w:val="-2"/>
        </w:rPr>
        <w:t>Panduan</w:t>
      </w:r>
    </w:p>
    <w:p w14:paraId="00C2A318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384" name="Graphic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4" o:spid="_x0000_s1026" o:spt="100" style="position:absolute;left:0pt;margin-left:65.2pt;margin-top:11.5pt;height:1.5pt;width:481.5pt;mso-position-horizontal-relative:page;mso-wrap-distance-bottom:0pt;mso-wrap-distance-top:0pt;z-index:-251550720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5J&#10;QxHWAAAACgEAAA8AAAAAAAAAAQAgAAAAIgAAAGRycy9kb3ducmV2LnhtbFBLAQIUABQAAAAIAIdO&#10;4kBsFOojJQIAAOgEAAAOAAAAAAAAAAEAIAAAACUBAABkcnMvZTJvRG9jLnhtbFBLBQYAAAAABgAG&#10;AFkBAAC8BQAAAAA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1647825" cy="266700"/>
                <wp:effectExtent l="0" t="0" r="0" b="0"/>
                <wp:wrapTopAndBottom/>
                <wp:docPr id="385" name="Group 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266700"/>
                          <a:chOff x="0" y="0"/>
                          <a:chExt cx="1647825" cy="266700"/>
                        </a:xfrm>
                      </wpg:grpSpPr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16478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4A7D9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FRONTPAGE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Panduan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129.75pt;mso-position-horizontal-relative:page;mso-wrap-distance-bottom:0pt;mso-wrap-distance-top:0pt;z-index:-251550720;mso-width-relative:page;mso-height-relative:page;" coordsize="1647825,266700" o:gfxdata="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">
                <o:lock v:ext="edit" aspectratio="f"/>
                <v:shape id="Image 386" o:spid="_x0000_s1026" o:spt="75" type="#_x0000_t75" style="position:absolute;left:0;top:0;height:266699;width:1647824;" filled="f" o:preferrelative="t" stroked="f" coordsize="21600,21600" o:gfxdata="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ruo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1" o:title=""/>
                  <o:lock v:ext="edit" aspectratio="f"/>
                </v:shape>
                <v:shape id="Textbox 387" o:spid="_x0000_s1026" o:spt="202" type="#_x0000_t202" style="position:absolute;left:0;top:0;height:266700;width:1647825;" filled="f" stroked="f" coordsize="21600,21600" o:gfxdata="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+o6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34A7D9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FRONTPAGE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Panduan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26F3003">
      <w:pPr>
        <w:pStyle w:val="7"/>
        <w:spacing w:before="9"/>
        <w:rPr>
          <w:rFonts w:ascii="Arial"/>
          <w:b/>
          <w:sz w:val="18"/>
        </w:rPr>
      </w:pPr>
    </w:p>
    <w:p w14:paraId="2E2D0BD7">
      <w:pPr>
        <w:pStyle w:val="7"/>
        <w:spacing w:before="167"/>
        <w:rPr>
          <w:rFonts w:ascii="Arial"/>
          <w:b/>
        </w:rPr>
      </w:pPr>
    </w:p>
    <w:p w14:paraId="3F790A46">
      <w:pPr>
        <w:pStyle w:val="7"/>
        <w:ind w:left="584"/>
      </w:pPr>
      <w:r>
        <w:rPr>
          <w:color w:val="1F2937"/>
        </w:rPr>
        <w:t>Menu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mengelola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panduan/petunjuk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dapat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diakses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oleh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masyarakat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halaman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publik.</w:t>
      </w:r>
    </w:p>
    <w:p w14:paraId="384C4B67">
      <w:pPr>
        <w:pStyle w:val="7"/>
        <w:spacing w:after="0"/>
        <w:sectPr>
          <w:pgSz w:w="12240" w:h="15840"/>
          <w:pgMar w:top="500" w:right="1080" w:bottom="820" w:left="720" w:header="284" w:footer="637" w:gutter="0"/>
          <w:cols w:space="720" w:num="1"/>
        </w:sectPr>
      </w:pPr>
    </w:p>
    <w:p w14:paraId="02C4E032">
      <w:pPr>
        <w:pStyle w:val="7"/>
      </w:pP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ge">
                  <wp:posOffset>351790</wp:posOffset>
                </wp:positionV>
                <wp:extent cx="6650990" cy="4086225"/>
                <wp:effectExtent l="0" t="0" r="0" b="0"/>
                <wp:wrapNone/>
                <wp:docPr id="392" name="Group 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086225"/>
                          <a:chOff x="0" y="0"/>
                          <a:chExt cx="6650990" cy="408622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7"/>
                            <a:ext cx="6650990" cy="3716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16654">
                                <a:moveTo>
                                  <a:pt x="6650735" y="3716654"/>
                                </a:moveTo>
                                <a:lnTo>
                                  <a:pt x="0" y="371665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3295649"/>
                                </a:lnTo>
                                <a:lnTo>
                                  <a:pt x="276543" y="3339390"/>
                                </a:lnTo>
                                <a:lnTo>
                                  <a:pt x="301320" y="3376472"/>
                                </a:lnTo>
                                <a:lnTo>
                                  <a:pt x="338402" y="3401249"/>
                                </a:lnTo>
                                <a:lnTo>
                                  <a:pt x="382142" y="3409949"/>
                                </a:lnTo>
                                <a:lnTo>
                                  <a:pt x="6650735" y="3409949"/>
                                </a:lnTo>
                                <a:lnTo>
                                  <a:pt x="6650735" y="3716654"/>
                                </a:lnTo>
                                <a:close/>
                              </a:path>
                              <a:path w="6650990" h="3716654">
                                <a:moveTo>
                                  <a:pt x="6650735" y="3409949"/>
                                </a:moveTo>
                                <a:lnTo>
                                  <a:pt x="6268592" y="3409949"/>
                                </a:lnTo>
                                <a:lnTo>
                                  <a:pt x="6279852" y="3409405"/>
                                </a:lnTo>
                                <a:lnTo>
                                  <a:pt x="6290895" y="3407774"/>
                                </a:lnTo>
                                <a:lnTo>
                                  <a:pt x="6332105" y="3390704"/>
                                </a:lnTo>
                                <a:lnTo>
                                  <a:pt x="6363647" y="3359162"/>
                                </a:lnTo>
                                <a:lnTo>
                                  <a:pt x="6380717" y="3317952"/>
                                </a:lnTo>
                                <a:lnTo>
                                  <a:pt x="6382892" y="3295649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72605" y="47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35"/>
                                </a:lnTo>
                                <a:lnTo>
                                  <a:pt x="18460" y="48663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15"/>
                                </a:lnTo>
                                <a:lnTo>
                                  <a:pt x="74264" y="5562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62"/>
                                </a:lnTo>
                                <a:lnTo>
                                  <a:pt x="6037904" y="8315"/>
                                </a:lnTo>
                                <a:lnTo>
                                  <a:pt x="6044549" y="1106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68355" y="26974"/>
                                </a:lnTo>
                                <a:lnTo>
                                  <a:pt x="6073441" y="32070"/>
                                </a:lnTo>
                                <a:lnTo>
                                  <a:pt x="6078527" y="37147"/>
                                </a:lnTo>
                                <a:lnTo>
                                  <a:pt x="6083068" y="42671"/>
                                </a:lnTo>
                                <a:lnTo>
                                  <a:pt x="6087064" y="48663"/>
                                </a:lnTo>
                                <a:lnTo>
                                  <a:pt x="6091059" y="54635"/>
                                </a:lnTo>
                                <a:lnTo>
                                  <a:pt x="6094433" y="60940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88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23"/>
                                </a:lnTo>
                                <a:lnTo>
                                  <a:pt x="6102015" y="3319290"/>
                                </a:lnTo>
                                <a:lnTo>
                                  <a:pt x="6099938" y="3326139"/>
                                </a:lnTo>
                                <a:lnTo>
                                  <a:pt x="6097185" y="3332778"/>
                                </a:lnTo>
                                <a:lnTo>
                                  <a:pt x="6094433" y="3339426"/>
                                </a:lnTo>
                                <a:lnTo>
                                  <a:pt x="6068355" y="3373411"/>
                                </a:lnTo>
                                <a:lnTo>
                                  <a:pt x="6056842" y="3381917"/>
                                </a:lnTo>
                                <a:lnTo>
                                  <a:pt x="6050862" y="3385918"/>
                                </a:lnTo>
                                <a:lnTo>
                                  <a:pt x="6044549" y="3389299"/>
                                </a:lnTo>
                                <a:lnTo>
                                  <a:pt x="6037904" y="3392052"/>
                                </a:lnTo>
                                <a:lnTo>
                                  <a:pt x="6031260" y="3394824"/>
                                </a:lnTo>
                                <a:lnTo>
                                  <a:pt x="6024410" y="3396910"/>
                                </a:lnTo>
                                <a:lnTo>
                                  <a:pt x="6017356" y="3398300"/>
                                </a:lnTo>
                                <a:lnTo>
                                  <a:pt x="6010302" y="3399700"/>
                                </a:lnTo>
                                <a:lnTo>
                                  <a:pt x="6003179" y="3400405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05"/>
                                </a:lnTo>
                                <a:lnTo>
                                  <a:pt x="95221" y="3399700"/>
                                </a:lnTo>
                                <a:lnTo>
                                  <a:pt x="88167" y="3398300"/>
                                </a:lnTo>
                                <a:lnTo>
                                  <a:pt x="81113" y="3396910"/>
                                </a:lnTo>
                                <a:lnTo>
                                  <a:pt x="74264" y="3394824"/>
                                </a:lnTo>
                                <a:lnTo>
                                  <a:pt x="67619" y="3392052"/>
                                </a:lnTo>
                                <a:lnTo>
                                  <a:pt x="60974" y="3389299"/>
                                </a:lnTo>
                                <a:lnTo>
                                  <a:pt x="54661" y="3385937"/>
                                </a:lnTo>
                                <a:lnTo>
                                  <a:pt x="48681" y="3381936"/>
                                </a:lnTo>
                                <a:lnTo>
                                  <a:pt x="42701" y="3377936"/>
                                </a:lnTo>
                                <a:lnTo>
                                  <a:pt x="14464" y="3345732"/>
                                </a:lnTo>
                                <a:lnTo>
                                  <a:pt x="8337" y="3332778"/>
                                </a:lnTo>
                                <a:lnTo>
                                  <a:pt x="5585" y="3326139"/>
                                </a:lnTo>
                                <a:lnTo>
                                  <a:pt x="3507" y="3319290"/>
                                </a:lnTo>
                                <a:lnTo>
                                  <a:pt x="2104" y="3312223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88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77367" y="3009887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3"/>
                                </a:lnTo>
                                <a:lnTo>
                                  <a:pt x="55334" y="378145"/>
                                </a:lnTo>
                                <a:lnTo>
                                  <a:pt x="23741" y="352193"/>
                                </a:lnTo>
                                <a:lnTo>
                                  <a:pt x="4486" y="316126"/>
                                </a:lnTo>
                                <a:lnTo>
                                  <a:pt x="0" y="285757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7"/>
                                </a:lnTo>
                                <a:lnTo>
                                  <a:pt x="6088024" y="325852"/>
                                </a:lnTo>
                                <a:lnTo>
                                  <a:pt x="6065311" y="359844"/>
                                </a:lnTo>
                                <a:lnTo>
                                  <a:pt x="6031320" y="382556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32"/>
                            <a:ext cx="6095999" cy="3009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282130" y="3600449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55"/>
                                </a:moveTo>
                                <a:lnTo>
                                  <a:pt x="75646" y="485755"/>
                                </a:lnTo>
                                <a:lnTo>
                                  <a:pt x="70381" y="485146"/>
                                </a:lnTo>
                                <a:lnTo>
                                  <a:pt x="31561" y="466220"/>
                                </a:lnTo>
                                <a:lnTo>
                                  <a:pt x="8197" y="432739"/>
                                </a:lnTo>
                                <a:lnTo>
                                  <a:pt x="0" y="396773"/>
                                </a:lnTo>
                                <a:lnTo>
                                  <a:pt x="0" y="3905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96773"/>
                                </a:lnTo>
                                <a:lnTo>
                                  <a:pt x="6088182" y="438226"/>
                                </a:lnTo>
                                <a:lnTo>
                                  <a:pt x="6053228" y="473182"/>
                                </a:lnTo>
                                <a:lnTo>
                                  <a:pt x="6017959" y="485146"/>
                                </a:lnTo>
                                <a:lnTo>
                                  <a:pt x="6011765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67842" y="3600429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4" y="474521"/>
                                </a:lnTo>
                                <a:lnTo>
                                  <a:pt x="16037" y="443459"/>
                                </a:lnTo>
                                <a:lnTo>
                                  <a:pt x="453" y="399915"/>
                                </a:lnTo>
                                <a:lnTo>
                                  <a:pt x="0" y="390532"/>
                                </a:lnTo>
                                <a:lnTo>
                                  <a:pt x="0" y="95257"/>
                                </a:lnTo>
                                <a:lnTo>
                                  <a:pt x="11259" y="50310"/>
                                </a:lnTo>
                                <a:lnTo>
                                  <a:pt x="42321" y="16044"/>
                                </a:lnTo>
                                <a:lnTo>
                                  <a:pt x="85866" y="460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0"/>
                                </a:lnTo>
                                <a:lnTo>
                                  <a:pt x="82239" y="1819"/>
                                </a:lnTo>
                                <a:lnTo>
                                  <a:pt x="48103" y="27905"/>
                                </a:lnTo>
                                <a:lnTo>
                                  <a:pt x="31429" y="67648"/>
                                </a:lnTo>
                                <a:lnTo>
                                  <a:pt x="28575" y="95257"/>
                                </a:lnTo>
                                <a:lnTo>
                                  <a:pt x="28575" y="390532"/>
                                </a:lnTo>
                                <a:lnTo>
                                  <a:pt x="36456" y="435477"/>
                                </a:lnTo>
                                <a:lnTo>
                                  <a:pt x="58200" y="469744"/>
                                </a:lnTo>
                                <a:lnTo>
                                  <a:pt x="88681" y="485328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029842" y="3714749"/>
                            <a:ext cx="11334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57175">
                                <a:moveTo>
                                  <a:pt x="1080077" y="257174"/>
                                </a:moveTo>
                                <a:lnTo>
                                  <a:pt x="53397" y="257174"/>
                                </a:lnTo>
                                <a:lnTo>
                                  <a:pt x="49680" y="256803"/>
                                </a:lnTo>
                                <a:lnTo>
                                  <a:pt x="14085" y="237772"/>
                                </a:lnTo>
                                <a:lnTo>
                                  <a:pt x="0" y="203768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080077" y="0"/>
                                </a:lnTo>
                                <a:lnTo>
                                  <a:pt x="1119389" y="19383"/>
                                </a:lnTo>
                                <a:lnTo>
                                  <a:pt x="1133474" y="53387"/>
                                </a:lnTo>
                                <a:lnTo>
                                  <a:pt x="1133474" y="203768"/>
                                </a:lnTo>
                                <a:lnTo>
                                  <a:pt x="1114082" y="243077"/>
                                </a:lnTo>
                                <a:lnTo>
                                  <a:pt x="1083793" y="256803"/>
                                </a:lnTo>
                                <a:lnTo>
                                  <a:pt x="1080077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10717" y="3714756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2276973" y="3131859"/>
                            <a:ext cx="21196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E125A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6.4 — Halaman Daftar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Panduan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496839" y="3749040"/>
                            <a:ext cx="173037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F5C09">
                              <w:pPr>
                                <w:tabs>
                                  <w:tab w:val="left" w:pos="464"/>
                                  <w:tab w:val="left" w:pos="992"/>
                                </w:tabs>
                                <w:spacing w:before="18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position w:val="1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4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position w:val="1"/>
                                  <w:sz w:val="18"/>
                                </w:rPr>
                                <w:t>Panduan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65"/>
                                  <w:w w:val="15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position w:val="1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7.7pt;height:321.75pt;width:523.7pt;mso-position-horizontal-relative:page;mso-position-vertical-relative:page;z-index:251669504;mso-width-relative:page;mso-height-relative:page;" coordsize="6650990,4086225" o:gfxdata="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">
                <o:lock v:ext="edit" aspectratio="f"/>
                <v:shape id="Graphic 393" o:spid="_x0000_s1026" o:spt="100" style="position:absolute;left:0;top:7;height:3716654;width:6650990;" fillcolor="#000000" filled="t" stroked="f" coordsize="6650990,3716654" o:gfxdata="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h75b4A&#10;AADcAAAADwAAAAAAAAABACAAAAAiAAAAZHJzL2Rvd25yZXYueG1sUEsBAhQAFAAAAAgAh07iQDMv&#10;BZ47AAAAOQAAABAAAAAAAAAAAQAgAAAADQEAAGRycy9zaGFwZXhtbC54bWxQSwUGAAAAAAYABgBb&#10;AQAAtwMAAAAA&#10;" path="m6650735,3716654l0,3716654,0,0,382142,0,370883,543,359839,2175,318629,19245,287088,50786,270018,91996,267842,114299,267842,3295649,276543,3339390,301320,3376472,338402,3401249,382142,3409949,6650735,3409949,6650735,3716654xem6650735,3409949l6268592,3409949,6279852,3409405,6290895,3407774,6332105,3390704,6363647,3359162,6380717,3317952,6382892,3295649,6382892,114299,6374191,70559,6349414,33477,6312332,8700,6268592,0,6650735,0,6650735,340994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394" o:spid="_x0000_s1026" o:spt="100" style="position:absolute;left:272605;top:4762;height:3400425;width:6105525;" filled="f" stroked="t" coordsize="6105525,3400425" o:gfxdata="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tJmL4A&#10;AADcAAAADwAAAAAAAAABACAAAAAiAAAAZHJzL2Rvd25yZXYueG1sUEsBAhQAFAAAAAgAh07iQDMv&#10;BZ47AAAAOQAAABAAAAAAAAAAAQAgAAAADQEAAGRycy9zaGFwZXhtbC54bWxQSwUGAAAAAAYABgBb&#10;AQAAtwMAAAAA&#10;" path="m0,3290887l0,109537,0,102336,701,95211,2104,88144,3507,81095,5585,74228,8337,67589,11090,60940,14464,54635,18460,48663,22456,42671,26997,37147,32082,32070,37168,26974,42701,22431,48681,18440,54661,14439,60974,11068,67619,8315,74264,5562,81113,3495,88167,2105,95221,704,102345,0,109537,0,5995987,0,6003179,0,6010302,704,6017356,2105,6024410,3495,6031260,5562,6037904,8315,6044549,11068,6050862,14439,6056842,18440,6062822,22431,6068355,26974,6073441,32070,6078527,37147,6083068,42671,6087064,48663,6091059,54635,6094433,60940,6097185,67589,6099938,74228,6102015,81095,6103419,88144,6104822,95211,6105524,102336,6105524,109537,6105524,3290887,6105524,3298088,6104822,3305193,6103419,3312223,6102015,3319290,6099938,3326139,6097185,3332778,6094433,3339426,6068355,3373411,6056842,3381917,6050862,3385918,6044549,3389299,6037904,3392052,6031260,3394824,6024410,3396910,6017356,3398300,6010302,3399700,6003179,3400405,5995987,3400424,109537,3400424,102345,3400405,95221,3399700,88167,3398300,81113,3396910,74264,3394824,67619,3392052,60974,3389299,54661,3385937,48681,3381936,42701,3377936,14464,3345732,8337,3332778,5585,3326139,3507,3319290,2104,3312223,701,3305193,0,3298088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395" o:spid="_x0000_s1026" o:spt="100" style="position:absolute;left:277367;top:3009887;height:390525;width:6096000;" fillcolor="#F9FAFA" filled="t" stroked="f" coordsize="6096000,390525" o:gfxdata="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WxIPvQAA&#10;ANwAAAAPAAAAAAAAAAEAIAAAACIAAABkcnMvZG93bnJldi54bWxQSwECFAAUAAAACACHTuJAMy8F&#10;njsAAAA5AAAAEAAAAAAAAAABACAAAAAMAQAAZHJzL3NoYXBleG1sLnhtbFBLBQYAAAAABgAGAFsB&#10;AAC2AwAAAAA=&#10;" path="m5991224,390524l104775,390524,94453,390033,55334,378145,23741,352193,4486,316126,0,285757,0,0,6095999,0,6095999,285757,6088024,325852,6065311,359844,6031320,382556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6" o:spid="_x0000_s1026" o:spt="75" type="#_x0000_t75" style="position:absolute;left:277368;top:9532;height:3009872;width:6095999;" filled="f" o:preferrelative="t" stroked="f" coordsize="21600,21600" o:gfxdata="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5fM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2" o:title=""/>
                  <o:lock v:ext="edit" aspectratio="f"/>
                </v:shape>
                <v:shape id="Graphic 397" o:spid="_x0000_s1026" o:spt="100" style="position:absolute;left:282130;top:3600449;height:485775;width:6101080;" fillcolor="#F9FAFA" filled="t" stroked="f" coordsize="6101080,485775" o:gfxdata="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rW/a/&#10;AAAA3AAAAA8AAAAAAAAAAQAgAAAAIgAAAGRycy9kb3ducmV2LnhtbFBLAQIUABQAAAAIAIdO4kAz&#10;LwWeOwAAADkAAAAQAAAAAAAAAAEAIAAAAA4BAABkcnMvc2hhcGV4bWwueG1sUEsFBgAAAAAGAAYA&#10;WwEAALgDAAAAAA==&#10;" path="m6011765,485755l75646,485755,70381,485146,31561,466220,8197,432739,0,396773,0,390524,0,89001,10691,47510,40402,12553,75646,0,6011765,0,6053228,12553,6088182,47510,6100761,89001,6100761,396773,6088182,438226,6053228,473182,6017959,485146,6011765,485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8" o:spid="_x0000_s1026" o:spt="100" style="position:absolute;left:267842;top:3600429;height:485775;width:95250;" fillcolor="#2562EB" filled="t" stroked="f" coordsize="95250,485775" o:gfxdata="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Z//y5AAAA3AAA&#10;AA8AAAAAAAAAAQAgAAAAIgAAAGRycy9kb3ducmV2LnhtbFBLAQIUABQAAAAIAIdO4kAzLwWeOwAA&#10;ADkAAAAQAAAAAAAAAAEAIAAAAAgBAABkcnMvc2hhcGV4bWwueG1sUEsFBgAAAAAGAAYAWwEAALID&#10;AAAAAA==&#10;" path="m95250,485774l50304,474521,16037,443459,453,399915,0,390532,0,95257,11259,50310,42321,16044,85866,460,95250,0,88681,460,82239,1819,48103,27905,31429,67648,28575,95257,28575,390532,36456,435477,58200,469744,88681,485328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9" o:spid="_x0000_s1026" o:spt="100" style="position:absolute;left:1029842;top:3714749;height:257175;width:1133475;" fillcolor="#DAE9FE" filled="t" stroked="f" coordsize="1133475,257175" o:gfxdata="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PTkr4A&#10;AADcAAAADwAAAAAAAAABACAAAAAiAAAAZHJzL2Rvd25yZXYueG1sUEsBAhQAFAAAAAgAh07iQDMv&#10;BZ47AAAAOQAAABAAAAAAAAAAAQAgAAAADQEAAGRycy9zaGFwZXhtbC54bWxQSwUGAAAAAAYABgBb&#10;AQAAtwMAAAAA&#10;" path="m1080077,257174l53397,257174,49680,256803,14085,237772,0,203768,0,200024,0,53387,19392,14068,53397,0,1080077,0,1119389,19383,1133474,53387,1133474,203768,1114082,243077,1083793,256803,1080077,2571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0" o:spid="_x0000_s1026" o:spt="100" style="position:absolute;left:410717;top:3714756;height:266700;width:266700;" fillcolor="#2562EB" filled="t" stroked="f" coordsize="266700,266700" o:gfxdata="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N3r/W5AAAA3AAA&#10;AA8AAAAAAAAAAQAgAAAAIgAAAGRycy9kb3ducmV2LnhtbFBLAQIUABQAAAAIAIdO4kAzLwWeOwAA&#10;ADkAAAAQAAAAAAAAAAEAIAAAAAgBAABkcnMvc2hhcGV4bWwueG1sUEsFBgAAAAAGAAYAWwEAALID&#10;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1" o:spid="_x0000_s1026" o:spt="202" type="#_x0000_t202" style="position:absolute;left:2276973;top:3131859;height:153670;width:2119630;" filled="f" stroked="f" coordsize="21600,21600" o:gfxdata="UEsDBAoAAAAAAIdO4kAAAAAAAAAAAAAAAAAEAAAAZHJzL1BLAwQUAAAACACHTuJApaJQfb4AAADc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JQ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3E125A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6.4 — Halaman Daftar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Panduan</w:t>
                        </w:r>
                      </w:p>
                    </w:txbxContent>
                  </v:textbox>
                </v:shape>
                <v:shape id="Textbox 402" o:spid="_x0000_s1026" o:spt="202" type="#_x0000_t202" style="position:absolute;left:496839;top:3749040;height:176530;width:1730375;" filled="f" stroked="f" coordsize="21600,21600" o:gfxdata="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DO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0F5C09">
                        <w:pPr>
                          <w:tabs>
                            <w:tab w:val="left" w:pos="464"/>
                            <w:tab w:val="left" w:pos="992"/>
                          </w:tabs>
                          <w:spacing w:before="18"/>
                          <w:ind w:left="2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position w:val="1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4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position w:val="1"/>
                            <w:sz w:val="18"/>
                          </w:rPr>
                          <w:t>Panduan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65"/>
                            <w:w w:val="150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position w:val="1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40D0F1F">
      <w:pPr>
        <w:pStyle w:val="7"/>
      </w:pPr>
    </w:p>
    <w:p w14:paraId="4A2EDE22">
      <w:pPr>
        <w:pStyle w:val="7"/>
      </w:pPr>
    </w:p>
    <w:p w14:paraId="4DA8B79B">
      <w:pPr>
        <w:pStyle w:val="7"/>
      </w:pPr>
    </w:p>
    <w:p w14:paraId="1192ABC3">
      <w:pPr>
        <w:pStyle w:val="7"/>
      </w:pPr>
    </w:p>
    <w:p w14:paraId="08EA1E36">
      <w:pPr>
        <w:pStyle w:val="7"/>
      </w:pPr>
    </w:p>
    <w:p w14:paraId="020F4D15">
      <w:pPr>
        <w:pStyle w:val="7"/>
      </w:pPr>
    </w:p>
    <w:p w14:paraId="7B2C5B16">
      <w:pPr>
        <w:pStyle w:val="7"/>
      </w:pPr>
    </w:p>
    <w:p w14:paraId="434C4CF6">
      <w:pPr>
        <w:pStyle w:val="7"/>
      </w:pPr>
    </w:p>
    <w:p w14:paraId="5510A44C">
      <w:pPr>
        <w:pStyle w:val="7"/>
      </w:pPr>
    </w:p>
    <w:p w14:paraId="09EEEF13">
      <w:pPr>
        <w:pStyle w:val="7"/>
      </w:pPr>
    </w:p>
    <w:p w14:paraId="3F0A0983">
      <w:pPr>
        <w:pStyle w:val="7"/>
      </w:pPr>
    </w:p>
    <w:p w14:paraId="337DF314">
      <w:pPr>
        <w:pStyle w:val="7"/>
      </w:pPr>
    </w:p>
    <w:p w14:paraId="5DBBE5E2">
      <w:pPr>
        <w:pStyle w:val="7"/>
      </w:pPr>
    </w:p>
    <w:p w14:paraId="7D7327B6">
      <w:pPr>
        <w:pStyle w:val="7"/>
      </w:pPr>
    </w:p>
    <w:p w14:paraId="1F43C916">
      <w:pPr>
        <w:pStyle w:val="7"/>
      </w:pPr>
    </w:p>
    <w:p w14:paraId="239E8F5A">
      <w:pPr>
        <w:pStyle w:val="7"/>
      </w:pPr>
    </w:p>
    <w:p w14:paraId="0872BA73">
      <w:pPr>
        <w:pStyle w:val="7"/>
      </w:pPr>
    </w:p>
    <w:p w14:paraId="0D77AEEF">
      <w:pPr>
        <w:pStyle w:val="7"/>
      </w:pPr>
    </w:p>
    <w:p w14:paraId="120525B4">
      <w:pPr>
        <w:pStyle w:val="7"/>
      </w:pPr>
    </w:p>
    <w:p w14:paraId="24D55EBD">
      <w:pPr>
        <w:pStyle w:val="7"/>
      </w:pPr>
    </w:p>
    <w:p w14:paraId="04152DE1">
      <w:pPr>
        <w:pStyle w:val="7"/>
      </w:pPr>
    </w:p>
    <w:p w14:paraId="459AD8BC">
      <w:pPr>
        <w:pStyle w:val="7"/>
      </w:pPr>
    </w:p>
    <w:p w14:paraId="623214C9">
      <w:pPr>
        <w:pStyle w:val="7"/>
      </w:pPr>
    </w:p>
    <w:p w14:paraId="44C8EC27">
      <w:pPr>
        <w:pStyle w:val="7"/>
      </w:pPr>
    </w:p>
    <w:p w14:paraId="38910C18">
      <w:pPr>
        <w:pStyle w:val="7"/>
      </w:pPr>
    </w:p>
    <w:p w14:paraId="0BBFA73E">
      <w:pPr>
        <w:pStyle w:val="7"/>
      </w:pPr>
    </w:p>
    <w:p w14:paraId="746E5FBC">
      <w:pPr>
        <w:pStyle w:val="7"/>
        <w:spacing w:before="161"/>
      </w:pPr>
    </w:p>
    <w:p w14:paraId="74F5A502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15050" cy="438150"/>
                <wp:effectExtent l="9525" t="0" r="0" b="8890"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784"/>
                          <a:chOff x="0" y="0"/>
                          <a:chExt cx="6115050" cy="438784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14287" y="19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40"/>
                                </a:lnTo>
                                <a:lnTo>
                                  <a:pt x="31561" y="418595"/>
                                </a:lnTo>
                                <a:lnTo>
                                  <a:pt x="8197" y="385095"/>
                                </a:lnTo>
                                <a:lnTo>
                                  <a:pt x="0" y="349148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48"/>
                                </a:lnTo>
                                <a:lnTo>
                                  <a:pt x="6088182" y="390582"/>
                                </a:lnTo>
                                <a:lnTo>
                                  <a:pt x="6053228" y="425557"/>
                                </a:lnTo>
                                <a:lnTo>
                                  <a:pt x="6017959" y="437540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-12" y="1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22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611505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64725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Isi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Judul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Panduan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dan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Konten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.5pt;width:481.5pt;" coordsize="6115050,438784" o:gfxdata="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">
                <o:lock v:ext="edit" aspectratio="f"/>
                <v:shape id="Graphic 404" o:spid="_x0000_s1026" o:spt="100" style="position:absolute;left:14287;top:19;height:438150;width:6101080;" fillcolor="#F9FAFA" filled="t" stroked="f" coordsize="6101080,438150" o:gfxdata="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5bx6vQAA&#10;ANwAAAAPAAAAAAAAAAEAIAAAACIAAABkcnMvZG93bnJldi54bWxQSwECFAAUAAAACACHTuJAMy8F&#10;njsAAAA5AAAAEAAAAAAAAAABACAAAAAMAQAAZHJzL3NoYXBleG1sLnhtbFBLBQYAAAAABgAGAFsB&#10;AAC2AwAAAAA=&#10;" path="m6011765,438149l75646,438149,70381,437540,31561,418595,8197,385095,0,349148,0,342899,0,88982,10691,47510,40402,12553,75646,0,6011765,0,6053228,12553,6088182,47510,6100761,88982,6100761,349148,6088182,390582,6053228,425557,6017959,437540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5" o:spid="_x0000_s1026" o:spt="100" style="position:absolute;left:-12;top:1;height:438150;width:409575;" fillcolor="#2562EB" filled="t" stroked="f" coordsize="409575,438150" o:gfxdata="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dNu68AAAA&#10;3AAAAA8AAAAAAAAAAQAgAAAAIgAAAGRycy9kb3ducmV2LnhtbFBLAQIUABQAAAAIAIdO4kAzLwWe&#10;OwAAADkAAAAQAAAAAAAAAAEAIAAAAAsBAABkcnMvc2hhcGV4bWwueG1sUEsFBgAAAAAGAAYAWwEA&#10;ALUDAAAAAA==&#10;" path="m95250,0l50304,11264,16040,42329,457,85877,0,95262,0,342912,11264,387858,42329,422122,85877,437705,95250,438150,88684,437705,82245,436346,48107,410260,31432,370522,28575,342912,28575,95262,36461,50317,58204,16052,88684,469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6" o:spid="_x0000_s1026" o:spt="202" type="#_x0000_t202" style="position:absolute;left:0;top:0;height:438784;width:6115050;" filled="f" stroked="f" coordsize="21600,21600" o:gfxdata="UEsDBAoAAAAAAIdO4kAAAAAAAAAAAAAAAAAEAAAAZHJzL1BLAwQUAAAACACHTuJAKkvICb4AAADc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I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C64725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Isi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Judul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Panduan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dan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20"/>
                          </w:rPr>
                          <w:t>Konten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239D921">
      <w:pPr>
        <w:pStyle w:val="7"/>
        <w:spacing w:before="10"/>
        <w:rPr>
          <w:sz w:val="4"/>
        </w:rPr>
      </w:pPr>
      <w:r>
        <w:rPr>
          <w:sz w:val="4"/>
        </w:rPr>
        <mc:AlternateContent>
          <mc:Choice Requires="wpg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50165</wp:posOffset>
                </wp:positionV>
                <wp:extent cx="6115050" cy="447675"/>
                <wp:effectExtent l="0" t="0" r="0" b="0"/>
                <wp:wrapTopAndBottom/>
                <wp:docPr id="407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14287" y="19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54"/>
                                </a:lnTo>
                                <a:lnTo>
                                  <a:pt x="0" y="3524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58654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-12" y="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25"/>
                                </a:moveTo>
                                <a:lnTo>
                                  <a:pt x="403834" y="189915"/>
                                </a:lnTo>
                                <a:lnTo>
                                  <a:pt x="387108" y="154546"/>
                                </a:lnTo>
                                <a:lnTo>
                                  <a:pt x="360832" y="125552"/>
                                </a:lnTo>
                                <a:lnTo>
                                  <a:pt x="327266" y="105435"/>
                                </a:lnTo>
                                <a:lnTo>
                                  <a:pt x="289306" y="95923"/>
                                </a:lnTo>
                                <a:lnTo>
                                  <a:pt x="276225" y="95275"/>
                                </a:lnTo>
                                <a:lnTo>
                                  <a:pt x="269684" y="95440"/>
                                </a:lnTo>
                                <a:lnTo>
                                  <a:pt x="231317" y="103073"/>
                                </a:lnTo>
                                <a:lnTo>
                                  <a:pt x="196786" y="121526"/>
                                </a:lnTo>
                                <a:lnTo>
                                  <a:pt x="169125" y="149186"/>
                                </a:lnTo>
                                <a:lnTo>
                                  <a:pt x="150672" y="183718"/>
                                </a:lnTo>
                                <a:lnTo>
                                  <a:pt x="143040" y="222084"/>
                                </a:lnTo>
                                <a:lnTo>
                                  <a:pt x="142875" y="228625"/>
                                </a:lnTo>
                                <a:lnTo>
                                  <a:pt x="143040" y="235178"/>
                                </a:lnTo>
                                <a:lnTo>
                                  <a:pt x="150672" y="273545"/>
                                </a:lnTo>
                                <a:lnTo>
                                  <a:pt x="169125" y="308076"/>
                                </a:lnTo>
                                <a:lnTo>
                                  <a:pt x="196786" y="335737"/>
                                </a:lnTo>
                                <a:lnTo>
                                  <a:pt x="231317" y="354190"/>
                                </a:lnTo>
                                <a:lnTo>
                                  <a:pt x="269684" y="361823"/>
                                </a:lnTo>
                                <a:lnTo>
                                  <a:pt x="276225" y="361975"/>
                                </a:lnTo>
                                <a:lnTo>
                                  <a:pt x="282778" y="361823"/>
                                </a:lnTo>
                                <a:lnTo>
                                  <a:pt x="321144" y="354190"/>
                                </a:lnTo>
                                <a:lnTo>
                                  <a:pt x="355676" y="335737"/>
                                </a:lnTo>
                                <a:lnTo>
                                  <a:pt x="383336" y="308076"/>
                                </a:lnTo>
                                <a:lnTo>
                                  <a:pt x="401789" y="273545"/>
                                </a:lnTo>
                                <a:lnTo>
                                  <a:pt x="409422" y="235178"/>
                                </a:lnTo>
                                <a:lnTo>
                                  <a:pt x="409575" y="2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E4C19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Atur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(Aktif/Tidak</w:t>
                              </w:r>
                              <w:r>
                                <w:rPr>
                                  <w:color w:val="1F2937"/>
                                  <w:spacing w:val="-1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Aktif).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.95pt;height:35.25pt;width:481.5pt;mso-position-horizontal-relative:page;mso-wrap-distance-bottom:0pt;mso-wrap-distance-top:0pt;z-index:-251549696;mso-width-relative:page;mso-height-relative:page;" coordsize="6115050,447675" o:gfxdata="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">
                <o:lock v:ext="edit" aspectratio="f"/>
                <v:shape id="Graphic 408" o:spid="_x0000_s1026" o:spt="100" style="position:absolute;left:14287;top:19;height:447675;width:6101080;" fillcolor="#F9FAFA" filled="t" stroked="f" coordsize="6101080,447675" o:gfxdata="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rkOLsAAADc&#10;AAAADwAAAAAAAAABACAAAAAiAAAAZHJzL2Rvd25yZXYueG1sUEsBAhQAFAAAAAgAh07iQDMvBZ47&#10;AAAAOQAAABAAAAAAAAAAAQAgAAAACgEAAGRycy9zaGFwZXhtbC54bWxQSwUGAAAAAAYABgBbAQAA&#10;tAMAAAAA&#10;" path="m6011765,447655l75646,447655,70381,447046,31561,428120,8197,394639,0,358654,0,352424,0,89001,10691,47491,40402,12553,75646,0,6011765,0,6053228,12553,6088182,47491,6100761,89001,6100761,358654,6088182,400126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9" o:spid="_x0000_s1026" o:spt="100" style="position:absolute;left:-12;top:1;height:447675;width:409575;" fillcolor="#2562EB" filled="t" stroked="f" coordsize="409575,447675" o:gfxdata="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568n2/&#10;AAAA3AAAAA8AAAAAAAAAAQAgAAAAIgAAAGRycy9kb3ducmV2LnhtbFBLAQIUABQAAAAIAIdO4kAz&#10;LwWeOwAAADkAAAAQAAAAAAAAAAEAIAAAAA4BAABkcnMvc2hhcGV4bWwueG1sUEsFBgAAAAAGAAYA&#10;WwEAALgDAAAAAA==&#10;" path="m95250,0l50304,11264,16040,42329,457,85877,0,95262,0,352437,11264,397383,42329,431647,85877,447230,95250,447675,88684,447230,82245,445871,48107,419785,31432,380047,28575,352437,28575,95262,36461,50317,58204,16052,88684,469,95250,0xem409575,228625l403834,189915,387108,154546,360832,125552,327266,105435,289306,95923,276225,95275,269684,95440,231317,103073,196786,121526,169125,149186,150672,183718,143040,222084,142875,228625,143040,235178,150672,273545,169125,308076,196786,335737,231317,354190,269684,361823,276225,361975,282778,361823,321144,354190,355676,335737,383336,308076,401789,273545,409422,235178,409575,2286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10" o:spid="_x0000_s1026" o:spt="202" type="#_x0000_t202" style="position:absolute;left:0;top:0;height:447675;width:6115050;" filled="f" stroked="f" coordsize="21600,21600" o:gfxdata="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zdjO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0E4C19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Atur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(Aktif/Tidak</w:t>
                        </w:r>
                        <w:r>
                          <w:rPr>
                            <w:color w:val="1F2937"/>
                            <w:spacing w:val="-1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Aktif).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g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574040</wp:posOffset>
                </wp:positionV>
                <wp:extent cx="6115050" cy="476885"/>
                <wp:effectExtent l="0" t="0" r="0" b="0"/>
                <wp:wrapTopAndBottom/>
                <wp:docPr id="411" name="Group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884"/>
                          <a:chOff x="0" y="0"/>
                          <a:chExt cx="6115050" cy="476884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14287" y="19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49"/>
                                </a:moveTo>
                                <a:lnTo>
                                  <a:pt x="75646" y="476249"/>
                                </a:lnTo>
                                <a:lnTo>
                                  <a:pt x="70381" y="475640"/>
                                </a:lnTo>
                                <a:lnTo>
                                  <a:pt x="31561" y="456695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682"/>
                                </a:lnTo>
                                <a:lnTo>
                                  <a:pt x="6053228" y="463657"/>
                                </a:lnTo>
                                <a:lnTo>
                                  <a:pt x="6017959" y="475640"/>
                                </a:lnTo>
                                <a:lnTo>
                                  <a:pt x="6011765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6"/>
                                </a:lnTo>
                                <a:lnTo>
                                  <a:pt x="16037" y="433934"/>
                                </a:lnTo>
                                <a:lnTo>
                                  <a:pt x="453" y="390390"/>
                                </a:lnTo>
                                <a:lnTo>
                                  <a:pt x="0" y="381007"/>
                                </a:lnTo>
                                <a:lnTo>
                                  <a:pt x="0" y="95257"/>
                                </a:lnTo>
                                <a:lnTo>
                                  <a:pt x="11259" y="50310"/>
                                </a:lnTo>
                                <a:lnTo>
                                  <a:pt x="42321" y="16044"/>
                                </a:lnTo>
                                <a:lnTo>
                                  <a:pt x="85866" y="460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0"/>
                                </a:lnTo>
                                <a:lnTo>
                                  <a:pt x="82239" y="1819"/>
                                </a:lnTo>
                                <a:lnTo>
                                  <a:pt x="48103" y="27905"/>
                                </a:lnTo>
                                <a:lnTo>
                                  <a:pt x="31429" y="67648"/>
                                </a:lnTo>
                                <a:lnTo>
                                  <a:pt x="28575" y="95257"/>
                                </a:lnTo>
                                <a:lnTo>
                                  <a:pt x="28575" y="381007"/>
                                </a:lnTo>
                                <a:lnTo>
                                  <a:pt x="36456" y="425952"/>
                                </a:lnTo>
                                <a:lnTo>
                                  <a:pt x="58200" y="460219"/>
                                </a:lnTo>
                                <a:lnTo>
                                  <a:pt x="88681" y="475803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761999" y="114319"/>
                            <a:ext cx="609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47650">
                                <a:moveTo>
                                  <a:pt x="556202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0" y="247259"/>
                                </a:lnTo>
                                <a:lnTo>
                                  <a:pt x="14085" y="228247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556202" y="0"/>
                                </a:lnTo>
                                <a:lnTo>
                                  <a:pt x="595514" y="19364"/>
                                </a:lnTo>
                                <a:lnTo>
                                  <a:pt x="609600" y="53387"/>
                                </a:lnTo>
                                <a:lnTo>
                                  <a:pt x="609600" y="194243"/>
                                </a:lnTo>
                                <a:lnTo>
                                  <a:pt x="590207" y="233552"/>
                                </a:lnTo>
                                <a:lnTo>
                                  <a:pt x="559918" y="247259"/>
                                </a:lnTo>
                                <a:lnTo>
                                  <a:pt x="556202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42875" y="104802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611505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19895">
                              <w:pPr>
                                <w:spacing w:before="4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EFE6EA8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5.2pt;height:37.55pt;width:481.5pt;mso-position-horizontal-relative:page;mso-wrap-distance-bottom:0pt;mso-wrap-distance-top:0pt;z-index:-251549696;mso-width-relative:page;mso-height-relative:page;" coordsize="6115050,476884" o:gfxdata="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">
                <o:lock v:ext="edit" aspectratio="f"/>
                <v:shape id="Graphic 412" o:spid="_x0000_s1026" o:spt="100" style="position:absolute;left:14287;top:19;height:476250;width:6101080;" fillcolor="#F9FAFA" filled="t" stroked="f" coordsize="6101080,476250" o:gfxdata="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O7974A&#10;AADcAAAADwAAAAAAAAABACAAAAAiAAAAZHJzL2Rvd25yZXYueG1sUEsBAhQAFAAAAAgAh07iQDMv&#10;BZ47AAAAOQAAABAAAAAAAAAAAQAgAAAADQEAAGRycy9zaGFwZXhtbC54bWxQSwUGAAAAAAYABgBb&#10;AQAAtwMAAAAA&#10;" path="m6011765,476249l75646,476249,70381,475640,31561,456695,8197,423195,0,387248,0,380999,0,88982,10691,47491,40402,12553,75646,0,6011765,0,6053228,12553,6088182,47491,6100761,88982,6100761,387248,6088182,428682,6053228,463657,6017959,475640,6011765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3" o:spid="_x0000_s1026" o:spt="100" style="position:absolute;left:0;top:0;height:476250;width:95250;" fillcolor="#2562EB" filled="t" stroked="f" coordsize="95250,476250" o:gfxdata="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HX+yvQAA&#10;ANwAAAAPAAAAAAAAAAEAIAAAACIAAABkcnMvZG93bnJldi54bWxQSwECFAAUAAAACACHTuJAMy8F&#10;njsAAAA5AAAAEAAAAAAAAAABACAAAAAMAQAAZHJzL3NoYXBleG1sLnhtbFBLBQYAAAAABgAGAFsB&#10;AAC2AwAAAAA=&#10;" path="m95250,476249l50303,464996,16037,433934,453,390390,0,381007,0,95257,11259,50310,42321,16044,85866,460,95250,0,88681,460,82239,1819,48103,27905,31429,67648,28575,95257,28575,381007,36456,425952,58200,460219,88681,475803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4" o:spid="_x0000_s1026" o:spt="100" style="position:absolute;left:761999;top:114319;height:247650;width:609600;" fillcolor="#DAE9FE" filled="t" stroked="f" coordsize="609600,247650" o:gfxdata="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SzSy/&#10;AAAA3AAAAA8AAAAAAAAAAQAgAAAAIgAAAGRycy9kb3ducmV2LnhtbFBLAQIUABQAAAAIAIdO4kAz&#10;LwWeOwAAADkAAAAQAAAAAAAAAAEAIAAAAA4BAABkcnMvc2hhcGV4bWwueG1sUEsFBgAAAAAGAAYA&#10;WwEAALgDAAAAAA==&#10;" path="m556202,247630l53397,247630,49680,247259,14085,228247,0,194243,0,190499,0,53387,19392,14068,53397,0,556202,0,595514,19364,609600,53387,609600,194243,590207,233552,559918,247259,556202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5" o:spid="_x0000_s1026" o:spt="100" style="position:absolute;left:142875;top:104802;height:266700;width:266700;" fillcolor="#2562EB" filled="t" stroked="f" coordsize="266700,266700" o:gfxdata="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2Zqw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16" o:spid="_x0000_s1026" o:spt="202" type="#_x0000_t202" style="position:absolute;left:0;top:0;height:476884;width:6115050;" filled="f" stroked="f" coordsize="21600,21600" o:gfxdata="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SXt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219895">
                        <w:pPr>
                          <w:spacing w:before="40" w:line="240" w:lineRule="auto"/>
                          <w:rPr>
                            <w:sz w:val="18"/>
                          </w:rPr>
                        </w:pPr>
                      </w:p>
                      <w:p w14:paraId="1EFE6EA8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g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1126490</wp:posOffset>
                </wp:positionV>
                <wp:extent cx="6115050" cy="485775"/>
                <wp:effectExtent l="0" t="0" r="0" b="0"/>
                <wp:wrapTopAndBottom/>
                <wp:docPr id="417" name="Group 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5775"/>
                          <a:chOff x="0" y="0"/>
                          <a:chExt cx="6115050" cy="48577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14287" y="19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55"/>
                                </a:moveTo>
                                <a:lnTo>
                                  <a:pt x="75646" y="485755"/>
                                </a:lnTo>
                                <a:lnTo>
                                  <a:pt x="70381" y="485127"/>
                                </a:lnTo>
                                <a:lnTo>
                                  <a:pt x="31561" y="466220"/>
                                </a:lnTo>
                                <a:lnTo>
                                  <a:pt x="8197" y="432720"/>
                                </a:lnTo>
                                <a:lnTo>
                                  <a:pt x="0" y="396773"/>
                                </a:lnTo>
                                <a:lnTo>
                                  <a:pt x="0" y="3905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96773"/>
                                </a:lnTo>
                                <a:lnTo>
                                  <a:pt x="6088182" y="438207"/>
                                </a:lnTo>
                                <a:lnTo>
                                  <a:pt x="6053228" y="473163"/>
                                </a:lnTo>
                                <a:lnTo>
                                  <a:pt x="6017959" y="485127"/>
                                </a:lnTo>
                                <a:lnTo>
                                  <a:pt x="6011765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21"/>
                                </a:lnTo>
                                <a:lnTo>
                                  <a:pt x="16037" y="443459"/>
                                </a:lnTo>
                                <a:lnTo>
                                  <a:pt x="453" y="399915"/>
                                </a:lnTo>
                                <a:lnTo>
                                  <a:pt x="0" y="390532"/>
                                </a:lnTo>
                                <a:lnTo>
                                  <a:pt x="0" y="95257"/>
                                </a:lnTo>
                                <a:lnTo>
                                  <a:pt x="11259" y="50310"/>
                                </a:lnTo>
                                <a:lnTo>
                                  <a:pt x="42321" y="16044"/>
                                </a:lnTo>
                                <a:lnTo>
                                  <a:pt x="85866" y="460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0"/>
                                </a:lnTo>
                                <a:lnTo>
                                  <a:pt x="82239" y="1819"/>
                                </a:lnTo>
                                <a:lnTo>
                                  <a:pt x="48103" y="27905"/>
                                </a:lnTo>
                                <a:lnTo>
                                  <a:pt x="31429" y="67648"/>
                                </a:lnTo>
                                <a:lnTo>
                                  <a:pt x="28575" y="95257"/>
                                </a:lnTo>
                                <a:lnTo>
                                  <a:pt x="28575" y="390532"/>
                                </a:lnTo>
                                <a:lnTo>
                                  <a:pt x="36456" y="435477"/>
                                </a:lnTo>
                                <a:lnTo>
                                  <a:pt x="58200" y="469744"/>
                                </a:lnTo>
                                <a:lnTo>
                                  <a:pt x="88681" y="485328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1999" y="114319"/>
                            <a:ext cx="6286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57175">
                                <a:moveTo>
                                  <a:pt x="575252" y="257155"/>
                                </a:moveTo>
                                <a:lnTo>
                                  <a:pt x="53397" y="257155"/>
                                </a:lnTo>
                                <a:lnTo>
                                  <a:pt x="49680" y="256784"/>
                                </a:lnTo>
                                <a:lnTo>
                                  <a:pt x="14085" y="237753"/>
                                </a:lnTo>
                                <a:lnTo>
                                  <a:pt x="0" y="203787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87"/>
                                </a:lnTo>
                                <a:lnTo>
                                  <a:pt x="53397" y="0"/>
                                </a:lnTo>
                                <a:lnTo>
                                  <a:pt x="575252" y="0"/>
                                </a:lnTo>
                                <a:lnTo>
                                  <a:pt x="614564" y="19383"/>
                                </a:lnTo>
                                <a:lnTo>
                                  <a:pt x="628649" y="53387"/>
                                </a:lnTo>
                                <a:lnTo>
                                  <a:pt x="628649" y="203787"/>
                                </a:lnTo>
                                <a:lnTo>
                                  <a:pt x="609257" y="243077"/>
                                </a:lnTo>
                                <a:lnTo>
                                  <a:pt x="578968" y="256784"/>
                                </a:lnTo>
                                <a:lnTo>
                                  <a:pt x="575252" y="257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B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42875" y="114327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61150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BE0088">
                              <w:pPr>
                                <w:spacing w:before="22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31BA4CEF">
                              <w:pPr>
                                <w:tabs>
                                  <w:tab w:val="left" w:pos="824"/>
                                  <w:tab w:val="left" w:pos="1352"/>
                                  <w:tab w:val="left" w:pos="223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66533"/>
                                  <w:spacing w:val="-2"/>
                                  <w:position w:val="1"/>
                                  <w:sz w:val="18"/>
                                </w:rPr>
                                <w:t>Preview</w:t>
                              </w:r>
                              <w:r>
                                <w:rPr>
                                  <w:rFonts w:ascii="Arial"/>
                                  <w:b/>
                                  <w:color w:val="166533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melihat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tampilan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panduan.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88.7pt;height:38.25pt;width:481.5pt;mso-position-horizontal-relative:page;mso-wrap-distance-bottom:0pt;mso-wrap-distance-top:0pt;z-index:-251548672;mso-width-relative:page;mso-height-relative:page;" coordsize="6115050,485775" o:gfxdata="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">
                <o:lock v:ext="edit" aspectratio="f"/>
                <v:shape id="Graphic 418" o:spid="_x0000_s1026" o:spt="100" style="position:absolute;left:14287;top:19;height:485775;width:6101080;" fillcolor="#F9FAFA" filled="t" stroked="f" coordsize="6101080,485775" o:gfxdata="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NAbu8AAAA&#10;3AAAAA8AAAAAAAAAAQAgAAAAIgAAAGRycy9kb3ducmV2LnhtbFBLAQIUABQAAAAIAIdO4kAzLwWe&#10;OwAAADkAAAAQAAAAAAAAAAEAIAAAAAsBAABkcnMvc2hhcGV4bWwueG1sUEsFBgAAAAAGAAYAWwEA&#10;ALUDAAAAAA==&#10;" path="m6011765,485755l75646,485755,70381,485127,31561,466220,8197,432720,0,396773,0,390524,0,89001,10691,47491,40402,12553,75646,0,6011765,0,6053228,12553,6088182,47491,6100761,89001,6100761,396773,6088182,438207,6053228,473163,6017959,485127,6011765,485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9" o:spid="_x0000_s1026" o:spt="100" style="position:absolute;left:0;top:0;height:485775;width:95250;" fillcolor="#2562EB" filled="t" stroked="f" coordsize="95250,485775" o:gfxdata="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rJRYvQAA&#10;ANwAAAAPAAAAAAAAAAEAIAAAACIAAABkcnMvZG93bnJldi54bWxQSwECFAAUAAAACACHTuJAMy8F&#10;njsAAAA5AAAAEAAAAAAAAAABACAAAAAMAQAAZHJzL3NoYXBleG1sLnhtbFBLBQYAAAAABgAGAFsB&#10;AAC2AwAAAAA=&#10;" path="m95250,485774l50303,474521,16037,443459,453,399915,0,390532,0,95257,11259,50310,42321,16044,85866,460,95250,0,88681,460,82239,1819,48103,27905,31429,67648,28575,95257,28575,390532,36456,435477,58200,469744,88681,485328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0" o:spid="_x0000_s1026" o:spt="100" style="position:absolute;left:761999;top:114319;height:257175;width:628650;" fillcolor="#DBFBE7" filled="t" stroked="f" coordsize="628650,257175" o:gfxdata="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WXMLsAAADc&#10;AAAADwAAAAAAAAABACAAAAAiAAAAZHJzL2Rvd25yZXYueG1sUEsBAhQAFAAAAAgAh07iQDMvBZ47&#10;AAAAOQAAABAAAAAAAAAAAQAgAAAACgEAAGRycy9zaGFwZXhtbC54bWxQSwUGAAAAAAYABgBbAQAA&#10;tAMAAAAA&#10;" path="m575252,257155l53397,257155,49680,256784,14085,237753,0,203787,0,200024,0,53387,19392,14087,53397,0,575252,0,614564,19383,628649,53387,628649,203787,609257,243077,578968,256784,575252,2571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1" o:spid="_x0000_s1026" o:spt="100" style="position:absolute;left:142875;top:114327;height:266700;width:266700;" fillcolor="#2562EB" filled="t" stroked="f" coordsize="266700,266700" o:gfxdata="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jlYO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2" o:spid="_x0000_s1026" o:spt="202" type="#_x0000_t202" style="position:absolute;left:0;top:0;height:485775;width:6115050;" filled="f" stroked="f" coordsize="21600,21600" o:gfxdata="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7Fkm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BE0088">
                        <w:pPr>
                          <w:spacing w:before="22" w:line="240" w:lineRule="auto"/>
                          <w:rPr>
                            <w:sz w:val="20"/>
                          </w:rPr>
                        </w:pPr>
                      </w:p>
                      <w:p w14:paraId="31BA4CEF">
                        <w:pPr>
                          <w:tabs>
                            <w:tab w:val="left" w:pos="824"/>
                            <w:tab w:val="left" w:pos="1352"/>
                            <w:tab w:val="left" w:pos="223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66533"/>
                            <w:spacing w:val="-2"/>
                            <w:position w:val="1"/>
                            <w:sz w:val="18"/>
                          </w:rPr>
                          <w:t>Preview</w:t>
                        </w:r>
                        <w:r>
                          <w:rPr>
                            <w:rFonts w:ascii="Arial"/>
                            <w:b/>
                            <w:color w:val="166533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melihat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tampilan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panduan.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C00CFF5">
      <w:pPr>
        <w:pStyle w:val="7"/>
        <w:spacing w:before="4"/>
        <w:rPr>
          <w:sz w:val="8"/>
        </w:rPr>
      </w:pPr>
    </w:p>
    <w:p w14:paraId="0138ED7A">
      <w:pPr>
        <w:pStyle w:val="7"/>
        <w:spacing w:before="3"/>
        <w:rPr>
          <w:sz w:val="8"/>
        </w:rPr>
      </w:pPr>
    </w:p>
    <w:p w14:paraId="4E89AFB4">
      <w:pPr>
        <w:pStyle w:val="7"/>
        <w:spacing w:after="0"/>
        <w:rPr>
          <w:sz w:val="8"/>
        </w:rPr>
        <w:sectPr>
          <w:headerReference r:id="rId9" w:type="default"/>
          <w:footerReference r:id="rId10" w:type="default"/>
          <w:pgSz w:w="12240" w:h="15840"/>
          <w:pgMar w:top="500" w:right="1080" w:bottom="460" w:left="720" w:header="284" w:footer="275" w:gutter="0"/>
          <w:cols w:space="720" w:num="1"/>
        </w:sectPr>
      </w:pPr>
    </w:p>
    <w:p w14:paraId="00A66A69">
      <w:pPr>
        <w:pStyle w:val="7"/>
      </w:pPr>
    </w:p>
    <w:p w14:paraId="16813D91">
      <w:pPr>
        <w:pStyle w:val="7"/>
        <w:spacing w:before="186"/>
      </w:pPr>
    </w:p>
    <w:p w14:paraId="68065E10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423" name="Group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Textbox 425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0BB2C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">
                <o:lock v:ext="edit" aspectratio="f"/>
                <v:shape id="Image 424" o:spid="_x0000_s1026" o:spt="75" type="#_x0000_t75" style="position:absolute;left:0;top:0;height:266699;width:609599;" filled="f" o:preferrelative="t" stroked="f" coordsize="21600,21600" o:gfxdata="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9Ir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3" o:title=""/>
                  <o:lock v:ext="edit" aspectratio="f"/>
                </v:shape>
                <v:shape id="Textbox 425" o:spid="_x0000_s1026" o:spt="202" type="#_x0000_t202" style="position:absolute;left:0;top:0;height:266700;width:609600;" filled="f" stroked="f" coordsize="21600,21600" o:gfxdata="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sCh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C0BB2C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48EC4AA">
      <w:pPr>
        <w:pStyle w:val="2"/>
        <w:rPr>
          <w:b w:val="0"/>
        </w:rPr>
      </w:pPr>
      <w:r>
        <w:rPr>
          <w:b w:val="0"/>
          <w:color w:val="1D40AF"/>
          <w:spacing w:val="-2"/>
        </w:rPr>
        <w:t>Pengaduan</w:t>
      </w:r>
    </w:p>
    <w:p w14:paraId="52F834D9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68832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426" name="Imag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3"/>
        </w:rPr>
        <mc:AlternateContent>
          <mc:Choice Requires="wpg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401320</wp:posOffset>
                </wp:positionV>
                <wp:extent cx="847725" cy="266700"/>
                <wp:effectExtent l="0" t="0" r="0" b="0"/>
                <wp:wrapTopAndBottom/>
                <wp:docPr id="427" name="Group 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725" cy="266700"/>
                          <a:chOff x="0" y="0"/>
                          <a:chExt cx="847725" cy="266700"/>
                        </a:xfrm>
                      </wpg:grpSpPr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Textbox 429"/>
                        <wps:cNvSpPr txBox="1"/>
                        <wps:spPr>
                          <a:xfrm>
                            <a:off x="0" y="0"/>
                            <a:ext cx="8477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68FD02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Pengaduan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31.6pt;height:21pt;width:66.75pt;mso-position-horizontal-relative:page;mso-wrap-distance-bottom:0pt;mso-wrap-distance-top:0pt;z-index:-251546624;mso-width-relative:page;mso-height-relative:page;" coordsize="847725,266700" o:gfxdata="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">
                <o:lock v:ext="edit" aspectratio="f"/>
                <v:shape id="Image 428" o:spid="_x0000_s1026" o:spt="75" type="#_x0000_t75" style="position:absolute;left:0;top:0;height:266699;width:847724;" filled="f" o:preferrelative="t" stroked="f" coordsize="21600,21600" o:gfxdata="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k0w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4" o:title=""/>
                  <o:lock v:ext="edit" aspectratio="f"/>
                </v:shape>
                <v:shape id="Textbox 429" o:spid="_x0000_s1026" o:spt="202" type="#_x0000_t202" style="position:absolute;left:0;top:0;height:266700;width:847725;" filled="f" stroked="f" coordsize="21600,21600" o:gfxdata="UEsDBAoAAAAAAIdO4kAAAAAAAAAAAAAAAAAEAAAAZHJzL1BLAwQUAAAACACHTuJAEGEAG7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vk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hAB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68FD02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sz w:val="18"/>
                          </w:rPr>
                          <w:t>Pengaduan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B8EFEE1">
      <w:pPr>
        <w:pStyle w:val="7"/>
        <w:spacing w:before="53"/>
        <w:rPr>
          <w:rFonts w:ascii="Arial Black"/>
        </w:rPr>
      </w:pPr>
    </w:p>
    <w:p w14:paraId="34D93A69">
      <w:pPr>
        <w:pStyle w:val="7"/>
        <w:spacing w:before="397" w:line="360" w:lineRule="auto"/>
        <w:ind w:left="584"/>
      </w:pPr>
      <w:r>
        <w:rPr>
          <w:color w:val="1F2937"/>
        </w:rPr>
        <w:t>Menu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Pengaduan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digunakan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mengelola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pengaduan/keluhan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disampaikan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oleh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masyarakat melalui halaman publik aplikasi.</w:t>
      </w:r>
    </w:p>
    <w:p w14:paraId="13E1808B">
      <w:pPr>
        <w:pStyle w:val="7"/>
        <w:rPr>
          <w:sz w:val="25"/>
        </w:rPr>
      </w:pPr>
    </w:p>
    <w:p w14:paraId="57E19A64">
      <w:pPr>
        <w:pStyle w:val="7"/>
        <w:rPr>
          <w:sz w:val="25"/>
        </w:rPr>
      </w:pPr>
    </w:p>
    <w:p w14:paraId="4A3B9F38">
      <w:pPr>
        <w:pStyle w:val="7"/>
        <w:rPr>
          <w:sz w:val="25"/>
        </w:rPr>
      </w:pPr>
    </w:p>
    <w:p w14:paraId="3C9D2591">
      <w:pPr>
        <w:pStyle w:val="7"/>
        <w:rPr>
          <w:sz w:val="25"/>
        </w:rPr>
      </w:pPr>
    </w:p>
    <w:p w14:paraId="5F0C4674">
      <w:pPr>
        <w:pStyle w:val="7"/>
        <w:rPr>
          <w:sz w:val="25"/>
        </w:rPr>
      </w:pPr>
    </w:p>
    <w:p w14:paraId="61EEC8E9">
      <w:pPr>
        <w:pStyle w:val="7"/>
        <w:rPr>
          <w:sz w:val="25"/>
        </w:rPr>
      </w:pPr>
    </w:p>
    <w:p w14:paraId="19FA57AC">
      <w:pPr>
        <w:pStyle w:val="7"/>
        <w:rPr>
          <w:sz w:val="25"/>
        </w:rPr>
      </w:pPr>
    </w:p>
    <w:p w14:paraId="27B66CA1">
      <w:pPr>
        <w:pStyle w:val="7"/>
        <w:rPr>
          <w:sz w:val="25"/>
        </w:rPr>
      </w:pPr>
    </w:p>
    <w:p w14:paraId="53DA29C2">
      <w:pPr>
        <w:pStyle w:val="7"/>
        <w:rPr>
          <w:sz w:val="25"/>
        </w:rPr>
      </w:pPr>
    </w:p>
    <w:p w14:paraId="298722CB">
      <w:pPr>
        <w:pStyle w:val="7"/>
        <w:rPr>
          <w:sz w:val="25"/>
        </w:rPr>
      </w:pPr>
    </w:p>
    <w:p w14:paraId="2DED7F04">
      <w:pPr>
        <w:pStyle w:val="7"/>
        <w:rPr>
          <w:sz w:val="25"/>
        </w:rPr>
      </w:pPr>
    </w:p>
    <w:p w14:paraId="46A92F0B">
      <w:pPr>
        <w:pStyle w:val="7"/>
        <w:rPr>
          <w:sz w:val="25"/>
        </w:rPr>
      </w:pPr>
    </w:p>
    <w:p w14:paraId="5447470A">
      <w:pPr>
        <w:pStyle w:val="7"/>
        <w:rPr>
          <w:sz w:val="25"/>
        </w:rPr>
      </w:pPr>
    </w:p>
    <w:p w14:paraId="11A43AAF">
      <w:pPr>
        <w:pStyle w:val="7"/>
        <w:rPr>
          <w:sz w:val="25"/>
        </w:rPr>
      </w:pPr>
    </w:p>
    <w:p w14:paraId="5A487238">
      <w:pPr>
        <w:pStyle w:val="7"/>
        <w:rPr>
          <w:sz w:val="25"/>
        </w:rPr>
      </w:pPr>
    </w:p>
    <w:p w14:paraId="688826EB">
      <w:pPr>
        <w:pStyle w:val="7"/>
        <w:rPr>
          <w:sz w:val="25"/>
        </w:rPr>
      </w:pPr>
    </w:p>
    <w:p w14:paraId="623CB302">
      <w:pPr>
        <w:pStyle w:val="7"/>
        <w:rPr>
          <w:sz w:val="25"/>
        </w:rPr>
      </w:pPr>
    </w:p>
    <w:p w14:paraId="4C20EF3F">
      <w:pPr>
        <w:pStyle w:val="7"/>
        <w:rPr>
          <w:sz w:val="25"/>
        </w:rPr>
      </w:pPr>
    </w:p>
    <w:p w14:paraId="64E10725">
      <w:pPr>
        <w:pStyle w:val="7"/>
        <w:rPr>
          <w:sz w:val="25"/>
        </w:rPr>
      </w:pPr>
    </w:p>
    <w:p w14:paraId="587ED73D">
      <w:pPr>
        <w:pStyle w:val="7"/>
        <w:rPr>
          <w:sz w:val="25"/>
        </w:rPr>
      </w:pPr>
    </w:p>
    <w:p w14:paraId="2FE3C123">
      <w:pPr>
        <w:pStyle w:val="7"/>
        <w:spacing w:before="6"/>
        <w:rPr>
          <w:sz w:val="25"/>
        </w:rPr>
      </w:pPr>
    </w:p>
    <w:p w14:paraId="58A6C435">
      <w:pPr>
        <w:pStyle w:val="4"/>
      </w:pPr>
      <w: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-3908425</wp:posOffset>
                </wp:positionV>
                <wp:extent cx="6650990" cy="3953510"/>
                <wp:effectExtent l="0" t="0" r="0" b="0"/>
                <wp:wrapNone/>
                <wp:docPr id="430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953510"/>
                          <a:chOff x="0" y="0"/>
                          <a:chExt cx="6650990" cy="395351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6650990" cy="395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3510">
                                <a:moveTo>
                                  <a:pt x="6650735" y="3953255"/>
                                </a:moveTo>
                                <a:lnTo>
                                  <a:pt x="0" y="3953255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8980"/>
                                </a:lnTo>
                                <a:lnTo>
                                  <a:pt x="382142" y="228980"/>
                                </a:lnTo>
                                <a:lnTo>
                                  <a:pt x="370883" y="229524"/>
                                </a:lnTo>
                                <a:lnTo>
                                  <a:pt x="328207" y="242492"/>
                                </a:lnTo>
                                <a:lnTo>
                                  <a:pt x="293743" y="270804"/>
                                </a:lnTo>
                                <a:lnTo>
                                  <a:pt x="272736" y="310150"/>
                                </a:lnTo>
                                <a:lnTo>
                                  <a:pt x="267842" y="343280"/>
                                </a:lnTo>
                                <a:lnTo>
                                  <a:pt x="267842" y="3534155"/>
                                </a:lnTo>
                                <a:lnTo>
                                  <a:pt x="276543" y="3577896"/>
                                </a:lnTo>
                                <a:lnTo>
                                  <a:pt x="301320" y="3614977"/>
                                </a:lnTo>
                                <a:lnTo>
                                  <a:pt x="338403" y="3639755"/>
                                </a:lnTo>
                                <a:lnTo>
                                  <a:pt x="382142" y="3648455"/>
                                </a:lnTo>
                                <a:lnTo>
                                  <a:pt x="6650735" y="3648455"/>
                                </a:lnTo>
                                <a:lnTo>
                                  <a:pt x="6650735" y="3953255"/>
                                </a:lnTo>
                                <a:close/>
                              </a:path>
                              <a:path w="6650990" h="3953510">
                                <a:moveTo>
                                  <a:pt x="6650735" y="3648455"/>
                                </a:moveTo>
                                <a:lnTo>
                                  <a:pt x="6268592" y="3648455"/>
                                </a:lnTo>
                                <a:lnTo>
                                  <a:pt x="6279852" y="3647912"/>
                                </a:lnTo>
                                <a:lnTo>
                                  <a:pt x="6290895" y="3646280"/>
                                </a:lnTo>
                                <a:lnTo>
                                  <a:pt x="6332105" y="3629210"/>
                                </a:lnTo>
                                <a:lnTo>
                                  <a:pt x="6363647" y="3597668"/>
                                </a:lnTo>
                                <a:lnTo>
                                  <a:pt x="6380717" y="3556458"/>
                                </a:lnTo>
                                <a:lnTo>
                                  <a:pt x="6382892" y="3534155"/>
                                </a:lnTo>
                                <a:lnTo>
                                  <a:pt x="6382892" y="343280"/>
                                </a:lnTo>
                                <a:lnTo>
                                  <a:pt x="6374191" y="299540"/>
                                </a:lnTo>
                                <a:lnTo>
                                  <a:pt x="6349414" y="262458"/>
                                </a:lnTo>
                                <a:lnTo>
                                  <a:pt x="6312332" y="237681"/>
                                </a:lnTo>
                                <a:lnTo>
                                  <a:pt x="6268592" y="228980"/>
                                </a:lnTo>
                                <a:lnTo>
                                  <a:pt x="6650735" y="228980"/>
                                </a:lnTo>
                                <a:lnTo>
                                  <a:pt x="6650735" y="3648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72605" y="233735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63"/>
                                </a:lnTo>
                                <a:lnTo>
                                  <a:pt x="3507" y="81114"/>
                                </a:lnTo>
                                <a:lnTo>
                                  <a:pt x="5585" y="74247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59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58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1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81"/>
                                </a:lnTo>
                                <a:lnTo>
                                  <a:pt x="6037904" y="8334"/>
                                </a:lnTo>
                                <a:lnTo>
                                  <a:pt x="6044549" y="11068"/>
                                </a:lnTo>
                                <a:lnTo>
                                  <a:pt x="6050862" y="14458"/>
                                </a:lnTo>
                                <a:lnTo>
                                  <a:pt x="6056842" y="18459"/>
                                </a:lnTo>
                                <a:lnTo>
                                  <a:pt x="6062822" y="22431"/>
                                </a:lnTo>
                                <a:lnTo>
                                  <a:pt x="6068355" y="26974"/>
                                </a:lnTo>
                                <a:lnTo>
                                  <a:pt x="6073441" y="32070"/>
                                </a:lnTo>
                                <a:lnTo>
                                  <a:pt x="6078527" y="37147"/>
                                </a:lnTo>
                                <a:lnTo>
                                  <a:pt x="6097185" y="67608"/>
                                </a:lnTo>
                                <a:lnTo>
                                  <a:pt x="6099938" y="74247"/>
                                </a:lnTo>
                                <a:lnTo>
                                  <a:pt x="6102015" y="81114"/>
                                </a:lnTo>
                                <a:lnTo>
                                  <a:pt x="6103419" y="88163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594"/>
                                </a:lnTo>
                                <a:lnTo>
                                  <a:pt x="6104822" y="3314718"/>
                                </a:lnTo>
                                <a:lnTo>
                                  <a:pt x="6103419" y="3321767"/>
                                </a:lnTo>
                                <a:lnTo>
                                  <a:pt x="6102015" y="3328815"/>
                                </a:lnTo>
                                <a:lnTo>
                                  <a:pt x="6099938" y="3335683"/>
                                </a:lnTo>
                                <a:lnTo>
                                  <a:pt x="6097185" y="3342322"/>
                                </a:lnTo>
                                <a:lnTo>
                                  <a:pt x="6094433" y="3348970"/>
                                </a:lnTo>
                                <a:lnTo>
                                  <a:pt x="6068355" y="3382936"/>
                                </a:lnTo>
                                <a:lnTo>
                                  <a:pt x="6037904" y="3401596"/>
                                </a:lnTo>
                                <a:lnTo>
                                  <a:pt x="6031260" y="3404349"/>
                                </a:lnTo>
                                <a:lnTo>
                                  <a:pt x="6024410" y="3406435"/>
                                </a:lnTo>
                                <a:lnTo>
                                  <a:pt x="6017356" y="3407825"/>
                                </a:lnTo>
                                <a:lnTo>
                                  <a:pt x="6010302" y="3409225"/>
                                </a:lnTo>
                                <a:lnTo>
                                  <a:pt x="6003179" y="3409930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102345" y="3409930"/>
                                </a:lnTo>
                                <a:lnTo>
                                  <a:pt x="95221" y="3409225"/>
                                </a:lnTo>
                                <a:lnTo>
                                  <a:pt x="88167" y="3407825"/>
                                </a:lnTo>
                                <a:lnTo>
                                  <a:pt x="81113" y="3406435"/>
                                </a:lnTo>
                                <a:lnTo>
                                  <a:pt x="74264" y="3404349"/>
                                </a:lnTo>
                                <a:lnTo>
                                  <a:pt x="67619" y="3401596"/>
                                </a:lnTo>
                                <a:lnTo>
                                  <a:pt x="60974" y="3398843"/>
                                </a:lnTo>
                                <a:lnTo>
                                  <a:pt x="32082" y="3377860"/>
                                </a:lnTo>
                                <a:lnTo>
                                  <a:pt x="26997" y="3372783"/>
                                </a:lnTo>
                                <a:lnTo>
                                  <a:pt x="22456" y="3367239"/>
                                </a:lnTo>
                                <a:lnTo>
                                  <a:pt x="18460" y="3361248"/>
                                </a:lnTo>
                                <a:lnTo>
                                  <a:pt x="14464" y="3355276"/>
                                </a:lnTo>
                                <a:lnTo>
                                  <a:pt x="11090" y="3348970"/>
                                </a:lnTo>
                                <a:lnTo>
                                  <a:pt x="8337" y="3342322"/>
                                </a:lnTo>
                                <a:lnTo>
                                  <a:pt x="5585" y="3335683"/>
                                </a:lnTo>
                                <a:lnTo>
                                  <a:pt x="3507" y="3328815"/>
                                </a:lnTo>
                                <a:lnTo>
                                  <a:pt x="2104" y="3321767"/>
                                </a:lnTo>
                                <a:lnTo>
                                  <a:pt x="701" y="3314718"/>
                                </a:lnTo>
                                <a:lnTo>
                                  <a:pt x="0" y="3307594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77367" y="3238861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58"/>
                                </a:lnTo>
                                <a:lnTo>
                                  <a:pt x="55334" y="387671"/>
                                </a:lnTo>
                                <a:lnTo>
                                  <a:pt x="23741" y="361718"/>
                                </a:lnTo>
                                <a:lnTo>
                                  <a:pt x="4486" y="325650"/>
                                </a:lnTo>
                                <a:lnTo>
                                  <a:pt x="0" y="295282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82"/>
                                </a:lnTo>
                                <a:lnTo>
                                  <a:pt x="6088024" y="335377"/>
                                </a:lnTo>
                                <a:lnTo>
                                  <a:pt x="6065311" y="369369"/>
                                </a:lnTo>
                                <a:lnTo>
                                  <a:pt x="6031320" y="392081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505"/>
                            <a:ext cx="6095999" cy="3009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2248398" y="3360832"/>
                            <a:ext cx="21767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95798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7.1 — Halaman Data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Pengaduan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-307.75pt;height:311.3pt;width:523.7pt;mso-position-horizontal-relative:page;z-index:-251608064;mso-width-relative:page;mso-height-relative:page;" coordsize="6650990,3953510" o:gfxdata="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">
                <o:lock v:ext="edit" aspectratio="f"/>
                <v:shape id="Graphic 431" o:spid="_x0000_s1026" o:spt="100" style="position:absolute;left:0;top:0;height:3953510;width:6650990;" fillcolor="#000000" filled="t" stroked="f" coordsize="6650990,3953510" o:gfxdata="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N4Vy8AAAA&#10;3AAAAA8AAAAAAAAAAQAgAAAAIgAAAGRycy9kb3ducmV2LnhtbFBLAQIUABQAAAAIAIdO4kAzLwWe&#10;OwAAADkAAAAQAAAAAAAAAAEAIAAAAAsBAABkcnMvc2hhcGV4bWwueG1sUEsFBgAAAAAGAAYAWwEA&#10;ALUDAAAAAA==&#10;" path="m6650735,3953255l0,3953255,0,0,6650735,0,6650735,228980,382142,228980,370883,229524,328207,242492,293743,270804,272736,310150,267842,343280,267842,3534155,276543,3577896,301320,3614977,338403,3639755,382142,3648455,6650735,3648455,6650735,3953255xem6650735,3648455l6268592,3648455,6279852,3647912,6290895,3646280,6332105,3629210,6363647,3597668,6380717,3556458,6382892,3534155,6382892,343280,6374191,299540,6349414,262458,6312332,237681,6268592,228980,6650735,228980,6650735,3648455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432" o:spid="_x0000_s1026" o:spt="100" style="position:absolute;left:272605;top:233735;height:3409950;width:6105525;" filled="f" stroked="t" coordsize="6105525,3409950" o:gfxdata="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knHO/&#10;AAAA3AAAAA8AAAAAAAAAAQAgAAAAIgAAAGRycy9kb3ducmV2LnhtbFBLAQIUABQAAAAIAIdO4kAz&#10;LwWeOwAAADkAAAAQAAAAAAAAAAEAIAAAAA4BAABkcnMvc2hhcGV4bWwueG1sUEsFBgAAAAAGAAYA&#10;WwEAALgDAAAAAA==&#10;" path="m0,3300412l0,109537,0,102336,701,95211,2104,88163,3507,81114,5585,74247,8337,67608,11090,60959,32082,32070,37168,26974,42701,22431,48681,18459,54661,14458,60974,11068,67619,8334,74264,5581,81113,3495,88167,2105,95221,704,102345,0,109537,0,5995987,0,6003179,0,6010302,704,6017356,2105,6024410,3495,6031260,5581,6037904,8334,6044549,11068,6050862,14458,6056842,18459,6062822,22431,6068355,26974,6073441,32070,6078527,37147,6097185,67608,6099938,74247,6102015,81114,6103419,88163,6104822,95211,6105524,102336,6105524,109537,6105524,3300412,6105524,3307594,6104822,3314718,6103419,3321767,6102015,3328815,6099938,3335683,6097185,3342322,6094433,3348970,6068355,3382936,6037904,3401596,6031260,3404349,6024410,3406435,6017356,3407825,6010302,3409225,6003179,3409930,5995987,3409949,109537,3409949,102345,3409930,95221,3409225,88167,3407825,81113,3406435,74264,3404349,67619,3401596,60974,3398843,32082,3377860,26997,3372783,22456,3367239,18460,3361248,14464,3355276,11090,3348970,8337,3342322,5585,3335683,3507,3328815,2104,3321767,701,3314718,0,3307594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433" o:spid="_x0000_s1026" o:spt="100" style="position:absolute;left:277367;top:3238861;height:400050;width:6096000;" fillcolor="#F9FAFA" filled="t" stroked="f" coordsize="6096000,400050" o:gfxdata="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6ynCvQAA&#10;ANwAAAAPAAAAAAAAAAEAIAAAACIAAABkcnMvZG93bnJldi54bWxQSwECFAAUAAAACACHTuJAMy8F&#10;njsAAAA5AAAAEAAAAAAAAAABACAAAAAMAQAAZHJzL3NoYXBleG1sLnhtbFBLBQYAAAAABgAGAFsB&#10;AAC2AwAAAAA=&#10;" path="m5991224,400049l104775,400049,94453,399558,55334,387671,23741,361718,4486,325650,0,295282,0,0,6095999,0,6095999,295282,6088024,335377,6065311,369369,6031320,392081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4" o:spid="_x0000_s1026" o:spt="75" type="#_x0000_t75" style="position:absolute;left:277368;top:238505;height:3009872;width:6095999;" filled="f" o:preferrelative="t" stroked="f" coordsize="21600,21600" o:gfxdata="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6Ld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5" o:title=""/>
                  <o:lock v:ext="edit" aspectratio="f"/>
                </v:shape>
                <v:shape id="Textbox 435" o:spid="_x0000_s1026" o:spt="202" type="#_x0000_t202" style="position:absolute;left:2248398;top:3360832;height:153670;width:2176780;" filled="f" stroked="f" coordsize="21600,21600" o:gfxdata="UEsDBAoAAAAAAIdO4kAAAAAAAAAAAAAAAAAEAAAAZHJzL1BLAwQUAAAACACHTuJAFPWcw7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+jOD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1nM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895798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7.1 — Halaman Data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Pengaduan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74050"/>
        </w:rPr>
        <w:t>Ringkasan</w:t>
      </w:r>
      <w:r>
        <w:rPr>
          <w:color w:val="374050"/>
          <w:spacing w:val="26"/>
        </w:rPr>
        <w:t xml:space="preserve"> </w:t>
      </w:r>
      <w:r>
        <w:rPr>
          <w:color w:val="374050"/>
          <w:spacing w:val="-2"/>
        </w:rPr>
        <w:t>Statistik</w:t>
      </w:r>
    </w:p>
    <w:p w14:paraId="0F8BC0D7">
      <w:pPr>
        <w:pStyle w:val="7"/>
        <w:spacing w:before="27"/>
        <w:rPr>
          <w:rFonts w:ascii="Arial"/>
          <w:b/>
          <w:sz w:val="25"/>
        </w:rPr>
      </w:pPr>
    </w:p>
    <w:p w14:paraId="117CC0EC">
      <w:pPr>
        <w:pStyle w:val="7"/>
        <w:ind w:left="584"/>
      </w:pPr>
      <w:r>
        <w:rPr>
          <w:color w:val="1F2937"/>
        </w:rPr>
        <w:t>Di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bagian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atas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halaman,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ditampilkan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kartu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ringkasan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statistik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pengaduan:</w:t>
      </w:r>
    </w:p>
    <w:p w14:paraId="41FADCAF">
      <w:pPr>
        <w:pStyle w:val="7"/>
        <w:spacing w:before="50"/>
      </w:pPr>
    </w:p>
    <w:p w14:paraId="0CB1FEED">
      <w:pPr>
        <w:pStyle w:val="10"/>
        <w:numPr>
          <w:ilvl w:val="0"/>
          <w:numId w:val="10"/>
        </w:numPr>
        <w:tabs>
          <w:tab w:val="left" w:pos="884"/>
        </w:tabs>
        <w:spacing w:before="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Total</w:t>
      </w:r>
      <w:r>
        <w:rPr>
          <w:rFonts w:ascii="Arial" w:hAnsi="Arial"/>
          <w:b/>
          <w:color w:val="1F2937"/>
          <w:spacing w:val="-4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Jumlah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seluruh</w:t>
      </w:r>
      <w:r>
        <w:rPr>
          <w:color w:val="1F2937"/>
          <w:spacing w:val="-4"/>
          <w:sz w:val="20"/>
        </w:rPr>
        <w:t xml:space="preserve"> </w:t>
      </w:r>
      <w:r>
        <w:rPr>
          <w:color w:val="1F2937"/>
          <w:spacing w:val="-2"/>
          <w:sz w:val="20"/>
        </w:rPr>
        <w:t>pengaduan</w:t>
      </w:r>
    </w:p>
    <w:p w14:paraId="617B2C40">
      <w:pPr>
        <w:pStyle w:val="10"/>
        <w:numPr>
          <w:ilvl w:val="0"/>
          <w:numId w:val="10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Pending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Pengaduan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yang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belum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ditangani</w:t>
      </w:r>
    </w:p>
    <w:p w14:paraId="1B3A1EC9">
      <w:pPr>
        <w:pStyle w:val="10"/>
        <w:numPr>
          <w:ilvl w:val="0"/>
          <w:numId w:val="10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Dalam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Proses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Pengaduan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yang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sedang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diproses</w:t>
      </w:r>
    </w:p>
    <w:p w14:paraId="6E032F2B">
      <w:pPr>
        <w:pStyle w:val="10"/>
        <w:numPr>
          <w:ilvl w:val="0"/>
          <w:numId w:val="10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Selesai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Pengaduan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yang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telah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ditanggapi</w:t>
      </w:r>
    </w:p>
    <w:p w14:paraId="3D5C6F0A">
      <w:pPr>
        <w:pStyle w:val="10"/>
        <w:numPr>
          <w:ilvl w:val="0"/>
          <w:numId w:val="10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Ditolak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Pengaduan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yang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ditolak</w:t>
      </w:r>
    </w:p>
    <w:p w14:paraId="50B295A8">
      <w:pPr>
        <w:pStyle w:val="7"/>
        <w:spacing w:before="201"/>
        <w:rPr>
          <w:sz w:val="25"/>
        </w:rPr>
      </w:pPr>
    </w:p>
    <w:p w14:paraId="28E67863">
      <w:pPr>
        <w:pStyle w:val="4"/>
      </w:pPr>
      <w:r>
        <w:rPr>
          <w:color w:val="374050"/>
        </w:rPr>
        <w:t>Fitur</w:t>
      </w:r>
      <w:r>
        <w:rPr>
          <w:color w:val="374050"/>
          <w:spacing w:val="12"/>
        </w:rPr>
        <w:t xml:space="preserve"> </w:t>
      </w:r>
      <w:r>
        <w:rPr>
          <w:color w:val="374050"/>
        </w:rPr>
        <w:t>yang</w:t>
      </w:r>
      <w:r>
        <w:rPr>
          <w:color w:val="374050"/>
          <w:spacing w:val="12"/>
        </w:rPr>
        <w:t xml:space="preserve"> </w:t>
      </w:r>
      <w:r>
        <w:rPr>
          <w:color w:val="374050"/>
          <w:spacing w:val="-2"/>
        </w:rPr>
        <w:t>Tersedia</w:t>
      </w:r>
    </w:p>
    <w:p w14:paraId="2B77B237">
      <w:pPr>
        <w:pStyle w:val="4"/>
        <w:spacing w:after="0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4477002D">
      <w:pPr>
        <w:pStyle w:val="7"/>
        <w:spacing w:before="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351790</wp:posOffset>
                </wp:positionV>
                <wp:extent cx="6115050" cy="381000"/>
                <wp:effectExtent l="0" t="0" r="0" b="0"/>
                <wp:wrapNone/>
                <wp:docPr id="436" name="Graphic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81000">
                              <a:moveTo>
                                <a:pt x="6115050" y="71196"/>
                              </a:moveTo>
                              <a:lnTo>
                                <a:pt x="6099429" y="29667"/>
                              </a:lnTo>
                              <a:lnTo>
                                <a:pt x="6063399" y="3860"/>
                              </a:lnTo>
                              <a:lnTo>
                                <a:pt x="6043854" y="0"/>
                              </a:lnTo>
                              <a:lnTo>
                                <a:pt x="1276350" y="0"/>
                              </a:lnTo>
                              <a:lnTo>
                                <a:pt x="71208" y="0"/>
                              </a:lnTo>
                              <a:lnTo>
                                <a:pt x="29705" y="15608"/>
                              </a:lnTo>
                              <a:lnTo>
                                <a:pt x="3886" y="51638"/>
                              </a:lnTo>
                              <a:lnTo>
                                <a:pt x="0" y="71196"/>
                              </a:lnTo>
                              <a:lnTo>
                                <a:pt x="0" y="381000"/>
                              </a:lnTo>
                              <a:lnTo>
                                <a:pt x="1276350" y="381000"/>
                              </a:lnTo>
                              <a:lnTo>
                                <a:pt x="6115050" y="381000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6" o:spid="_x0000_s1026" o:spt="100" style="position:absolute;left:0pt;margin-left:65.2pt;margin-top:27.7pt;height:30pt;width:481.5pt;mso-position-horizontal-relative:page;mso-position-vertical-relative:page;z-index:-251607040;mso-width-relative:page;mso-height-relative:page;" fillcolor="#2562EB" filled="t" stroked="f" coordsize="6115050,381000" o:gfxdata="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4m30x1wAAAAsBAAAPAAAAAAAA&#10;AAEAIAAAACIAAABkcnMvZG93bnJldi54bWxQSwECFAAUAAAACACHTuJAmpOuZ4UCAABRBgAADgAA&#10;AAAAAAABACAAAAAmAQAAZHJzL2Uyb0RvYy54bWxQSwUGAAAAAAYABgBZAQAAHQYAAAAA&#10;" path="m6115050,71196l6099429,29667,6063399,3860,6043854,0,1276350,0,71208,0,29705,15608,3886,51638,0,71196,0,381000,1276350,381000,6115050,381000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2"/>
        <w:gridCol w:w="7797"/>
      </w:tblGrid>
      <w:tr w14:paraId="18C27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832" w:type="dxa"/>
          </w:tcPr>
          <w:p w14:paraId="2A286AC6">
            <w:pPr>
              <w:pStyle w:val="11"/>
              <w:spacing w:before="0"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Fitur</w:t>
            </w:r>
          </w:p>
        </w:tc>
        <w:tc>
          <w:tcPr>
            <w:tcW w:w="7797" w:type="dxa"/>
          </w:tcPr>
          <w:p w14:paraId="1A624775">
            <w:pPr>
              <w:pStyle w:val="11"/>
              <w:spacing w:before="0" w:line="201" w:lineRule="exact"/>
              <w:ind w:left="3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55A02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1832" w:type="dxa"/>
            <w:tcBorders>
              <w:bottom w:val="single" w:color="E4E7EB" w:sz="6" w:space="0"/>
            </w:tcBorders>
          </w:tcPr>
          <w:p w14:paraId="4564061D">
            <w:pPr>
              <w:pStyle w:val="11"/>
              <w:spacing w:before="151"/>
              <w:rPr>
                <w:rFonts w:ascii="Arial"/>
                <w:b/>
                <w:sz w:val="18"/>
              </w:rPr>
            </w:pPr>
          </w:p>
          <w:p w14:paraId="45DCB083">
            <w:pPr>
              <w:pStyle w:val="11"/>
              <w:spacing w:before="0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Filter </w:t>
            </w:r>
            <w:r>
              <w:rPr>
                <w:color w:val="1F2937"/>
                <w:spacing w:val="-2"/>
                <w:sz w:val="18"/>
              </w:rPr>
              <w:t>Status</w:t>
            </w:r>
          </w:p>
        </w:tc>
        <w:tc>
          <w:tcPr>
            <w:tcW w:w="7797" w:type="dxa"/>
            <w:tcBorders>
              <w:bottom w:val="single" w:color="E4E7EB" w:sz="6" w:space="0"/>
            </w:tcBorders>
          </w:tcPr>
          <w:p w14:paraId="32DC7705">
            <w:pPr>
              <w:pStyle w:val="11"/>
              <w:spacing w:before="193" w:line="364" w:lineRule="auto"/>
              <w:ind w:left="382" w:right="197"/>
              <w:rPr>
                <w:sz w:val="18"/>
              </w:rPr>
            </w:pPr>
            <w:r>
              <w:rPr>
                <w:color w:val="1F2937"/>
                <w:sz w:val="18"/>
              </w:rPr>
              <w:t>Memfilter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pengaduan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berdasarkan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status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(Semua,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Pending,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Dalam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Proses,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Selesai, </w:t>
            </w:r>
            <w:r>
              <w:rPr>
                <w:color w:val="1F2937"/>
                <w:spacing w:val="-2"/>
                <w:sz w:val="18"/>
              </w:rPr>
              <w:t>Ditolak)</w:t>
            </w:r>
          </w:p>
        </w:tc>
      </w:tr>
      <w:tr w14:paraId="57601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832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5DF1C86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Pencarian</w:t>
            </w:r>
          </w:p>
        </w:tc>
        <w:tc>
          <w:tcPr>
            <w:tcW w:w="779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80F78C4">
            <w:pPr>
              <w:pStyle w:val="11"/>
              <w:ind w:left="38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Mencari pengaduan berdasarkan kata </w:t>
            </w:r>
            <w:r>
              <w:rPr>
                <w:color w:val="1F2937"/>
                <w:spacing w:val="-2"/>
                <w:sz w:val="18"/>
              </w:rPr>
              <w:t>kunci</w:t>
            </w:r>
          </w:p>
        </w:tc>
      </w:tr>
      <w:tr w14:paraId="11E3A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832" w:type="dxa"/>
            <w:tcBorders>
              <w:top w:val="single" w:color="E4E7EB" w:sz="6" w:space="0"/>
              <w:bottom w:val="single" w:color="E4E7EB" w:sz="6" w:space="0"/>
            </w:tcBorders>
          </w:tcPr>
          <w:p w14:paraId="777A945E">
            <w:pPr>
              <w:pStyle w:val="11"/>
              <w:spacing w:before="29"/>
              <w:rPr>
                <w:rFonts w:ascii="Arial"/>
                <w:b/>
                <w:sz w:val="18"/>
              </w:rPr>
            </w:pPr>
          </w:p>
          <w:p w14:paraId="761339EF">
            <w:pPr>
              <w:pStyle w:val="11"/>
              <w:spacing w:before="0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09440" behindDoc="1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-54610</wp:posOffset>
                      </wp:positionV>
                      <wp:extent cx="885825" cy="247650"/>
                      <wp:effectExtent l="0" t="0" r="0" b="0"/>
                      <wp:wrapNone/>
                      <wp:docPr id="437" name="Group 4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247650"/>
                                <a:chOff x="0" y="0"/>
                                <a:chExt cx="885825" cy="247650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0"/>
                                  <a:ext cx="88582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247650">
                                      <a:moveTo>
                                        <a:pt x="832427" y="247611"/>
                                      </a:moveTo>
                                      <a:lnTo>
                                        <a:pt x="53397" y="247611"/>
                                      </a:lnTo>
                                      <a:lnTo>
                                        <a:pt x="49681" y="247240"/>
                                      </a:lnTo>
                                      <a:lnTo>
                                        <a:pt x="14085" y="228209"/>
                                      </a:lnTo>
                                      <a:lnTo>
                                        <a:pt x="0" y="194224"/>
                                      </a:lnTo>
                                      <a:lnTo>
                                        <a:pt x="0" y="190480"/>
                                      </a:lnTo>
                                      <a:lnTo>
                                        <a:pt x="0" y="53359"/>
                                      </a:lnTo>
                                      <a:lnTo>
                                        <a:pt x="19392" y="14049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832427" y="0"/>
                                      </a:lnTo>
                                      <a:lnTo>
                                        <a:pt x="871739" y="19345"/>
                                      </a:lnTo>
                                      <a:lnTo>
                                        <a:pt x="885824" y="53359"/>
                                      </a:lnTo>
                                      <a:lnTo>
                                        <a:pt x="885824" y="194224"/>
                                      </a:lnTo>
                                      <a:lnTo>
                                        <a:pt x="866432" y="233533"/>
                                      </a:lnTo>
                                      <a:lnTo>
                                        <a:pt x="836143" y="247240"/>
                                      </a:lnTo>
                                      <a:lnTo>
                                        <a:pt x="832427" y="2476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.45pt;margin-top:-4.3pt;height:19.5pt;width:69.75pt;z-index:-251607040;mso-width-relative:page;mso-height-relative:page;" coordsize="885825,247650" o:gfxdata="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lJA2ttkAAAAIAQAADwAAAAAAAAABACAAAAAiAAAAZHJz&#10;L2Rvd25yZXYueG1sUEsBAhQAFAAAAAgAh07iQG4xakTnAgAABAgAAA4AAAAAAAAAAQAgAAAAKAEA&#10;AGRycy9lMm9Eb2MueG1sUEsFBgAAAAAGAAYAWQEAAIEGAAAAAA==&#10;">
                      <o:lock v:ext="edit" aspectratio="f"/>
                      <v:shape id="Graphic 438" o:spid="_x0000_s1026" o:spt="100" style="position:absolute;left:0;top:0;height:247650;width:885825;" fillcolor="#DBFBE7" filled="t" stroked="f" coordsize="885825,247650" o:gfxdata="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hzFzvQAA&#10;ANwAAAAPAAAAAAAAAAEAIAAAACIAAABkcnMvZG93bnJldi54bWxQSwECFAAUAAAACACHTuJAMy8F&#10;njsAAAA5AAAAEAAAAAAAAAABACAAAAAMAQAAZHJzL3NoYXBleG1sLnhtbFBLBQYAAAAABgAGAFsB&#10;AAC2AwAAAAA=&#10;" path="m832427,247611l53397,247611,49681,247240,14085,228209,0,194224,0,190480,0,53359,19392,14049,53397,0,832427,0,871739,19345,885824,53359,885824,194224,866432,233533,836143,247240,832427,24761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66533"/>
                <w:sz w:val="18"/>
              </w:rPr>
              <w:t xml:space="preserve">Export </w:t>
            </w:r>
            <w:r>
              <w:rPr>
                <w:rFonts w:ascii="Arial"/>
                <w:b/>
                <w:color w:val="166533"/>
                <w:spacing w:val="-2"/>
                <w:sz w:val="18"/>
              </w:rPr>
              <w:t>Excel</w:t>
            </w:r>
          </w:p>
        </w:tc>
        <w:tc>
          <w:tcPr>
            <w:tcW w:w="7797" w:type="dxa"/>
            <w:tcBorders>
              <w:top w:val="single" w:color="E4E7EB" w:sz="6" w:space="0"/>
              <w:bottom w:val="single" w:color="E4E7EB" w:sz="6" w:space="0"/>
            </w:tcBorders>
          </w:tcPr>
          <w:p w14:paraId="1F9922D4">
            <w:pPr>
              <w:pStyle w:val="11"/>
              <w:spacing w:before="29"/>
              <w:rPr>
                <w:rFonts w:ascii="Arial"/>
                <w:b/>
                <w:sz w:val="18"/>
              </w:rPr>
            </w:pPr>
          </w:p>
          <w:p w14:paraId="727E6EC2">
            <w:pPr>
              <w:pStyle w:val="11"/>
              <w:spacing w:before="0"/>
              <w:ind w:left="38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Mengekspor data pengaduan ke format </w:t>
            </w:r>
            <w:r>
              <w:rPr>
                <w:color w:val="1F2937"/>
                <w:spacing w:val="-2"/>
                <w:sz w:val="18"/>
              </w:rPr>
              <w:t>Excel</w:t>
            </w:r>
          </w:p>
        </w:tc>
      </w:tr>
      <w:tr w14:paraId="467D4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32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3C5F467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Detail</w:t>
            </w:r>
          </w:p>
        </w:tc>
        <w:tc>
          <w:tcPr>
            <w:tcW w:w="779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4CDFEA39">
            <w:pPr>
              <w:pStyle w:val="11"/>
              <w:ind w:left="38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Melihat detail lengkap </w:t>
            </w:r>
            <w:r>
              <w:rPr>
                <w:color w:val="1F2937"/>
                <w:spacing w:val="-2"/>
                <w:sz w:val="18"/>
              </w:rPr>
              <w:t>pengaduan</w:t>
            </w:r>
          </w:p>
        </w:tc>
      </w:tr>
      <w:tr w14:paraId="0659B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832" w:type="dxa"/>
            <w:tcBorders>
              <w:top w:val="single" w:color="E4E7EB" w:sz="6" w:space="0"/>
              <w:bottom w:val="single" w:color="E4E7EB" w:sz="6" w:space="0"/>
            </w:tcBorders>
          </w:tcPr>
          <w:p w14:paraId="3D358CAF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Update </w:t>
            </w:r>
            <w:r>
              <w:rPr>
                <w:color w:val="1F2937"/>
                <w:spacing w:val="-2"/>
                <w:sz w:val="18"/>
              </w:rPr>
              <w:t>Status</w:t>
            </w:r>
          </w:p>
        </w:tc>
        <w:tc>
          <w:tcPr>
            <w:tcW w:w="7797" w:type="dxa"/>
            <w:tcBorders>
              <w:top w:val="single" w:color="E4E7EB" w:sz="6" w:space="0"/>
              <w:bottom w:val="single" w:color="E4E7EB" w:sz="6" w:space="0"/>
            </w:tcBorders>
          </w:tcPr>
          <w:p w14:paraId="687D66C8">
            <w:pPr>
              <w:pStyle w:val="11"/>
              <w:ind w:left="38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Mengubah status pengaduan (Pending → Dalam Proses → </w:t>
            </w:r>
            <w:r>
              <w:rPr>
                <w:color w:val="1F2937"/>
                <w:spacing w:val="-2"/>
                <w:sz w:val="18"/>
              </w:rPr>
              <w:t>Selesai/Ditolak)</w:t>
            </w:r>
          </w:p>
        </w:tc>
      </w:tr>
      <w:tr w14:paraId="3AF7D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1832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6112C3DA">
            <w:pPr>
              <w:pStyle w:val="11"/>
              <w:spacing w:line="348" w:lineRule="auto"/>
              <w:ind w:left="210" w:right="817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Download Lampiran</w:t>
            </w:r>
          </w:p>
        </w:tc>
        <w:tc>
          <w:tcPr>
            <w:tcW w:w="779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18864EBA">
            <w:pPr>
              <w:pStyle w:val="11"/>
              <w:spacing w:before="134"/>
              <w:rPr>
                <w:rFonts w:ascii="Arial"/>
                <w:b/>
                <w:sz w:val="18"/>
              </w:rPr>
            </w:pPr>
          </w:p>
          <w:p w14:paraId="54573A10">
            <w:pPr>
              <w:pStyle w:val="11"/>
              <w:spacing w:before="0"/>
              <w:ind w:left="38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Mengunduh file lampiran yang disertakan </w:t>
            </w:r>
            <w:r>
              <w:rPr>
                <w:color w:val="1F2937"/>
                <w:spacing w:val="-2"/>
                <w:sz w:val="18"/>
              </w:rPr>
              <w:t>pemohon</w:t>
            </w:r>
          </w:p>
        </w:tc>
      </w:tr>
      <w:tr w14:paraId="3504B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832" w:type="dxa"/>
            <w:tcBorders>
              <w:top w:val="single" w:color="E4E7EB" w:sz="6" w:space="0"/>
              <w:bottom w:val="single" w:color="E4E7EB" w:sz="6" w:space="0"/>
            </w:tcBorders>
          </w:tcPr>
          <w:p w14:paraId="5A0C89F9">
            <w:pPr>
              <w:pStyle w:val="11"/>
              <w:spacing w:before="29"/>
              <w:rPr>
                <w:rFonts w:ascii="Arial"/>
                <w:b/>
                <w:sz w:val="18"/>
              </w:rPr>
            </w:pPr>
          </w:p>
          <w:p w14:paraId="7E425F27">
            <w:pPr>
              <w:pStyle w:val="11"/>
              <w:spacing w:before="0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-54610</wp:posOffset>
                      </wp:positionV>
                      <wp:extent cx="542925" cy="247650"/>
                      <wp:effectExtent l="0" t="0" r="0" b="0"/>
                      <wp:wrapNone/>
                      <wp:docPr id="439" name="Group 4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2925" cy="247650"/>
                                <a:chOff x="0" y="0"/>
                                <a:chExt cx="542925" cy="247650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54292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47650">
                                      <a:moveTo>
                                        <a:pt x="489527" y="247630"/>
                                      </a:moveTo>
                                      <a:lnTo>
                                        <a:pt x="53397" y="247630"/>
                                      </a:lnTo>
                                      <a:lnTo>
                                        <a:pt x="49681" y="247259"/>
                                      </a:lnTo>
                                      <a:lnTo>
                                        <a:pt x="14085" y="228247"/>
                                      </a:lnTo>
                                      <a:lnTo>
                                        <a:pt x="0" y="194243"/>
                                      </a:lnTo>
                                      <a:lnTo>
                                        <a:pt x="0" y="190499"/>
                                      </a:lnTo>
                                      <a:lnTo>
                                        <a:pt x="0" y="53378"/>
                                      </a:lnTo>
                                      <a:lnTo>
                                        <a:pt x="19392" y="14087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489527" y="0"/>
                                      </a:lnTo>
                                      <a:lnTo>
                                        <a:pt x="528839" y="19364"/>
                                      </a:lnTo>
                                      <a:lnTo>
                                        <a:pt x="542924" y="53378"/>
                                      </a:lnTo>
                                      <a:lnTo>
                                        <a:pt x="542924" y="194243"/>
                                      </a:lnTo>
                                      <a:lnTo>
                                        <a:pt x="523532" y="233552"/>
                                      </a:lnTo>
                                      <a:lnTo>
                                        <a:pt x="493243" y="247259"/>
                                      </a:lnTo>
                                      <a:lnTo>
                                        <a:pt x="489527" y="247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CACA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.45pt;margin-top:-4.3pt;height:19.5pt;width:42.75pt;z-index:-251606016;mso-width-relative:page;mso-height-relative:page;" coordsize="542925,247650" o:gfxdata="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ENO6yLYAAAACAEAAA8AAAAAAAAAAQAgAAAAIgAAAGRycy9kb3du&#10;cmV2LnhtbFBLAQIUABQAAAAIAIdO4kAUFkiB4wIAAAQIAAAOAAAAAAAAAAEAIAAAACcBAABkcnMv&#10;ZTJvRG9jLnhtbFBLBQYAAAAABgAGAFkBAAB8BgAAAAA=&#10;">
                      <o:lock v:ext="edit" aspectratio="f"/>
                      <v:shape id="Graphic 440" o:spid="_x0000_s1026" o:spt="100" style="position:absolute;left:0;top:0;height:247650;width:542925;" fillcolor="#FECACA" filled="t" stroked="f" coordsize="542925,247650" o:gfxdata="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JSygugAAANwA&#10;AAAPAAAAAAAAAAEAIAAAACIAAABkcnMvZG93bnJldi54bWxQSwECFAAUAAAACACHTuJAMy8FnjsA&#10;AAA5AAAAEAAAAAAAAAABACAAAAAJAQAAZHJzL3NoYXBleG1sLnhtbFBLBQYAAAAABgAGAFsBAACz&#10;AwAAAAA=&#10;" path="m489527,247630l53397,247630,49681,247259,14085,228247,0,194243,0,190499,0,53378,19392,14087,53397,0,489527,0,528839,19364,542924,53378,542924,194243,523532,233552,493243,247259,489527,24763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91B1B"/>
                <w:spacing w:val="-2"/>
                <w:sz w:val="18"/>
              </w:rPr>
              <w:t>Hapus</w:t>
            </w:r>
          </w:p>
        </w:tc>
        <w:tc>
          <w:tcPr>
            <w:tcW w:w="7797" w:type="dxa"/>
            <w:tcBorders>
              <w:top w:val="single" w:color="E4E7EB" w:sz="6" w:space="0"/>
              <w:bottom w:val="single" w:color="E4E7EB" w:sz="6" w:space="0"/>
            </w:tcBorders>
          </w:tcPr>
          <w:p w14:paraId="43EA0609">
            <w:pPr>
              <w:pStyle w:val="11"/>
              <w:spacing w:before="29"/>
              <w:rPr>
                <w:rFonts w:ascii="Arial"/>
                <w:b/>
                <w:sz w:val="18"/>
              </w:rPr>
            </w:pPr>
          </w:p>
          <w:p w14:paraId="61FF5092">
            <w:pPr>
              <w:pStyle w:val="11"/>
              <w:spacing w:before="0"/>
              <w:ind w:left="38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Menghapus data </w:t>
            </w:r>
            <w:r>
              <w:rPr>
                <w:color w:val="1F2937"/>
                <w:spacing w:val="-2"/>
                <w:sz w:val="18"/>
              </w:rPr>
              <w:t>pengaduan</w:t>
            </w:r>
          </w:p>
        </w:tc>
      </w:tr>
    </w:tbl>
    <w:p w14:paraId="0784A4E4">
      <w:pPr>
        <w:pStyle w:val="7"/>
        <w:spacing w:before="137"/>
        <w:rPr>
          <w:rFonts w:ascii="Arial"/>
          <w:b/>
          <w:sz w:val="25"/>
        </w:rPr>
      </w:pPr>
    </w:p>
    <w:p w14:paraId="66D71305">
      <w:pPr>
        <w:pStyle w:val="4"/>
      </w:pPr>
      <w:r>
        <w:rPr>
          <w:color w:val="374050"/>
        </w:rPr>
        <w:t>Cara</w:t>
      </w:r>
      <w:r>
        <w:rPr>
          <w:color w:val="374050"/>
          <w:spacing w:val="19"/>
        </w:rPr>
        <w:t xml:space="preserve"> </w:t>
      </w:r>
      <w:r>
        <w:rPr>
          <w:color w:val="374050"/>
        </w:rPr>
        <w:t>Menangani</w:t>
      </w:r>
      <w:r>
        <w:rPr>
          <w:color w:val="374050"/>
          <w:spacing w:val="20"/>
        </w:rPr>
        <w:t xml:space="preserve"> </w:t>
      </w:r>
      <w:r>
        <w:rPr>
          <w:color w:val="374050"/>
          <w:spacing w:val="-2"/>
        </w:rPr>
        <w:t>Pengaduan</w:t>
      </w:r>
    </w:p>
    <w:p w14:paraId="412D49C7">
      <w:pPr>
        <w:pStyle w:val="7"/>
        <w:spacing w:before="83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213995</wp:posOffset>
                </wp:positionV>
                <wp:extent cx="6115050" cy="438150"/>
                <wp:effectExtent l="0" t="0" r="0" b="0"/>
                <wp:wrapTopAndBottom/>
                <wp:docPr id="441" name="Group 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14287" y="21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11"/>
                                </a:moveTo>
                                <a:lnTo>
                                  <a:pt x="75646" y="438111"/>
                                </a:lnTo>
                                <a:lnTo>
                                  <a:pt x="70381" y="437502"/>
                                </a:lnTo>
                                <a:lnTo>
                                  <a:pt x="31561" y="418557"/>
                                </a:lnTo>
                                <a:lnTo>
                                  <a:pt x="8197" y="385095"/>
                                </a:lnTo>
                                <a:lnTo>
                                  <a:pt x="0" y="349110"/>
                                </a:lnTo>
                                <a:lnTo>
                                  <a:pt x="0" y="342880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453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53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49110"/>
                                </a:lnTo>
                                <a:lnTo>
                                  <a:pt x="6088182" y="390582"/>
                                </a:lnTo>
                                <a:lnTo>
                                  <a:pt x="6053228" y="425519"/>
                                </a:lnTo>
                                <a:lnTo>
                                  <a:pt x="6017959" y="437502"/>
                                </a:lnTo>
                                <a:lnTo>
                                  <a:pt x="6011765" y="438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-12" y="9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45"/>
                                </a:lnTo>
                                <a:lnTo>
                                  <a:pt x="42329" y="422109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4BA0C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Buka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Pengaduan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identifikasi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pengaduan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berstatus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Pending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6.85pt;height:34.5pt;width:481.5pt;mso-position-horizontal-relative:page;mso-wrap-distance-bottom:0pt;mso-wrap-distance-top:0pt;z-index:-251545600;mso-width-relative:page;mso-height-relative:page;" coordsize="6115050,438150" o:gfxdata="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">
                <o:lock v:ext="edit" aspectratio="f"/>
                <v:shape id="Graphic 442" o:spid="_x0000_s1026" o:spt="100" style="position:absolute;left:14287;top:21;height:438150;width:6101080;" fillcolor="#F9FAFA" filled="t" stroked="f" coordsize="6101080,438150" o:gfxdata="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KjhVvQAA&#10;ANwAAAAPAAAAAAAAAAEAIAAAACIAAABkcnMvZG93bnJldi54bWxQSwECFAAUAAAACACHTuJAMy8F&#10;njsAAAA5AAAAEAAAAAAAAAABACAAAAAMAQAAZHJzL3NoYXBleG1sLnhtbFBLBQYAAAAABgAGAFsB&#10;AAC2AwAAAAA=&#10;" path="m6011765,438111l75646,438111,70381,437502,31561,418557,8197,385095,0,349110,0,342880,0,88963,10691,47453,40402,12534,75646,0,6011765,0,6053228,12534,6088182,47453,6100761,88963,6100761,349110,6088182,390582,6053228,425519,6017959,437502,6011765,4381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3" o:spid="_x0000_s1026" o:spt="100" style="position:absolute;left:-12;top:9;height:438150;width:409575;" fillcolor="#2562EB" filled="t" stroked="f" coordsize="409575,438150" o:gfxdata="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JKywb4A&#10;AADcAAAADwAAAAAAAAABACAAAAAiAAAAZHJzL2Rvd25yZXYueG1sUEsBAhQAFAAAAAgAh07iQDMv&#10;BZ47AAAAOQAAABAAAAAAAAAAAQAgAAAADQEAAGRycy9zaGFwZXhtbC54bWxQSwUGAAAAAAYABgBb&#10;AQAAtwMAAAAA&#10;" path="m95250,0l50304,11264,16040,42329,457,85864,0,95250,0,342900,11264,387845,42329,422109,85877,437705,95250,438150,88684,437705,82245,436346,48107,410260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44" o:spid="_x0000_s1026" o:spt="202" type="#_x0000_t202" style="position:absolute;left:0;top:0;height:438150;width:6115050;" filled="f" stroked="f" coordsize="21600,21600" o:gfxdata="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9KJ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C4BA0C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Buka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Pengaduan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identifikasi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pengaduan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berstatus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20"/>
                          </w:rPr>
                          <w:t>Pending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728345</wp:posOffset>
                </wp:positionV>
                <wp:extent cx="6115050" cy="485775"/>
                <wp:effectExtent l="0" t="0" r="0" b="0"/>
                <wp:wrapTopAndBottom/>
                <wp:docPr id="445" name="Group 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5775"/>
                          <a:chOff x="0" y="0"/>
                          <a:chExt cx="6115050" cy="48577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14287" y="2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55"/>
                                </a:moveTo>
                                <a:lnTo>
                                  <a:pt x="75646" y="485755"/>
                                </a:lnTo>
                                <a:lnTo>
                                  <a:pt x="70381" y="485146"/>
                                </a:lnTo>
                                <a:lnTo>
                                  <a:pt x="31561" y="466220"/>
                                </a:lnTo>
                                <a:lnTo>
                                  <a:pt x="8197" y="432758"/>
                                </a:lnTo>
                                <a:lnTo>
                                  <a:pt x="0" y="396792"/>
                                </a:lnTo>
                                <a:lnTo>
                                  <a:pt x="0" y="3905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96792"/>
                                </a:lnTo>
                                <a:lnTo>
                                  <a:pt x="6088182" y="438245"/>
                                </a:lnTo>
                                <a:lnTo>
                                  <a:pt x="6053228" y="473182"/>
                                </a:lnTo>
                                <a:lnTo>
                                  <a:pt x="6017959" y="485146"/>
                                </a:lnTo>
                                <a:lnTo>
                                  <a:pt x="6011765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4" y="474522"/>
                                </a:lnTo>
                                <a:lnTo>
                                  <a:pt x="16037" y="443460"/>
                                </a:lnTo>
                                <a:lnTo>
                                  <a:pt x="453" y="399915"/>
                                </a:lnTo>
                                <a:lnTo>
                                  <a:pt x="0" y="390533"/>
                                </a:lnTo>
                                <a:lnTo>
                                  <a:pt x="0" y="95258"/>
                                </a:lnTo>
                                <a:lnTo>
                                  <a:pt x="11259" y="50311"/>
                                </a:lnTo>
                                <a:lnTo>
                                  <a:pt x="42321" y="16045"/>
                                </a:lnTo>
                                <a:lnTo>
                                  <a:pt x="85866" y="461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1"/>
                                </a:lnTo>
                                <a:lnTo>
                                  <a:pt x="82239" y="1820"/>
                                </a:lnTo>
                                <a:lnTo>
                                  <a:pt x="48103" y="27905"/>
                                </a:lnTo>
                                <a:lnTo>
                                  <a:pt x="31429" y="67649"/>
                                </a:lnTo>
                                <a:lnTo>
                                  <a:pt x="28575" y="95258"/>
                                </a:lnTo>
                                <a:lnTo>
                                  <a:pt x="28575" y="390533"/>
                                </a:lnTo>
                                <a:lnTo>
                                  <a:pt x="36456" y="435478"/>
                                </a:lnTo>
                                <a:lnTo>
                                  <a:pt x="58200" y="469744"/>
                                </a:lnTo>
                                <a:lnTo>
                                  <a:pt x="88681" y="485329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761999" y="114302"/>
                            <a:ext cx="5048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257175">
                                <a:moveTo>
                                  <a:pt x="451427" y="257174"/>
                                </a:moveTo>
                                <a:lnTo>
                                  <a:pt x="53397" y="257174"/>
                                </a:lnTo>
                                <a:lnTo>
                                  <a:pt x="49680" y="256803"/>
                                </a:lnTo>
                                <a:lnTo>
                                  <a:pt x="14085" y="237753"/>
                                </a:lnTo>
                                <a:lnTo>
                                  <a:pt x="0" y="203768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406"/>
                                </a:lnTo>
                                <a:lnTo>
                                  <a:pt x="19392" y="14087"/>
                                </a:lnTo>
                                <a:lnTo>
                                  <a:pt x="53397" y="0"/>
                                </a:lnTo>
                                <a:lnTo>
                                  <a:pt x="451427" y="0"/>
                                </a:lnTo>
                                <a:lnTo>
                                  <a:pt x="490739" y="19383"/>
                                </a:lnTo>
                                <a:lnTo>
                                  <a:pt x="504825" y="53406"/>
                                </a:lnTo>
                                <a:lnTo>
                                  <a:pt x="504825" y="203768"/>
                                </a:lnTo>
                                <a:lnTo>
                                  <a:pt x="485432" y="243058"/>
                                </a:lnTo>
                                <a:lnTo>
                                  <a:pt x="455143" y="256803"/>
                                </a:lnTo>
                                <a:lnTo>
                                  <a:pt x="451427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42875" y="11430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61150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7025F">
                              <w:pPr>
                                <w:spacing w:before="22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1860EBA">
                              <w:pPr>
                                <w:tabs>
                                  <w:tab w:val="left" w:pos="824"/>
                                  <w:tab w:val="left" w:pos="1352"/>
                                  <w:tab w:val="left" w:pos="204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position w:val="1"/>
                                  <w:sz w:val="18"/>
                                </w:rPr>
                                <w:t>Detail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melihat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isi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pengaduan.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57.35pt;height:38.25pt;width:481.5pt;mso-position-horizontal-relative:page;mso-wrap-distance-bottom:0pt;mso-wrap-distance-top:0pt;z-index:-251545600;mso-width-relative:page;mso-height-relative:page;" coordsize="6115050,485775" o:gfxdata="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">
                <o:lock v:ext="edit" aspectratio="f"/>
                <v:shape id="Graphic 446" o:spid="_x0000_s1026" o:spt="100" style="position:absolute;left:14287;top:2;height:485775;width:6101080;" fillcolor="#F9FAFA" filled="t" stroked="f" coordsize="6101080,485775" o:gfxdata="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0fT74A&#10;AADcAAAADwAAAAAAAAABACAAAAAiAAAAZHJzL2Rvd25yZXYueG1sUEsBAhQAFAAAAAgAh07iQDMv&#10;BZ47AAAAOQAAABAAAAAAAAAAAQAgAAAADQEAAGRycy9zaGFwZXhtbC54bWxQSwUGAAAAAAYABgBb&#10;AQAAtwMAAAAA&#10;" path="m6011765,485755l75646,485755,70381,485146,31561,466220,8197,432758,0,396792,0,390524,0,89001,10691,47510,40402,12553,75646,0,6011765,0,6053228,12553,6088182,47510,6100761,89001,6100761,396792,6088182,438245,6053228,473182,6017959,485146,6011765,485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7" o:spid="_x0000_s1026" o:spt="100" style="position:absolute;left:0;top:0;height:485775;width:95250;" fillcolor="#2562EB" filled="t" stroked="f" coordsize="95250,485775" o:gfxdata="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Miqy/&#10;AAAA3AAAAA8AAAAAAAAAAQAgAAAAIgAAAGRycy9kb3ducmV2LnhtbFBLAQIUABQAAAAIAIdO4kAz&#10;LwWeOwAAADkAAAAQAAAAAAAAAAEAIAAAAA4BAABkcnMvc2hhcGV4bWwueG1sUEsFBgAAAAAGAAYA&#10;WwEAALgDAAAAAA==&#10;" path="m95250,485774l50304,474522,16037,443460,453,399915,0,390533,0,95258,11259,50311,42321,16045,85866,461,95250,0,88681,461,82239,1820,48103,27905,31429,67649,28575,95258,28575,390533,36456,435478,58200,469744,88681,485329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8" o:spid="_x0000_s1026" o:spt="100" style="position:absolute;left:761999;top:114302;height:257175;width:504825;" fillcolor="#DAE9FE" filled="t" stroked="f" coordsize="504825,257175" o:gfxdata="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YmmevQAA&#10;ANwAAAAPAAAAAAAAAAEAIAAAACIAAABkcnMvZG93bnJldi54bWxQSwECFAAUAAAACACHTuJAMy8F&#10;njsAAAA5AAAAEAAAAAAAAAABACAAAAAMAQAAZHJzL3NoYXBleG1sLnhtbFBLBQYAAAAABgAGAFsB&#10;AAC2AwAAAAA=&#10;" path="m451427,257174l53397,257174,49680,256803,14085,237753,0,203768,0,200024,0,53406,19392,14087,53397,0,451427,0,490739,19383,504825,53406,504825,203768,485432,243058,455143,256803,451427,2571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9" o:spid="_x0000_s1026" o:spt="100" style="position:absolute;left:142875;top:114309;height:266700;width:266700;" fillcolor="#2562EB" filled="t" stroked="f" coordsize="266700,266700" o:gfxdata="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J7+o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0" o:spid="_x0000_s1026" o:spt="202" type="#_x0000_t202" style="position:absolute;left:0;top:0;height:485775;width:6115050;" filled="f" stroked="f" coordsize="21600,21600" o:gfxdata="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d2v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A7025F">
                        <w:pPr>
                          <w:spacing w:before="22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1860EBA">
                        <w:pPr>
                          <w:tabs>
                            <w:tab w:val="left" w:pos="824"/>
                            <w:tab w:val="left" w:pos="1352"/>
                            <w:tab w:val="left" w:pos="204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position w:val="1"/>
                            <w:sz w:val="18"/>
                          </w:rPr>
                          <w:t>Detail</w:t>
                        </w:r>
                        <w:r>
                          <w:rPr>
                            <w:rFonts w:ascii="Arial"/>
                            <w:b/>
                            <w:color w:val="1D40AF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melihat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isi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pengaduan.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1290320</wp:posOffset>
                </wp:positionV>
                <wp:extent cx="6115050" cy="447675"/>
                <wp:effectExtent l="0" t="0" r="0" b="0"/>
                <wp:wrapTopAndBottom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14287" y="2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39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65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-12" y="1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34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72158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Tinjau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informasi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pengaduan: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nama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pelapor,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isi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pengaduan,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lampiran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(jika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ada).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1.6pt;height:35.25pt;width:481.5pt;mso-position-horizontal-relative:page;mso-wrap-distance-bottom:0pt;mso-wrap-distance-top:0pt;z-index:-251544576;mso-width-relative:page;mso-height-relative:page;" coordsize="6115050,447675" o:gfxdata="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">
                <o:lock v:ext="edit" aspectratio="f"/>
                <v:shape id="Graphic 452" o:spid="_x0000_s1026" o:spt="100" style="position:absolute;left:14287;top:2;height:447675;width:6101080;" fillcolor="#F9FAFA" filled="t" stroked="f" coordsize="6101080,447675" o:gfxdata="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H8z74A&#10;AADcAAAADwAAAAAAAAABACAAAAAiAAAAZHJzL2Rvd25yZXYueG1sUEsBAhQAFAAAAAgAh07iQDMv&#10;BZ47AAAAOQAAABAAAAAAAAAAAQAgAAAADQEAAGRycy9zaGFwZXhtbC54bWxQSwUGAAAAAAYABgBb&#10;AQAAtwMAAAAA&#10;" path="m6011765,447674l75646,447674,70381,447065,31561,428139,8197,394639,0,358673,0,352424,0,88982,10691,47510,40402,12553,75646,0,6011765,0,6053228,12553,6088182,47510,6100761,88982,6100761,358673,6088182,400126,6053228,435063,6017959,447065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3" o:spid="_x0000_s1026" o:spt="100" style="position:absolute;left:-12;top:10;height:447675;width:409575;" fillcolor="#2562EB" filled="t" stroked="f" coordsize="409575,447675" o:gfxdata="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CHq&#10;isEAAADcAAAADwAAAAAAAAABACAAAAAiAAAAZHJzL2Rvd25yZXYueG1sUEsBAhQAFAAAAAgAh07i&#10;QDMvBZ47AAAAOQAAABAAAAAAAAAAAQAgAAAAEAEAAGRycy9zaGFwZXhtbC54bWxQSwUGAAAAAAYA&#10;BgBbAQAAugMAAAAA&#10;" path="m95250,0l50304,11264,16040,42329,457,85864,0,95250,0,352425,11264,397370,42329,431634,85877,447230,95250,447675,88684,447230,82245,445871,48107,419785,31432,380034,28575,352425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4" o:spid="_x0000_s1026" o:spt="202" type="#_x0000_t202" style="position:absolute;left:0;top:0;height:447675;width:6115050;" filled="f" stroked="f" coordsize="21600,21600" o:gfxdata="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m3P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672158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Tinjau</w:t>
                        </w:r>
                        <w:r>
                          <w:rPr>
                            <w:color w:val="1F293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informasi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pengaduan: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nama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pelapor,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isi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pengaduan,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lampiran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(jika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ada).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1814195</wp:posOffset>
                </wp:positionV>
                <wp:extent cx="6115050" cy="657225"/>
                <wp:effectExtent l="0" t="0" r="0" b="0"/>
                <wp:wrapTopAndBottom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657225"/>
                          <a:chOff x="0" y="0"/>
                          <a:chExt cx="6115050" cy="657225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14287" y="2"/>
                            <a:ext cx="610108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657225">
                                <a:moveTo>
                                  <a:pt x="6011765" y="657205"/>
                                </a:moveTo>
                                <a:lnTo>
                                  <a:pt x="75646" y="657205"/>
                                </a:lnTo>
                                <a:lnTo>
                                  <a:pt x="70381" y="656596"/>
                                </a:lnTo>
                                <a:lnTo>
                                  <a:pt x="31561" y="637651"/>
                                </a:lnTo>
                                <a:lnTo>
                                  <a:pt x="8197" y="604189"/>
                                </a:lnTo>
                                <a:lnTo>
                                  <a:pt x="0" y="568223"/>
                                </a:lnTo>
                                <a:lnTo>
                                  <a:pt x="0" y="56197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568223"/>
                                </a:lnTo>
                                <a:lnTo>
                                  <a:pt x="6088182" y="609676"/>
                                </a:lnTo>
                                <a:lnTo>
                                  <a:pt x="6053228" y="644613"/>
                                </a:lnTo>
                                <a:lnTo>
                                  <a:pt x="6017959" y="656596"/>
                                </a:lnTo>
                                <a:lnTo>
                                  <a:pt x="6011765" y="657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-12" y="10"/>
                            <a:ext cx="4095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65722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561975"/>
                                </a:lnTo>
                                <a:lnTo>
                                  <a:pt x="11264" y="606920"/>
                                </a:lnTo>
                                <a:lnTo>
                                  <a:pt x="42329" y="641184"/>
                                </a:lnTo>
                                <a:lnTo>
                                  <a:pt x="85877" y="656780"/>
                                </a:lnTo>
                                <a:lnTo>
                                  <a:pt x="95250" y="657225"/>
                                </a:lnTo>
                                <a:lnTo>
                                  <a:pt x="88684" y="656780"/>
                                </a:lnTo>
                                <a:lnTo>
                                  <a:pt x="82245" y="655421"/>
                                </a:lnTo>
                                <a:lnTo>
                                  <a:pt x="48107" y="629335"/>
                                </a:lnTo>
                                <a:lnTo>
                                  <a:pt x="31432" y="589584"/>
                                </a:lnTo>
                                <a:lnTo>
                                  <a:pt x="28575" y="56197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657225">
                                <a:moveTo>
                                  <a:pt x="409575" y="323850"/>
                                </a:moveTo>
                                <a:lnTo>
                                  <a:pt x="403834" y="285140"/>
                                </a:lnTo>
                                <a:lnTo>
                                  <a:pt x="387108" y="249770"/>
                                </a:lnTo>
                                <a:lnTo>
                                  <a:pt x="360832" y="220776"/>
                                </a:lnTo>
                                <a:lnTo>
                                  <a:pt x="327266" y="200660"/>
                                </a:lnTo>
                                <a:lnTo>
                                  <a:pt x="289306" y="191147"/>
                                </a:lnTo>
                                <a:lnTo>
                                  <a:pt x="276225" y="190500"/>
                                </a:lnTo>
                                <a:lnTo>
                                  <a:pt x="269684" y="190665"/>
                                </a:lnTo>
                                <a:lnTo>
                                  <a:pt x="231317" y="198297"/>
                                </a:lnTo>
                                <a:lnTo>
                                  <a:pt x="196786" y="216750"/>
                                </a:lnTo>
                                <a:lnTo>
                                  <a:pt x="169125" y="244411"/>
                                </a:lnTo>
                                <a:lnTo>
                                  <a:pt x="150672" y="278942"/>
                                </a:lnTo>
                                <a:lnTo>
                                  <a:pt x="143040" y="317309"/>
                                </a:lnTo>
                                <a:lnTo>
                                  <a:pt x="142875" y="323850"/>
                                </a:lnTo>
                                <a:lnTo>
                                  <a:pt x="143040" y="330403"/>
                                </a:lnTo>
                                <a:lnTo>
                                  <a:pt x="150672" y="368769"/>
                                </a:lnTo>
                                <a:lnTo>
                                  <a:pt x="169125" y="403301"/>
                                </a:lnTo>
                                <a:lnTo>
                                  <a:pt x="196786" y="430961"/>
                                </a:lnTo>
                                <a:lnTo>
                                  <a:pt x="231317" y="449414"/>
                                </a:lnTo>
                                <a:lnTo>
                                  <a:pt x="269684" y="457047"/>
                                </a:lnTo>
                                <a:lnTo>
                                  <a:pt x="276225" y="457200"/>
                                </a:lnTo>
                                <a:lnTo>
                                  <a:pt x="282778" y="457047"/>
                                </a:lnTo>
                                <a:lnTo>
                                  <a:pt x="321144" y="449414"/>
                                </a:lnTo>
                                <a:lnTo>
                                  <a:pt x="355676" y="430961"/>
                                </a:lnTo>
                                <a:lnTo>
                                  <a:pt x="383336" y="403301"/>
                                </a:lnTo>
                                <a:lnTo>
                                  <a:pt x="401789" y="368769"/>
                                </a:lnTo>
                                <a:lnTo>
                                  <a:pt x="409422" y="330403"/>
                                </a:lnTo>
                                <a:lnTo>
                                  <a:pt x="409575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0" y="0"/>
                            <a:ext cx="6115050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31021">
                              <w:pPr>
                                <w:spacing w:before="217" w:line="202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tombol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Status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mengubah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menjadi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"Dalam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Proses"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atau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langsung</w:t>
                              </w:r>
                            </w:p>
                            <w:p w14:paraId="7C186834">
                              <w:pPr>
                                <w:spacing w:before="0" w:line="159" w:lineRule="exact"/>
                                <w:ind w:left="38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  <w:p w14:paraId="732EEED7">
                              <w:pPr>
                                <w:spacing w:before="0" w:line="199" w:lineRule="exact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"Selesai".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2.85pt;height:51.75pt;width:481.5pt;mso-position-horizontal-relative:page;mso-wrap-distance-bottom:0pt;mso-wrap-distance-top:0pt;z-index:-251544576;mso-width-relative:page;mso-height-relative:page;" coordsize="6115050,657225" o:gfxdata="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">
                <o:lock v:ext="edit" aspectratio="f"/>
                <v:shape id="Graphic 456" o:spid="_x0000_s1026" o:spt="100" style="position:absolute;left:14287;top:2;height:657225;width:6101080;" fillcolor="#F9FAFA" filled="t" stroked="f" coordsize="6101080,657225" o:gfxdata="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xeZBrsAAADc&#10;AAAADwAAAAAAAAABACAAAAAiAAAAZHJzL2Rvd25yZXYueG1sUEsBAhQAFAAAAAgAh07iQDMvBZ47&#10;AAAAOQAAABAAAAAAAAAAAQAgAAAACgEAAGRycy9zaGFwZXhtbC54bWxQSwUGAAAAAAYABgBbAQAA&#10;tAMAAAAA&#10;" path="m6011765,657205l75646,657205,70381,656596,31561,637651,8197,604189,0,568223,0,561974,0,88982,10691,47510,40402,12534,75646,0,6011765,0,6053228,12553,6088182,47510,6100761,88982,6100761,568223,6088182,609676,6053228,644613,6017959,656596,6011765,65720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7" o:spid="_x0000_s1026" o:spt="100" style="position:absolute;left:-12;top:10;height:657225;width:409575;" fillcolor="#2562EB" filled="t" stroked="f" coordsize="409575,657225" o:gfxdata="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7Hka&#10;wAAAANwAAAAPAAAAAAAAAAEAIAAAACIAAABkcnMvZG93bnJldi54bWxQSwECFAAUAAAACACHTuJA&#10;My8FnjsAAAA5AAAAEAAAAAAAAAABACAAAAAPAQAAZHJzL3NoYXBleG1sLnhtbFBLBQYAAAAABgAG&#10;AFsBAAC5AwAAAAA=&#10;" path="m95250,0l50304,11264,16040,42329,457,85864,0,95250,0,561975,11264,606920,42329,641184,85877,656780,95250,657225,88684,656780,82245,655421,48107,629335,31432,589584,28575,561975,28575,95250,36461,50304,58204,16040,88684,457,95250,0xem409575,323850l403834,285140,387108,249770,360832,220776,327266,200660,289306,191147,276225,190500,269684,190665,231317,198297,196786,216750,169125,244411,150672,278942,143040,317309,142875,323850,143040,330403,150672,368769,169125,403301,196786,430961,231317,449414,269684,457047,276225,457200,282778,457047,321144,449414,355676,430961,383336,403301,401789,368769,409422,330403,409575,323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8" o:spid="_x0000_s1026" o:spt="202" type="#_x0000_t202" style="position:absolute;left:0;top:0;height:657225;width:6115050;" filled="f" stroked="f" coordsize="21600,21600" o:gfxdata="UEsDBAoAAAAAAIdO4kAAAAAAAAAAAAAAAAAEAAAAZHJzL1BLAwQUAAAACACHTuJAJyvW/bwAAADc&#10;AAAADwAAAGRycy9kb3ducmV2LnhtbEVPW2vCMBR+F/YfwhnsTRPHlN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r1v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431021">
                        <w:pPr>
                          <w:spacing w:before="217" w:line="202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tombol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Update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Status </w:t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mengubah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status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menjadi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"Dalam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Proses"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atau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langsung</w:t>
                        </w:r>
                      </w:p>
                      <w:p w14:paraId="7C186834">
                        <w:pPr>
                          <w:spacing w:before="0" w:line="159" w:lineRule="exact"/>
                          <w:ind w:left="38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</w:p>
                      <w:p w14:paraId="732EEED7">
                        <w:pPr>
                          <w:spacing w:before="0" w:line="199" w:lineRule="exact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"Selesai".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2547620</wp:posOffset>
                </wp:positionV>
                <wp:extent cx="6115050" cy="438150"/>
                <wp:effectExtent l="0" t="0" r="0" b="0"/>
                <wp:wrapTopAndBottom/>
                <wp:docPr id="459" name="Group 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14287" y="2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40"/>
                                </a:lnTo>
                                <a:lnTo>
                                  <a:pt x="31561" y="418614"/>
                                </a:lnTo>
                                <a:lnTo>
                                  <a:pt x="8197" y="385114"/>
                                </a:lnTo>
                                <a:lnTo>
                                  <a:pt x="0" y="349148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48"/>
                                </a:lnTo>
                                <a:lnTo>
                                  <a:pt x="6088182" y="390601"/>
                                </a:lnTo>
                                <a:lnTo>
                                  <a:pt x="6053228" y="425557"/>
                                </a:lnTo>
                                <a:lnTo>
                                  <a:pt x="6017959" y="437540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-12" y="10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45"/>
                                </a:lnTo>
                                <a:lnTo>
                                  <a:pt x="42329" y="422109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897B4D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Berikan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tanggapan/resolusi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terhadap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pengaduan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tersebut.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00.6pt;height:34.5pt;width:481.5pt;mso-position-horizontal-relative:page;mso-wrap-distance-bottom:0pt;mso-wrap-distance-top:0pt;z-index:-251543552;mso-width-relative:page;mso-height-relative:page;" coordsize="6115050,438150" o:gfxdata="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Dm4f1u2gAAAAwBAAAPAAAAAAAAAAEAIAAAACIAAABkcnMvZG93bnJl&#10;di54bWxQSwECFAAUAAAACACHTuJAF1tq84sFAAA8FQAADgAAAAAAAAABACAAAAApAQAAZHJzL2Uy&#10;b0RvYy54bWxQSwUGAAAAAAYABgBZAQAAJgkAAAAA&#10;">
                <o:lock v:ext="edit" aspectratio="f"/>
                <v:shape id="Graphic 460" o:spid="_x0000_s1026" o:spt="100" style="position:absolute;left:14287;top:2;height:438150;width:6101080;" fillcolor="#F9FAFA" filled="t" stroked="f" coordsize="6101080,438150" o:gfxdata="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AV/ZugAAANwA&#10;AAAPAAAAAAAAAAEAIAAAACIAAABkcnMvZG93bnJldi54bWxQSwECFAAUAAAACACHTuJAMy8FnjsA&#10;AAA5AAAAEAAAAAAAAAABACAAAAAJAQAAZHJzL3NoYXBleG1sLnhtbFBLBQYAAAAABgAGAFsBAACz&#10;AwAAAAA=&#10;" path="m6011765,438149l75646,438149,70381,437540,31561,418614,8197,385114,0,349148,0,342899,0,88982,10691,47491,40402,12553,75646,0,6011765,0,6053228,12572,6088182,47491,6100761,88982,6100761,349148,6088182,390601,6053228,425557,6017959,437540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1" o:spid="_x0000_s1026" o:spt="100" style="position:absolute;left:-12;top:10;height:438150;width:409575;" fillcolor="#2562EB" filled="t" stroked="f" coordsize="409575,438150" o:gfxdata="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udVNvQAA&#10;ANwAAAAPAAAAAAAAAAEAIAAAACIAAABkcnMvZG93bnJldi54bWxQSwECFAAUAAAACACHTuJAMy8F&#10;njsAAAA5AAAAEAAAAAAAAAABACAAAAAMAQAAZHJzL3NoYXBleG1sLnhtbFBLBQYAAAAABgAGAFsB&#10;AAC2AwAAAAA=&#10;" path="m95250,0l50304,11264,16040,42329,457,85864,0,95250,0,342900,11264,387845,42329,422109,85877,437705,95250,438150,88684,437705,82245,436346,48107,410260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2" o:spid="_x0000_s1026" o:spt="202" type="#_x0000_t202" style="position:absolute;left:0;top:0;height:438150;width:6115050;" filled="f" stroked="f" coordsize="21600,21600" o:gfxdata="UEsDBAoAAAAAAIdO4kAAAAAAAAAAAAAAAAAEAAAAZHJzL1BLAwQUAAAACACHTuJAiK8rqr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m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8rq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897B4D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Berikan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tanggapan/resolusi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terhadap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pengaduan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tersebut.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E7015F0">
      <w:pPr>
        <w:pStyle w:val="7"/>
        <w:spacing w:before="4"/>
        <w:rPr>
          <w:rFonts w:ascii="Arial"/>
          <w:b/>
          <w:sz w:val="8"/>
        </w:rPr>
      </w:pPr>
    </w:p>
    <w:p w14:paraId="12FD332C">
      <w:pPr>
        <w:pStyle w:val="7"/>
        <w:spacing w:before="4"/>
        <w:rPr>
          <w:rFonts w:ascii="Arial"/>
          <w:b/>
          <w:sz w:val="8"/>
        </w:rPr>
      </w:pPr>
    </w:p>
    <w:p w14:paraId="26AD3985">
      <w:pPr>
        <w:pStyle w:val="7"/>
        <w:spacing w:before="4"/>
        <w:rPr>
          <w:rFonts w:ascii="Arial"/>
          <w:b/>
          <w:sz w:val="8"/>
        </w:rPr>
      </w:pPr>
    </w:p>
    <w:p w14:paraId="164A32FE">
      <w:pPr>
        <w:pStyle w:val="7"/>
        <w:spacing w:before="4"/>
        <w:rPr>
          <w:rFonts w:ascii="Arial"/>
          <w:b/>
          <w:sz w:val="8"/>
        </w:rPr>
      </w:pPr>
    </w:p>
    <w:p w14:paraId="202E26E0">
      <w:pPr>
        <w:pStyle w:val="7"/>
        <w:spacing w:after="0"/>
        <w:rPr>
          <w:rFonts w:ascii="Arial"/>
          <w:b/>
          <w:sz w:val="8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302B7FD5">
      <w:pPr>
        <w:pStyle w:val="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8505825</wp:posOffset>
                </wp:positionV>
                <wp:extent cx="6115050" cy="390525"/>
                <wp:effectExtent l="0" t="0" r="0" b="0"/>
                <wp:wrapNone/>
                <wp:docPr id="463" name="Graphic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90525">
                              <a:moveTo>
                                <a:pt x="6115050" y="71196"/>
                              </a:moveTo>
                              <a:lnTo>
                                <a:pt x="6099429" y="29667"/>
                              </a:lnTo>
                              <a:lnTo>
                                <a:pt x="6063399" y="3860"/>
                              </a:lnTo>
                              <a:lnTo>
                                <a:pt x="6043854" y="0"/>
                              </a:lnTo>
                              <a:lnTo>
                                <a:pt x="2381250" y="0"/>
                              </a:lnTo>
                              <a:lnTo>
                                <a:pt x="71208" y="0"/>
                              </a:lnTo>
                              <a:lnTo>
                                <a:pt x="29705" y="15595"/>
                              </a:lnTo>
                              <a:lnTo>
                                <a:pt x="3886" y="51638"/>
                              </a:lnTo>
                              <a:lnTo>
                                <a:pt x="0" y="71196"/>
                              </a:lnTo>
                              <a:lnTo>
                                <a:pt x="0" y="390525"/>
                              </a:lnTo>
                              <a:lnTo>
                                <a:pt x="2381250" y="390525"/>
                              </a:lnTo>
                              <a:lnTo>
                                <a:pt x="6115050" y="390525"/>
                              </a:lnTo>
                              <a:lnTo>
                                <a:pt x="6115050" y="71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3" o:spid="_x0000_s1026" o:spt="100" style="position:absolute;left:0pt;margin-left:65.2pt;margin-top:669.75pt;height:30.75pt;width:481.5pt;mso-position-horizontal-relative:page;mso-position-vertical-relative:page;z-index:-251604992;mso-width-relative:page;mso-height-relative:page;" fillcolor="#2562EB" filled="t" stroked="f" coordsize="6115050,390525" o:gfxdata="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x8Ija2gAAAA4BAAAP&#10;AAAAAAAAAAEAIAAAACIAAABkcnMvZG93bnJldi54bWxQSwECFAAUAAAACACHTuJAlwTqFogCAABR&#10;BgAADgAAAAAAAAABACAAAAApAQAAZHJzL2Uyb0RvYy54bWxQSwUGAAAAAAYABgBZAQAAIwYAAAAA&#10;" path="m6115050,71196l6099429,29667,6063399,3860,6043854,0,2381250,0,71208,0,29705,15595,3886,51638,0,71196,0,390525,2381250,390525,6115050,390525,6115050,711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76D801A">
      <w:pPr>
        <w:pStyle w:val="7"/>
        <w:spacing w:before="186"/>
        <w:rPr>
          <w:rFonts w:ascii="Arial"/>
          <w:b/>
        </w:rPr>
      </w:pPr>
    </w:p>
    <w:p w14:paraId="6D8C9D1B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464" name="Group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Textbox 466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319E55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">
                <o:lock v:ext="edit" aspectratio="f"/>
                <v:shape id="Image 465" o:spid="_x0000_s1026" o:spt="75" type="#_x0000_t75" style="position:absolute;left:0;top:0;height:266699;width:609599;" filled="f" o:preferrelative="t" stroked="f" coordsize="21600,21600" o:gfxdata="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sjq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6" o:title=""/>
                  <o:lock v:ext="edit" aspectratio="f"/>
                </v:shape>
                <v:shape id="Textbox 466" o:spid="_x0000_s1026" o:spt="202" type="#_x0000_t202" style="position:absolute;left:0;top:0;height:266700;width:609600;" filled="f" stroked="f" coordsize="21600,21600" o:gfxdata="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ULa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319E55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6F7C943">
      <w:pPr>
        <w:pStyle w:val="2"/>
        <w:rPr>
          <w:b w:val="0"/>
        </w:rPr>
      </w:pPr>
      <w:r>
        <w:rPr>
          <w:b w:val="0"/>
          <w:color w:val="1D40AF"/>
          <w:spacing w:val="-4"/>
        </w:rPr>
        <w:t>SKM</w:t>
      </w:r>
      <w:r>
        <w:rPr>
          <w:b w:val="0"/>
          <w:color w:val="1D40AF"/>
          <w:spacing w:val="-31"/>
        </w:rPr>
        <w:t xml:space="preserve"> </w:t>
      </w:r>
      <w:r>
        <w:rPr>
          <w:b w:val="0"/>
          <w:color w:val="1D40AF"/>
          <w:spacing w:val="-4"/>
        </w:rPr>
        <w:t>(Survey</w:t>
      </w:r>
      <w:r>
        <w:rPr>
          <w:b w:val="0"/>
          <w:color w:val="1D40AF"/>
          <w:spacing w:val="-31"/>
        </w:rPr>
        <w:t xml:space="preserve"> </w:t>
      </w:r>
      <w:r>
        <w:rPr>
          <w:b w:val="0"/>
          <w:color w:val="1D40AF"/>
          <w:spacing w:val="-4"/>
        </w:rPr>
        <w:t>Kepuasan</w:t>
      </w:r>
      <w:r>
        <w:rPr>
          <w:b w:val="0"/>
          <w:color w:val="1D40AF"/>
          <w:spacing w:val="-31"/>
        </w:rPr>
        <w:t xml:space="preserve"> </w:t>
      </w:r>
      <w:r>
        <w:rPr>
          <w:b w:val="0"/>
          <w:color w:val="1D40AF"/>
          <w:spacing w:val="-4"/>
        </w:rPr>
        <w:t>Masyarakat)</w:t>
      </w:r>
    </w:p>
    <w:p w14:paraId="4A775743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467" name="Imag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0A0D0">
      <w:pPr>
        <w:pStyle w:val="7"/>
        <w:spacing w:before="397" w:line="343" w:lineRule="auto"/>
        <w:ind w:left="584"/>
      </w:pPr>
      <w:r>
        <w:rPr>
          <w:color w:val="1F2937"/>
        </w:rPr>
        <w:t>Menu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SKM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digunakan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mengelola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survey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kepuasan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masyarakat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terhadap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layanan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perizinan. Terdiri dari dua sub-menu: Data SKM (pengelolaan pertanyaan) dan Laporan SKM (hasil survey).</w:t>
      </w:r>
    </w:p>
    <w:p w14:paraId="7A458525">
      <w:pPr>
        <w:pStyle w:val="7"/>
      </w:pPr>
    </w:p>
    <w:p w14:paraId="38EB0B60">
      <w:pPr>
        <w:pStyle w:val="7"/>
        <w:spacing w:before="140"/>
      </w:pPr>
    </w:p>
    <w:p w14:paraId="158DCA50">
      <w:pPr>
        <w:pStyle w:val="3"/>
        <w:numPr>
          <w:ilvl w:val="1"/>
          <w:numId w:val="1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Data SKM </w:t>
      </w:r>
      <w:r>
        <w:rPr>
          <w:color w:val="1F2937"/>
          <w:spacing w:val="-2"/>
        </w:rPr>
        <w:t>(Pertanyaan)</w:t>
      </w:r>
    </w:p>
    <w:p w14:paraId="3518D8B2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468" name="Graphic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8" o:spid="_x0000_s1026" o:spt="100" style="position:absolute;left:0pt;margin-left:65.2pt;margin-top:10.75pt;height:1.5pt;width:481.5pt;mso-position-horizontal-relative:page;mso-wrap-distance-bottom:0pt;mso-wrap-distance-top:0pt;z-index:-251541504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IC6cM8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247775" cy="276225"/>
                <wp:effectExtent l="0" t="0" r="0" b="0"/>
                <wp:wrapTopAndBottom/>
                <wp:docPr id="469" name="Group 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276225"/>
                          <a:chOff x="0" y="0"/>
                          <a:chExt cx="1247775" cy="276225"/>
                        </a:xfrm>
                      </wpg:grpSpPr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4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Textbox 471"/>
                        <wps:cNvSpPr txBox="1"/>
                        <wps:spPr>
                          <a:xfrm>
                            <a:off x="0" y="0"/>
                            <a:ext cx="12477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66A77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SKM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5"/>
                                  <w:sz w:val="18"/>
                                </w:rPr>
                                <w:t>SKM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.75pt;width:98.25pt;mso-position-horizontal-relative:page;mso-wrap-distance-bottom:0pt;mso-wrap-distance-top:0pt;z-index:-251541504;mso-width-relative:page;mso-height-relative:page;" coordsize="1247775,276225" o:gfxdata="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">
                <o:lock v:ext="edit" aspectratio="f"/>
                <v:shape id="Image 470" o:spid="_x0000_s1026" o:spt="75" type="#_x0000_t75" style="position:absolute;left:0;top:0;height:276224;width:1247774;" filled="f" o:preferrelative="t" stroked="f" coordsize="21600,21600" o:gfxdata="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iJv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7" o:title=""/>
                  <o:lock v:ext="edit" aspectratio="f"/>
                </v:shape>
                <v:shape id="Textbox 471" o:spid="_x0000_s1026" o:spt="202" type="#_x0000_t202" style="position:absolute;left:0;top:0;height:276225;width:1247775;" filled="f" stroked="f" coordsize="21600,21600" o:gfxdata="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2kIw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066A77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SKM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Data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5"/>
                            <w:sz w:val="18"/>
                          </w:rPr>
                          <w:t>SKM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97E4703">
      <w:pPr>
        <w:pStyle w:val="7"/>
        <w:spacing w:before="9"/>
        <w:rPr>
          <w:rFonts w:ascii="Arial"/>
          <w:b/>
          <w:sz w:val="18"/>
        </w:rPr>
      </w:pPr>
    </w:p>
    <w:p w14:paraId="496B85F9">
      <w:pPr>
        <w:pStyle w:val="7"/>
        <w:spacing w:before="167"/>
        <w:rPr>
          <w:rFonts w:ascii="Arial"/>
          <w:b/>
        </w:rPr>
      </w:pPr>
    </w:p>
    <w:p w14:paraId="47F8896F">
      <w:pPr>
        <w:pStyle w:val="7"/>
        <w:spacing w:line="360" w:lineRule="auto"/>
        <w:ind w:left="584"/>
      </w:pPr>
      <w: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365760</wp:posOffset>
                </wp:positionV>
                <wp:extent cx="6650990" cy="4105910"/>
                <wp:effectExtent l="0" t="0" r="0" b="0"/>
                <wp:wrapNone/>
                <wp:docPr id="472" name="Group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105910"/>
                          <a:chOff x="0" y="0"/>
                          <a:chExt cx="6650990" cy="410591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6650990" cy="395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6685">
                                <a:moveTo>
                                  <a:pt x="6650735" y="3956303"/>
                                </a:moveTo>
                                <a:lnTo>
                                  <a:pt x="0" y="3956303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9361"/>
                                </a:lnTo>
                                <a:lnTo>
                                  <a:pt x="382142" y="229361"/>
                                </a:lnTo>
                                <a:lnTo>
                                  <a:pt x="370883" y="229905"/>
                                </a:lnTo>
                                <a:lnTo>
                                  <a:pt x="328207" y="242873"/>
                                </a:lnTo>
                                <a:lnTo>
                                  <a:pt x="293743" y="271185"/>
                                </a:lnTo>
                                <a:lnTo>
                                  <a:pt x="272736" y="310531"/>
                                </a:lnTo>
                                <a:lnTo>
                                  <a:pt x="267842" y="343661"/>
                                </a:lnTo>
                                <a:lnTo>
                                  <a:pt x="267842" y="3534536"/>
                                </a:lnTo>
                                <a:lnTo>
                                  <a:pt x="276543" y="3578276"/>
                                </a:lnTo>
                                <a:lnTo>
                                  <a:pt x="301320" y="3615358"/>
                                </a:lnTo>
                                <a:lnTo>
                                  <a:pt x="338402" y="3640135"/>
                                </a:lnTo>
                                <a:lnTo>
                                  <a:pt x="382142" y="3648836"/>
                                </a:lnTo>
                                <a:lnTo>
                                  <a:pt x="6650735" y="3648836"/>
                                </a:lnTo>
                                <a:lnTo>
                                  <a:pt x="6650735" y="3956303"/>
                                </a:lnTo>
                                <a:close/>
                              </a:path>
                              <a:path w="6650990" h="3956685">
                                <a:moveTo>
                                  <a:pt x="6650735" y="3648836"/>
                                </a:moveTo>
                                <a:lnTo>
                                  <a:pt x="6268592" y="3648836"/>
                                </a:lnTo>
                                <a:lnTo>
                                  <a:pt x="6279852" y="3648292"/>
                                </a:lnTo>
                                <a:lnTo>
                                  <a:pt x="6290895" y="3646661"/>
                                </a:lnTo>
                                <a:lnTo>
                                  <a:pt x="6332105" y="3629591"/>
                                </a:lnTo>
                                <a:lnTo>
                                  <a:pt x="6363647" y="3598050"/>
                                </a:lnTo>
                                <a:lnTo>
                                  <a:pt x="6380717" y="3556839"/>
                                </a:lnTo>
                                <a:lnTo>
                                  <a:pt x="6382892" y="3534536"/>
                                </a:lnTo>
                                <a:lnTo>
                                  <a:pt x="6382892" y="343661"/>
                                </a:lnTo>
                                <a:lnTo>
                                  <a:pt x="6374191" y="299920"/>
                                </a:lnTo>
                                <a:lnTo>
                                  <a:pt x="6349414" y="262839"/>
                                </a:lnTo>
                                <a:lnTo>
                                  <a:pt x="6312332" y="238062"/>
                                </a:lnTo>
                                <a:lnTo>
                                  <a:pt x="6268592" y="229361"/>
                                </a:lnTo>
                                <a:lnTo>
                                  <a:pt x="6650735" y="229361"/>
                                </a:lnTo>
                                <a:lnTo>
                                  <a:pt x="6650735" y="364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72605" y="234115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192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47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40"/>
                                </a:lnTo>
                                <a:lnTo>
                                  <a:pt x="32082" y="32051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15"/>
                                </a:lnTo>
                                <a:lnTo>
                                  <a:pt x="74264" y="5562"/>
                                </a:lnTo>
                                <a:lnTo>
                                  <a:pt x="81113" y="3476"/>
                                </a:lnTo>
                                <a:lnTo>
                                  <a:pt x="88167" y="2085"/>
                                </a:lnTo>
                                <a:lnTo>
                                  <a:pt x="95221" y="685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62"/>
                                </a:lnTo>
                                <a:lnTo>
                                  <a:pt x="6037904" y="8315"/>
                                </a:lnTo>
                                <a:lnTo>
                                  <a:pt x="6044549" y="1106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91059" y="54597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63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613"/>
                                </a:lnTo>
                                <a:lnTo>
                                  <a:pt x="6104822" y="3314737"/>
                                </a:lnTo>
                                <a:lnTo>
                                  <a:pt x="6103419" y="3321786"/>
                                </a:lnTo>
                                <a:lnTo>
                                  <a:pt x="6102015" y="3328834"/>
                                </a:lnTo>
                                <a:lnTo>
                                  <a:pt x="6087064" y="3361248"/>
                                </a:lnTo>
                                <a:lnTo>
                                  <a:pt x="6083068" y="3367239"/>
                                </a:lnTo>
                                <a:lnTo>
                                  <a:pt x="6050862" y="3395471"/>
                                </a:lnTo>
                                <a:lnTo>
                                  <a:pt x="6037904" y="3401596"/>
                                </a:lnTo>
                                <a:lnTo>
                                  <a:pt x="6031260" y="3404349"/>
                                </a:lnTo>
                                <a:lnTo>
                                  <a:pt x="6024410" y="3406435"/>
                                </a:lnTo>
                                <a:lnTo>
                                  <a:pt x="6017356" y="3407825"/>
                                </a:lnTo>
                                <a:lnTo>
                                  <a:pt x="6010302" y="3409225"/>
                                </a:lnTo>
                                <a:lnTo>
                                  <a:pt x="6003179" y="3409930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102345" y="3409930"/>
                                </a:lnTo>
                                <a:lnTo>
                                  <a:pt x="95221" y="3409225"/>
                                </a:lnTo>
                                <a:lnTo>
                                  <a:pt x="88167" y="3407825"/>
                                </a:lnTo>
                                <a:lnTo>
                                  <a:pt x="81113" y="3406435"/>
                                </a:lnTo>
                                <a:lnTo>
                                  <a:pt x="74264" y="3404349"/>
                                </a:lnTo>
                                <a:lnTo>
                                  <a:pt x="67619" y="3401596"/>
                                </a:lnTo>
                                <a:lnTo>
                                  <a:pt x="60974" y="3398843"/>
                                </a:lnTo>
                                <a:lnTo>
                                  <a:pt x="32082" y="3377860"/>
                                </a:lnTo>
                                <a:lnTo>
                                  <a:pt x="26997" y="3372783"/>
                                </a:lnTo>
                                <a:lnTo>
                                  <a:pt x="22456" y="3367239"/>
                                </a:lnTo>
                                <a:lnTo>
                                  <a:pt x="18460" y="3361248"/>
                                </a:lnTo>
                                <a:lnTo>
                                  <a:pt x="14464" y="3355257"/>
                                </a:lnTo>
                                <a:lnTo>
                                  <a:pt x="11090" y="3348951"/>
                                </a:lnTo>
                                <a:lnTo>
                                  <a:pt x="8337" y="3342303"/>
                                </a:lnTo>
                                <a:lnTo>
                                  <a:pt x="5585" y="3335664"/>
                                </a:lnTo>
                                <a:lnTo>
                                  <a:pt x="3507" y="3328815"/>
                                </a:lnTo>
                                <a:lnTo>
                                  <a:pt x="2104" y="3321767"/>
                                </a:lnTo>
                                <a:lnTo>
                                  <a:pt x="701" y="3314718"/>
                                </a:lnTo>
                                <a:lnTo>
                                  <a:pt x="0" y="3307613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77367" y="3239260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59"/>
                                </a:lnTo>
                                <a:lnTo>
                                  <a:pt x="55334" y="387671"/>
                                </a:lnTo>
                                <a:lnTo>
                                  <a:pt x="23741" y="361719"/>
                                </a:lnTo>
                                <a:lnTo>
                                  <a:pt x="4486" y="325651"/>
                                </a:lnTo>
                                <a:lnTo>
                                  <a:pt x="0" y="295283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83"/>
                                </a:lnTo>
                                <a:lnTo>
                                  <a:pt x="6088024" y="335377"/>
                                </a:lnTo>
                                <a:lnTo>
                                  <a:pt x="6065311" y="369370"/>
                                </a:lnTo>
                                <a:lnTo>
                                  <a:pt x="6031320" y="392082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886"/>
                            <a:ext cx="6095999" cy="3009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Textbox 477"/>
                        <wps:cNvSpPr txBox="1"/>
                        <wps:spPr>
                          <a:xfrm>
                            <a:off x="2108648" y="3361213"/>
                            <a:ext cx="24561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573C8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8.1 — Halaman Data Pertanyaan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SKM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255142" y="3899124"/>
                            <a:ext cx="152019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2EDC4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Fitur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Tersedia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8.8pt;height:323.3pt;width:523.7pt;mso-position-horizontal-relative:page;z-index:251670528;mso-width-relative:page;mso-height-relative:page;" coordsize="6650990,4105910" o:gfxdata="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">
                <o:lock v:ext="edit" aspectratio="f"/>
                <v:shape id="Graphic 473" o:spid="_x0000_s1026" o:spt="100" style="position:absolute;left:0;top:0;height:3956685;width:6650990;" fillcolor="#000000" filled="t" stroked="f" coordsize="6650990,3956685" o:gfxdata="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0p76/&#10;AAAA3AAAAA8AAAAAAAAAAQAgAAAAIgAAAGRycy9kb3ducmV2LnhtbFBLAQIUABQAAAAIAIdO4kAz&#10;LwWeOwAAADkAAAAQAAAAAAAAAAEAIAAAAA4BAABkcnMvc2hhcGV4bWwueG1sUEsFBgAAAAAGAAYA&#10;WwEAALgDAAAAAA==&#10;" path="m6650735,3956303l0,3956303,0,0,6650735,0,6650735,229361,382142,229361,370883,229905,328207,242873,293743,271185,272736,310531,267842,343661,267842,3534536,276543,3578276,301320,3615358,338402,3640135,382142,3648836,6650735,3648836,6650735,3956303xem6650735,3648836l6268592,3648836,6279852,3648292,6290895,3646661,6332105,3629591,6363647,3598050,6380717,3556839,6382892,3534536,6382892,343661,6374191,299920,6349414,262839,6312332,238062,6268592,229361,6650735,229361,6650735,3648836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474" o:spid="_x0000_s1026" o:spt="100" style="position:absolute;left:272605;top:234115;height:3409950;width:6105525;" filled="f" stroked="t" coordsize="6105525,3409950" o:gfxdata="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+sYXL4A&#10;AADcAAAADwAAAAAAAAABACAAAAAiAAAAZHJzL2Rvd25yZXYueG1sUEsBAhQAFAAAAAgAh07iQDMv&#10;BZ47AAAAOQAAABAAAAAAAAAAAQAgAAAADQEAAGRycy9zaGFwZXhtbC54bWxQSwUGAAAAAAYABgBb&#10;AQAAtwMAAAAA&#10;" path="m0,3300412l0,109537,0,102336,701,95192,2104,88144,3507,81095,5585,74247,8337,67608,11090,60940,32082,32051,37168,26974,42701,22431,48681,18440,54661,14439,60974,11068,67619,8315,74264,5562,81113,3476,88167,2085,95221,685,102345,0,109537,0,5995987,0,6003179,0,6010302,704,6017356,2105,6024410,3495,6031260,5562,6037904,8315,6044549,11068,6050862,14439,6056842,18440,6062822,22431,6091059,54597,6097185,67589,6099938,74228,6102015,81095,6103419,88163,6104822,95211,6105524,102336,6105524,109537,6105524,3300412,6105524,3307613,6104822,3314737,6103419,3321786,6102015,3328834,6087064,3361248,6083068,3367239,6050862,3395471,6037904,3401596,6031260,3404349,6024410,3406435,6017356,3407825,6010302,3409225,6003179,3409930,5995987,3409949,109537,3409949,102345,3409930,95221,3409225,88167,3407825,81113,3406435,74264,3404349,67619,3401596,60974,3398843,32082,3377860,26997,3372783,22456,3367239,18460,3361248,14464,3355257,11090,3348951,8337,3342303,5585,3335664,3507,3328815,2104,3321767,701,3314718,0,3307613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475" o:spid="_x0000_s1026" o:spt="100" style="position:absolute;left:277367;top:3239260;height:400050;width:6096000;" fillcolor="#F9FAFA" filled="t" stroked="f" coordsize="6096000,400050" o:gfxdata="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St7b4A&#10;AADcAAAADwAAAAAAAAABACAAAAAiAAAAZHJzL2Rvd25yZXYueG1sUEsBAhQAFAAAAAgAh07iQDMv&#10;BZ47AAAAOQAAABAAAAAAAAAAAQAgAAAADQEAAGRycy9zaGFwZXhtbC54bWxQSwUGAAAAAAYABgBb&#10;AQAAtwMAAAAA&#10;" path="m5991224,400049l104775,400049,94453,399559,55334,387671,23741,361719,4486,325651,0,295283,0,0,6095999,0,6095999,295283,6088024,335377,6065311,369370,6031320,392082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76" o:spid="_x0000_s1026" o:spt="75" type="#_x0000_t75" style="position:absolute;left:277368;top:238886;height:3009889;width:6095999;" filled="f" o:preferrelative="t" stroked="f" coordsize="21600,21600" o:gfxdata="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Bm7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8" o:title=""/>
                  <o:lock v:ext="edit" aspectratio="f"/>
                </v:shape>
                <v:shape id="Textbox 477" o:spid="_x0000_s1026" o:spt="202" type="#_x0000_t202" style="position:absolute;left:2108648;top:3361213;height:153670;width:2456180;" filled="f" stroked="f" coordsize="21600,21600" o:gfxdata="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0BHu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E573C8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8.1 — Halaman Data Pertanyaan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5"/>
                            <w:sz w:val="18"/>
                          </w:rPr>
                          <w:t>SKM</w:t>
                        </w:r>
                      </w:p>
                    </w:txbxContent>
                  </v:textbox>
                </v:shape>
                <v:shape id="Textbox 478" o:spid="_x0000_s1026" o:spt="202" type="#_x0000_t202" style="position:absolute;left:255142;top:3899124;height:206375;width:1520190;" filled="f" stroked="f" coordsize="21600,21600" o:gfxdata="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eip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62EDC4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Fitur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Tersedia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>Menu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mengelola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pertanyaan-pertanyaan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ditampilkan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formulir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SKM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diisi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 xml:space="preserve">oleh </w:t>
      </w:r>
      <w:r>
        <w:rPr>
          <w:color w:val="1F2937"/>
          <w:spacing w:val="-2"/>
        </w:rPr>
        <w:t>masyarakat.</w:t>
      </w:r>
    </w:p>
    <w:p w14:paraId="7DEFBFCC">
      <w:pPr>
        <w:pStyle w:val="7"/>
      </w:pPr>
    </w:p>
    <w:p w14:paraId="54B3B14C">
      <w:pPr>
        <w:pStyle w:val="7"/>
      </w:pPr>
    </w:p>
    <w:p w14:paraId="44F51469">
      <w:pPr>
        <w:pStyle w:val="7"/>
      </w:pPr>
    </w:p>
    <w:p w14:paraId="0436B2E0">
      <w:pPr>
        <w:pStyle w:val="7"/>
      </w:pPr>
    </w:p>
    <w:p w14:paraId="1AE86CF7">
      <w:pPr>
        <w:pStyle w:val="7"/>
      </w:pPr>
    </w:p>
    <w:p w14:paraId="35410596">
      <w:pPr>
        <w:pStyle w:val="7"/>
      </w:pPr>
    </w:p>
    <w:p w14:paraId="195C33B6">
      <w:pPr>
        <w:pStyle w:val="7"/>
      </w:pPr>
    </w:p>
    <w:p w14:paraId="0E940BBE">
      <w:pPr>
        <w:pStyle w:val="7"/>
      </w:pPr>
    </w:p>
    <w:p w14:paraId="4C2597C2">
      <w:pPr>
        <w:pStyle w:val="7"/>
      </w:pPr>
    </w:p>
    <w:p w14:paraId="67BD55DB">
      <w:pPr>
        <w:pStyle w:val="7"/>
      </w:pPr>
    </w:p>
    <w:p w14:paraId="44E258C0">
      <w:pPr>
        <w:pStyle w:val="7"/>
      </w:pPr>
    </w:p>
    <w:p w14:paraId="2032C066">
      <w:pPr>
        <w:pStyle w:val="7"/>
      </w:pPr>
    </w:p>
    <w:p w14:paraId="3FEA453C">
      <w:pPr>
        <w:pStyle w:val="7"/>
      </w:pPr>
    </w:p>
    <w:p w14:paraId="5F274173">
      <w:pPr>
        <w:pStyle w:val="7"/>
      </w:pPr>
    </w:p>
    <w:p w14:paraId="373BB7A3">
      <w:pPr>
        <w:pStyle w:val="7"/>
      </w:pPr>
    </w:p>
    <w:p w14:paraId="6463672D">
      <w:pPr>
        <w:pStyle w:val="7"/>
      </w:pPr>
    </w:p>
    <w:p w14:paraId="1E2FBA16">
      <w:pPr>
        <w:pStyle w:val="7"/>
      </w:pPr>
    </w:p>
    <w:p w14:paraId="50D41489">
      <w:pPr>
        <w:pStyle w:val="7"/>
      </w:pPr>
    </w:p>
    <w:p w14:paraId="117D1BEA">
      <w:pPr>
        <w:pStyle w:val="7"/>
      </w:pPr>
    </w:p>
    <w:p w14:paraId="21119BF4">
      <w:pPr>
        <w:pStyle w:val="7"/>
      </w:pPr>
    </w:p>
    <w:p w14:paraId="32BEC9EC">
      <w:pPr>
        <w:pStyle w:val="7"/>
      </w:pPr>
    </w:p>
    <w:p w14:paraId="0E24E316">
      <w:pPr>
        <w:pStyle w:val="7"/>
      </w:pPr>
    </w:p>
    <w:p w14:paraId="1B4A9AEA">
      <w:pPr>
        <w:pStyle w:val="7"/>
      </w:pPr>
    </w:p>
    <w:p w14:paraId="130B3FB4">
      <w:pPr>
        <w:pStyle w:val="7"/>
      </w:pPr>
    </w:p>
    <w:p w14:paraId="2B2E9297">
      <w:pPr>
        <w:pStyle w:val="7"/>
      </w:pPr>
    </w:p>
    <w:p w14:paraId="60D3A560">
      <w:pPr>
        <w:pStyle w:val="7"/>
      </w:pPr>
    </w:p>
    <w:p w14:paraId="1E1A0AC8">
      <w:pPr>
        <w:pStyle w:val="7"/>
      </w:pPr>
    </w:p>
    <w:p w14:paraId="45AFB06C">
      <w:pPr>
        <w:pStyle w:val="7"/>
      </w:pPr>
    </w:p>
    <w:p w14:paraId="560CE7E9">
      <w:pPr>
        <w:pStyle w:val="7"/>
        <w:spacing w:before="180"/>
      </w:pPr>
    </w:p>
    <w:tbl>
      <w:tblPr>
        <w:tblStyle w:val="6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8"/>
        <w:gridCol w:w="4373"/>
      </w:tblGrid>
      <w:tr w14:paraId="7B202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848" w:type="dxa"/>
          </w:tcPr>
          <w:p w14:paraId="49E9A82F">
            <w:pPr>
              <w:pStyle w:val="11"/>
              <w:spacing w:before="0"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Fitur</w:t>
            </w:r>
          </w:p>
        </w:tc>
        <w:tc>
          <w:tcPr>
            <w:tcW w:w="4373" w:type="dxa"/>
          </w:tcPr>
          <w:p w14:paraId="682959C2">
            <w:pPr>
              <w:pStyle w:val="11"/>
              <w:spacing w:before="0" w:line="201" w:lineRule="exact"/>
              <w:ind w:left="9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42CEF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848" w:type="dxa"/>
          </w:tcPr>
          <w:p w14:paraId="2766555B">
            <w:pPr>
              <w:pStyle w:val="11"/>
              <w:spacing w:before="16"/>
              <w:rPr>
                <w:sz w:val="18"/>
              </w:rPr>
            </w:pPr>
          </w:p>
          <w:p w14:paraId="0E9B13DF">
            <w:pPr>
              <w:pStyle w:val="11"/>
              <w:spacing w:before="0" w:line="187" w:lineRule="exact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712512" behindDoc="1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-54610</wp:posOffset>
                      </wp:positionV>
                      <wp:extent cx="1266825" cy="247650"/>
                      <wp:effectExtent l="0" t="0" r="0" b="0"/>
                      <wp:wrapNone/>
                      <wp:docPr id="479" name="Group 4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6825" cy="247650"/>
                                <a:chOff x="0" y="0"/>
                                <a:chExt cx="1266825" cy="247650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0" y="0"/>
                                  <a:ext cx="126682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6825" h="247650">
                                      <a:moveTo>
                                        <a:pt x="1213427" y="247630"/>
                                      </a:moveTo>
                                      <a:lnTo>
                                        <a:pt x="53397" y="247630"/>
                                      </a:lnTo>
                                      <a:lnTo>
                                        <a:pt x="49681" y="247259"/>
                                      </a:lnTo>
                                      <a:lnTo>
                                        <a:pt x="14085" y="228247"/>
                                      </a:lnTo>
                                      <a:lnTo>
                                        <a:pt x="0" y="194243"/>
                                      </a:lnTo>
                                      <a:lnTo>
                                        <a:pt x="0" y="190499"/>
                                      </a:lnTo>
                                      <a:lnTo>
                                        <a:pt x="0" y="53387"/>
                                      </a:lnTo>
                                      <a:lnTo>
                                        <a:pt x="19392" y="14087"/>
                                      </a:lnTo>
                                      <a:lnTo>
                                        <a:pt x="53397" y="0"/>
                                      </a:lnTo>
                                      <a:lnTo>
                                        <a:pt x="1213427" y="0"/>
                                      </a:lnTo>
                                      <a:lnTo>
                                        <a:pt x="1252739" y="19364"/>
                                      </a:lnTo>
                                      <a:lnTo>
                                        <a:pt x="1266824" y="53387"/>
                                      </a:lnTo>
                                      <a:lnTo>
                                        <a:pt x="1266824" y="194243"/>
                                      </a:lnTo>
                                      <a:lnTo>
                                        <a:pt x="1247432" y="233552"/>
                                      </a:lnTo>
                                      <a:lnTo>
                                        <a:pt x="1217143" y="247259"/>
                                      </a:lnTo>
                                      <a:lnTo>
                                        <a:pt x="1213427" y="247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45pt;margin-top:-4.3pt;height:19.5pt;width:99.75pt;z-index:-251603968;mso-width-relative:page;mso-height-relative:page;" coordsize="1266825,247650" o:gfxdata="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DINKlp2AAAAAcBAAAPAAAAAAAAAAEAIAAAACIA&#10;AABkcnMvZG93bnJldi54bWxQSwECFAAUAAAACACHTuJAltccM+0CAAAQCAAADgAAAAAAAAABACAA&#10;AAAnAQAAZHJzL2Uyb0RvYy54bWxQSwUGAAAAAAYABgBZAQAAhgYAAAAA&#10;">
                      <o:lock v:ext="edit" aspectratio="f"/>
                      <v:shape id="Graphic 480" o:spid="_x0000_s1026" o:spt="100" style="position:absolute;left:0;top:0;height:247650;width:1266825;" fillcolor="#DAE9FE" filled="t" stroked="f" coordsize="1266825,247650" o:gfxdata="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ZMuItwAAANwAAAAP&#10;AAAAAAAAAAEAIAAAACIAAABkcnMvZG93bnJldi54bWxQSwECFAAUAAAACACHTuJAMy8FnjsAAAA5&#10;AAAAEAAAAAAAAAABACAAAAAGAQAAZHJzL3NoYXBleG1sLnhtbFBLBQYAAAAABgAGAFsBAACwAwAA&#10;AAA=&#10;" path="m1213427,247630l53397,247630,49681,247259,14085,228247,0,194243,0,190499,0,53387,19392,14087,53397,0,1213427,0,1252739,19364,1266824,53387,1266824,194243,1247432,233552,1217143,247259,1213427,24763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D40AF"/>
                <w:spacing w:val="-2"/>
                <w:sz w:val="18"/>
              </w:rPr>
              <w:t>Tambah Pertanyaan</w:t>
            </w:r>
          </w:p>
        </w:tc>
        <w:tc>
          <w:tcPr>
            <w:tcW w:w="4373" w:type="dxa"/>
          </w:tcPr>
          <w:p w14:paraId="3E855922">
            <w:pPr>
              <w:pStyle w:val="11"/>
              <w:spacing w:before="16"/>
              <w:rPr>
                <w:sz w:val="18"/>
              </w:rPr>
            </w:pPr>
          </w:p>
          <w:p w14:paraId="48B7DEAB">
            <w:pPr>
              <w:pStyle w:val="11"/>
              <w:spacing w:before="0" w:line="187" w:lineRule="exact"/>
              <w:ind w:left="95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Menambahkan pertanyaan baru ke </w:t>
            </w:r>
            <w:r>
              <w:rPr>
                <w:color w:val="1F2937"/>
                <w:spacing w:val="-2"/>
                <w:sz w:val="18"/>
              </w:rPr>
              <w:t>survey</w:t>
            </w:r>
          </w:p>
        </w:tc>
      </w:tr>
    </w:tbl>
    <w:p w14:paraId="059BB15A">
      <w:pPr>
        <w:pStyle w:val="7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156845</wp:posOffset>
                </wp:positionV>
                <wp:extent cx="6115050" cy="9525"/>
                <wp:effectExtent l="0" t="0" r="0" b="0"/>
                <wp:wrapTopAndBottom/>
                <wp:docPr id="481" name="Graphic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23812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81250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1" o:spid="_x0000_s1026" o:spt="100" style="position:absolute;left:0pt;margin-left:65.2pt;margin-top:12.35pt;height:0.75pt;width:481.5pt;mso-position-horizontal-relative:page;mso-wrap-distance-bottom:0pt;mso-wrap-distance-top:0pt;z-index:-251540480;mso-width-relative:page;mso-height-relative:page;" fillcolor="#E4E7EB" filled="t" stroked="f" coordsize="6115050,9525" o:gfxdata="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evkK91gAAAAoBAAAPAAAAAAAAAAEAIAAAACIAAABkcnMvZG93bnJldi54bWxQSwECFAAU&#10;AAAACACHTuJAk8tJZiwCAAA3BQAADgAAAAAAAAABACAAAAAlAQAAZHJzL2Uyb0RvYy54bWxQSwUG&#10;AAAAAAYABgBZAQAAwwUAAAAA&#10;" path="m6115050,0l2381250,0,0,0,0,9525,2381250,9525,6115050,9525,61150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69F30AE">
      <w:pPr>
        <w:pStyle w:val="7"/>
        <w:spacing w:after="0"/>
        <w:rPr>
          <w:sz w:val="19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4FE70790">
      <w:pPr>
        <w:pStyle w:val="7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ge">
                  <wp:posOffset>9476105</wp:posOffset>
                </wp:positionV>
                <wp:extent cx="6650990" cy="223520"/>
                <wp:effectExtent l="0" t="0" r="0" b="0"/>
                <wp:wrapNone/>
                <wp:docPr id="482" name="Graphic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223520">
                              <a:moveTo>
                                <a:pt x="6650735" y="223492"/>
                              </a:moveTo>
                              <a:lnTo>
                                <a:pt x="0" y="223492"/>
                              </a:lnTo>
                              <a:lnTo>
                                <a:pt x="0" y="0"/>
                              </a:lnTo>
                              <a:lnTo>
                                <a:pt x="6650735" y="0"/>
                              </a:lnTo>
                              <a:lnTo>
                                <a:pt x="6650735" y="223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2" o:spid="_x0000_s1026" o:spt="100" style="position:absolute;left:0pt;margin-left:44.15pt;margin-top:746.15pt;height:17.6pt;width:523.7pt;mso-position-horizontal-relative:page;mso-position-vertical-relative:page;z-index:251671552;mso-width-relative:page;mso-height-relative:page;" fillcolor="#000000" filled="t" stroked="f" coordsize="6650990,223520" o:gfxdata="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pPt1c2wAAAA0BAAAPAAAAAAAAAAEAIAAAACIAAABkcnMvZG93&#10;bnJldi54bWxQSwECFAAUAAAACACHTuJAGClRdjYCAAAOBQAADgAAAAAAAAABACAAAAAqAQAAZHJz&#10;L2Uyb0RvYy54bWxQSwUGAAAAAAYABgBZAQAA0gUAAAAA&#10;" path="m6650735,223492l0,223492,0,0,6650735,0,6650735,223492xe">
                <v:fill on="t" opacity="6683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0675230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15050" cy="781050"/>
                <wp:effectExtent l="9525" t="0" r="0" b="9525"/>
                <wp:docPr id="483" name="Group 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781050"/>
                          <a:chOff x="0" y="0"/>
                          <a:chExt cx="6115050" cy="78105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-12" y="8"/>
                            <a:ext cx="6115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81000">
                                <a:moveTo>
                                  <a:pt x="6115050" y="71183"/>
                                </a:moveTo>
                                <a:lnTo>
                                  <a:pt x="6099429" y="29692"/>
                                </a:lnTo>
                                <a:lnTo>
                                  <a:pt x="6063399" y="3886"/>
                                </a:lnTo>
                                <a:lnTo>
                                  <a:pt x="6043854" y="0"/>
                                </a:lnTo>
                                <a:lnTo>
                                  <a:pt x="2381250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608"/>
                                </a:lnTo>
                                <a:lnTo>
                                  <a:pt x="3886" y="51638"/>
                                </a:lnTo>
                                <a:lnTo>
                                  <a:pt x="0" y="71183"/>
                                </a:lnTo>
                                <a:lnTo>
                                  <a:pt x="0" y="381000"/>
                                </a:lnTo>
                                <a:lnTo>
                                  <a:pt x="2381250" y="381000"/>
                                </a:lnTo>
                                <a:lnTo>
                                  <a:pt x="6115050" y="381000"/>
                                </a:lnTo>
                                <a:lnTo>
                                  <a:pt x="6115050" y="71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-12" y="381008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238125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-12" y="381008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390525"/>
                                </a:moveTo>
                                <a:lnTo>
                                  <a:pt x="2381250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238125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3812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133350" y="125135"/>
                            <a:ext cx="2667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1E9618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Fitur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2513855" y="125135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F67E9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0" y="390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2527A">
                              <w:pPr>
                                <w:tabs>
                                  <w:tab w:val="left" w:pos="3958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Urutan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Mengatur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urutan tampilan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pertanyaan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1.5pt;width:481.5pt;" coordsize="6115050,781050" o:gfxdata="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B4ZkVr1AAAAAUBAAAPAAAAAAAAAAEAIAAAACIAAABkcnMvZG93bnJldi54bWxQ&#10;SwECFAAUAAAACACHTuJAsF/OXTUEAACsFAAADgAAAAAAAAABACAAAAAjAQAAZHJzL2Uyb0RvYy54&#10;bWxQSwUGAAAAAAYABgBZAQAAygcAAAAA&#10;">
                <o:lock v:ext="edit" aspectratio="f"/>
                <v:shape id="Graphic 484" o:spid="_x0000_s1026" o:spt="100" style="position:absolute;left:-12;top:8;height:381000;width:6115050;" fillcolor="#2562EB" filled="t" stroked="f" coordsize="6115050,381000" o:gfxdata="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J6+2/&#10;AAAA3AAAAA8AAAAAAAAAAQAgAAAAIgAAAGRycy9kb3ducmV2LnhtbFBLAQIUABQAAAAIAIdO4kAz&#10;LwWeOwAAADkAAAAQAAAAAAAAAAEAIAAAAA4BAABkcnMvc2hhcGV4bWwueG1sUEsFBgAAAAAGAAYA&#10;WwEAALgDAAAAAA==&#10;" path="m6115050,71183l6099429,29692,6063399,3886,6043854,0,2381250,0,71208,0,29705,15608,3886,51638,0,71183,0,381000,2381250,381000,6115050,381000,6115050,711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5" o:spid="_x0000_s1026" o:spt="100" style="position:absolute;left:-12;top:381008;height:400050;width:6115050;" fillcolor="#F9FAFA" filled="t" stroked="f" coordsize="6115050,400050" o:gfxdata="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t+GS/&#10;AAAA3AAAAA8AAAAAAAAAAQAgAAAAIgAAAGRycy9kb3ducmV2LnhtbFBLAQIUABQAAAAIAIdO4kAz&#10;LwWeOwAAADkAAAAQAAAAAAAAAAEAIAAAAA4BAABkcnMvc2hhcGV4bWwueG1sUEsFBgAAAAAGAAYA&#10;WwEAALgDAAAAAA==&#10;" path="m6115050,0l2381250,0,0,0,0,400050,2381250,400050,6115050,400050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6" o:spid="_x0000_s1026" o:spt="100" style="position:absolute;left:-12;top:381008;height:400050;width:6115050;" fillcolor="#E4E7EB" filled="t" stroked="f" coordsize="6115050,400050" o:gfxdata="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0s9+/&#10;AAAA3AAAAA8AAAAAAAAAAQAgAAAAIgAAAGRycy9kb3ducmV2LnhtbFBLAQIUABQAAAAIAIdO4kAz&#10;LwWeOwAAADkAAAAQAAAAAAAAAAEAIAAAAA4BAABkcnMvc2hhcGV4bWwueG1sUEsFBgAAAAAGAAYA&#10;WwEAALgDAAAAAA==&#10;" path="m6115050,390525l2381250,390525,0,390525,0,400050,2381250,400050,6115050,400050,6115050,390525xem6115050,0l2381250,0,0,0,0,9525,238125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87" o:spid="_x0000_s1026" o:spt="202" type="#_x0000_t202" style="position:absolute;left:133350;top:125135;height:128270;width:266700;" filled="f" stroked="f" coordsize="21600,21600" o:gfxdata="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Ubs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1E9618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Fitur</w:t>
                        </w:r>
                      </w:p>
                    </w:txbxContent>
                  </v:textbox>
                </v:shape>
                <v:shape id="Textbox 488" o:spid="_x0000_s1026" o:spt="202" type="#_x0000_t202" style="position:absolute;left:2513855;top:125135;height:128270;width:641985;" filled="f" stroked="f" coordsize="21600,21600" o:gfxdata="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L+r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2F67E9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Keterangan</w:t>
                        </w:r>
                      </w:p>
                    </w:txbxContent>
                  </v:textbox>
                </v:shape>
                <v:shape id="Textbox 489" o:spid="_x0000_s1026" o:spt="202" type="#_x0000_t202" style="position:absolute;left:0;top:390524;height:381000;width:6115050;" filled="f" stroked="f" coordsize="21600,21600" o:gfxdata="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dfI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32527A">
                        <w:pPr>
                          <w:tabs>
                            <w:tab w:val="left" w:pos="3958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Urutan</w:t>
                        </w:r>
                        <w:r>
                          <w:rPr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>Mengatur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urutan tampilan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pertanyaan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E7A05E5">
      <w:pPr>
        <w:pStyle w:val="7"/>
        <w:rPr>
          <w:sz w:val="15"/>
        </w:rPr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7291"/>
      </w:tblGrid>
      <w:tr w14:paraId="46E13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340" w:type="dxa"/>
            <w:tcBorders>
              <w:bottom w:val="single" w:color="E4E7EB" w:sz="6" w:space="0"/>
            </w:tcBorders>
          </w:tcPr>
          <w:p w14:paraId="5735993B">
            <w:pPr>
              <w:pStyle w:val="11"/>
              <w:spacing w:before="0" w:line="201" w:lineRule="exact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Status</w:t>
            </w:r>
          </w:p>
        </w:tc>
        <w:tc>
          <w:tcPr>
            <w:tcW w:w="7291" w:type="dxa"/>
            <w:tcBorders>
              <w:bottom w:val="single" w:color="E4E7EB" w:sz="6" w:space="0"/>
            </w:tcBorders>
          </w:tcPr>
          <w:p w14:paraId="29328640">
            <w:pPr>
              <w:pStyle w:val="11"/>
              <w:spacing w:before="0" w:line="201" w:lineRule="exact"/>
              <w:ind w:left="161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Mengaktifkan/menonaktifkan </w:t>
            </w:r>
            <w:r>
              <w:rPr>
                <w:color w:val="1F2937"/>
                <w:spacing w:val="-2"/>
                <w:sz w:val="18"/>
              </w:rPr>
              <w:t>pertanyaan</w:t>
            </w:r>
          </w:p>
        </w:tc>
      </w:tr>
      <w:tr w14:paraId="0A9FE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40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255C2CAB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Statistik</w:t>
            </w:r>
          </w:p>
        </w:tc>
        <w:tc>
          <w:tcPr>
            <w:tcW w:w="7291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4BCA4042">
            <w:pPr>
              <w:pStyle w:val="11"/>
              <w:ind w:left="161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Melihat statistik jawaban per </w:t>
            </w:r>
            <w:r>
              <w:rPr>
                <w:color w:val="1F2937"/>
                <w:spacing w:val="-2"/>
                <w:sz w:val="18"/>
              </w:rPr>
              <w:t>pertanyaan</w:t>
            </w:r>
          </w:p>
        </w:tc>
      </w:tr>
      <w:tr w14:paraId="28807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2340" w:type="dxa"/>
            <w:tcBorders>
              <w:top w:val="single" w:color="E4E7EB" w:sz="6" w:space="0"/>
            </w:tcBorders>
          </w:tcPr>
          <w:p w14:paraId="62DE88F7">
            <w:pPr>
              <w:pStyle w:val="11"/>
              <w:spacing w:before="29"/>
              <w:rPr>
                <w:sz w:val="18"/>
              </w:rPr>
            </w:pPr>
          </w:p>
          <w:p w14:paraId="74CD3680">
            <w:pPr>
              <w:pStyle w:val="11"/>
              <w:spacing w:before="0" w:line="187" w:lineRule="exact"/>
              <w:ind w:left="3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1400D"/>
                <w:spacing w:val="-4"/>
                <w:sz w:val="18"/>
              </w:rPr>
              <w:t>Edit</w:t>
            </w:r>
          </w:p>
        </w:tc>
        <w:tc>
          <w:tcPr>
            <w:tcW w:w="7291" w:type="dxa"/>
            <w:tcBorders>
              <w:top w:val="single" w:color="E4E7EB" w:sz="6" w:space="0"/>
            </w:tcBorders>
          </w:tcPr>
          <w:p w14:paraId="7AB84831">
            <w:pPr>
              <w:pStyle w:val="11"/>
              <w:spacing w:before="29"/>
              <w:rPr>
                <w:sz w:val="18"/>
              </w:rPr>
            </w:pPr>
          </w:p>
          <w:p w14:paraId="29310A74">
            <w:pPr>
              <w:pStyle w:val="11"/>
              <w:spacing w:before="0" w:line="187" w:lineRule="exact"/>
              <w:ind w:left="161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Mengubah isi </w:t>
            </w:r>
            <w:r>
              <w:rPr>
                <w:color w:val="1F2937"/>
                <w:spacing w:val="-2"/>
                <w:sz w:val="18"/>
              </w:rPr>
              <w:t>pertanyaan</w:t>
            </w:r>
          </w:p>
        </w:tc>
      </w:tr>
    </w:tbl>
    <w:p w14:paraId="2667CE55">
      <w:pPr>
        <w:pStyle w:val="7"/>
        <w:rPr>
          <w:sz w:val="25"/>
        </w:rPr>
      </w:pPr>
    </w:p>
    <w:p w14:paraId="13507508">
      <w:pPr>
        <w:pStyle w:val="7"/>
        <w:rPr>
          <w:sz w:val="25"/>
        </w:rPr>
      </w:pPr>
    </w:p>
    <w:p w14:paraId="74E8386D">
      <w:pPr>
        <w:pStyle w:val="7"/>
        <w:rPr>
          <w:sz w:val="25"/>
        </w:rPr>
      </w:pPr>
    </w:p>
    <w:p w14:paraId="368E1720">
      <w:pPr>
        <w:pStyle w:val="7"/>
        <w:spacing w:before="244"/>
        <w:rPr>
          <w:sz w:val="25"/>
        </w:rPr>
      </w:pPr>
    </w:p>
    <w:p w14:paraId="50A2EF96">
      <w:pPr>
        <w:pStyle w:val="4"/>
      </w:pPr>
      <w:r>
        <mc:AlternateContent>
          <mc:Choice Requires="wpg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-1069340</wp:posOffset>
                </wp:positionV>
                <wp:extent cx="6115050" cy="809625"/>
                <wp:effectExtent l="0" t="0" r="0" b="0"/>
                <wp:wrapNone/>
                <wp:docPr id="490" name="Group 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809625"/>
                          <a:chOff x="0" y="0"/>
                          <a:chExt cx="6115050" cy="809625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-12" y="352433"/>
                            <a:ext cx="61150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47675">
                                <a:moveTo>
                                  <a:pt x="611505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2381250" y="447675"/>
                                </a:lnTo>
                                <a:lnTo>
                                  <a:pt x="6115050" y="44767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-12" y="342908"/>
                            <a:ext cx="61150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66725">
                                <a:moveTo>
                                  <a:pt x="6115050" y="457200"/>
                                </a:moveTo>
                                <a:lnTo>
                                  <a:pt x="23812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66725"/>
                                </a:lnTo>
                                <a:lnTo>
                                  <a:pt x="2381250" y="466725"/>
                                </a:lnTo>
                                <a:lnTo>
                                  <a:pt x="6115050" y="466725"/>
                                </a:lnTo>
                                <a:lnTo>
                                  <a:pt x="6115050" y="457200"/>
                                </a:lnTo>
                                <a:close/>
                              </a:path>
                              <a:path w="6115050" h="466725">
                                <a:moveTo>
                                  <a:pt x="611505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3812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33349" y="0"/>
                            <a:ext cx="4095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47650">
                                <a:moveTo>
                                  <a:pt x="35617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1" y="247259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356177" y="0"/>
                                </a:lnTo>
                                <a:lnTo>
                                  <a:pt x="395489" y="19383"/>
                                </a:lnTo>
                                <a:lnTo>
                                  <a:pt x="409574" y="53387"/>
                                </a:lnTo>
                                <a:lnTo>
                                  <a:pt x="409574" y="194243"/>
                                </a:lnTo>
                                <a:lnTo>
                                  <a:pt x="390182" y="233533"/>
                                </a:lnTo>
                                <a:lnTo>
                                  <a:pt x="359894" y="247259"/>
                                </a:lnTo>
                                <a:lnTo>
                                  <a:pt x="35617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33349" y="447674"/>
                            <a:ext cx="5429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57175">
                                <a:moveTo>
                                  <a:pt x="489527" y="257155"/>
                                </a:moveTo>
                                <a:lnTo>
                                  <a:pt x="53397" y="257155"/>
                                </a:lnTo>
                                <a:lnTo>
                                  <a:pt x="49681" y="256784"/>
                                </a:lnTo>
                                <a:lnTo>
                                  <a:pt x="14085" y="237772"/>
                                </a:lnTo>
                                <a:lnTo>
                                  <a:pt x="0" y="203768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406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489527" y="0"/>
                                </a:lnTo>
                                <a:lnTo>
                                  <a:pt x="528839" y="19383"/>
                                </a:lnTo>
                                <a:lnTo>
                                  <a:pt x="542924" y="53406"/>
                                </a:lnTo>
                                <a:lnTo>
                                  <a:pt x="542924" y="203768"/>
                                </a:lnTo>
                                <a:lnTo>
                                  <a:pt x="523532" y="243077"/>
                                </a:lnTo>
                                <a:lnTo>
                                  <a:pt x="493243" y="256784"/>
                                </a:lnTo>
                                <a:lnTo>
                                  <a:pt x="489527" y="257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0" y="352424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8E1E18">
                              <w:pPr>
                                <w:spacing w:before="29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8864646">
                              <w:pPr>
                                <w:tabs>
                                  <w:tab w:val="left" w:pos="3958"/>
                                </w:tabs>
                                <w:spacing w:before="0"/>
                                <w:ind w:left="3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91B1B"/>
                                  <w:spacing w:val="-2"/>
                                  <w:sz w:val="18"/>
                                </w:rPr>
                                <w:t>Hapus</w:t>
                              </w:r>
                              <w:r>
                                <w:rPr>
                                  <w:rFonts w:ascii="Arial"/>
                                  <w:b/>
                                  <w:color w:val="991B1B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Menghapus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 xml:space="preserve"> pertanyaan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-84.2pt;height:63.75pt;width:481.5pt;mso-position-horizontal-relative:page;z-index:-251602944;mso-width-relative:page;mso-height-relative:page;" coordsize="6115050,809625" o:gfxdata="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">
                <o:lock v:ext="edit" aspectratio="f"/>
                <v:shape id="Graphic 491" o:spid="_x0000_s1026" o:spt="100" style="position:absolute;left:-12;top:352433;height:447675;width:6115050;" fillcolor="#F9FAFA" filled="t" stroked="f" coordsize="6115050,447675" o:gfxdata="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1vT9r4A&#10;AADcAAAADwAAAAAAAAABACAAAAAiAAAAZHJzL2Rvd25yZXYueG1sUEsBAhQAFAAAAAgAh07iQDMv&#10;BZ47AAAAOQAAABAAAAAAAAAAAQAgAAAADQEAAGRycy9zaGFwZXhtbC54bWxQSwUGAAAAAAYABgBb&#10;AQAAtwMAAAAA&#10;" path="m6115050,0l2381250,0,0,0,0,447675,2381250,447675,6115050,44767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2" o:spid="_x0000_s1026" o:spt="100" style="position:absolute;left:-12;top:342908;height:466725;width:6115050;" fillcolor="#E4E7EB" filled="t" stroked="f" coordsize="6115050,466725" o:gfxdata="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NuIu&#10;wAAAANwAAAAPAAAAAAAAAAEAIAAAACIAAABkcnMvZG93bnJldi54bWxQSwECFAAUAAAACACHTuJA&#10;My8FnjsAAAA5AAAAEAAAAAAAAAABACAAAAAPAQAAZHJzL3NoYXBleG1sLnhtbFBLBQYAAAAABgAG&#10;AFsBAAC5AwAAAAA=&#10;" path="m6115050,457200l2381250,457200,0,457200,0,466725,2381250,466725,6115050,466725,6115050,457200xem6115050,0l2381250,0,0,0,0,9525,238125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3" o:spid="_x0000_s1026" o:spt="100" style="position:absolute;left:133349;top:0;height:247650;width:409575;" fillcolor="#FEF2C7" filled="t" stroked="f" coordsize="409575,247650" o:gfxdata="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2nXx&#10;wAAAANwAAAAPAAAAAAAAAAEAIAAAACIAAABkcnMvZG93bnJldi54bWxQSwECFAAUAAAACACHTuJA&#10;My8FnjsAAAA5AAAAEAAAAAAAAAABACAAAAAPAQAAZHJzL3NoYXBleG1sLnhtbFBLBQYAAAAABgAG&#10;AFsBAAC5AwAAAAA=&#10;" path="m356177,247630l53397,247630,49681,247259,14085,228228,0,194243,0,190499,0,53387,19392,14068,53397,0,356177,0,395489,19383,409574,53387,409574,194243,390182,233533,359894,247259,35617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4" o:spid="_x0000_s1026" o:spt="100" style="position:absolute;left:133349;top:447674;height:257175;width:542925;" fillcolor="#FECACA" filled="t" stroked="f" coordsize="542925,257175" o:gfxdata="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/zchi/&#10;AAAA3AAAAA8AAAAAAAAAAQAgAAAAIgAAAGRycy9kb3ducmV2LnhtbFBLAQIUABQAAAAIAIdO4kAz&#10;LwWeOwAAADkAAAAQAAAAAAAAAAEAIAAAAA4BAABkcnMvc2hhcGV4bWwueG1sUEsFBgAAAAAGAAYA&#10;WwEAALgDAAAAAA==&#10;" path="m489527,257155l53397,257155,49681,256784,14085,237772,0,203768,0,200024,0,53406,19392,14068,53397,0,489527,0,528839,19383,542924,53406,542924,203768,523532,243077,493243,256784,489527,2571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5" o:spid="_x0000_s1026" o:spt="202" type="#_x0000_t202" style="position:absolute;left:0;top:352424;height:447675;width:6115050;" filled="f" stroked="f" coordsize="21600,21600" o:gfxdata="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Tw/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8E1E18">
                        <w:pPr>
                          <w:spacing w:before="29" w:line="240" w:lineRule="auto"/>
                          <w:rPr>
                            <w:sz w:val="18"/>
                          </w:rPr>
                        </w:pPr>
                      </w:p>
                      <w:p w14:paraId="78864646">
                        <w:pPr>
                          <w:tabs>
                            <w:tab w:val="left" w:pos="3958"/>
                          </w:tabs>
                          <w:spacing w:before="0"/>
                          <w:ind w:left="3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991B1B"/>
                            <w:spacing w:val="-2"/>
                            <w:sz w:val="18"/>
                          </w:rPr>
                          <w:t>Hapus</w:t>
                        </w:r>
                        <w:r>
                          <w:rPr>
                            <w:rFonts w:ascii="Arial"/>
                            <w:b/>
                            <w:color w:val="991B1B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>Menghapus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 xml:space="preserve"> pertanyaan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74050"/>
        </w:rPr>
        <w:t>Cara</w:t>
      </w:r>
      <w:r>
        <w:rPr>
          <w:color w:val="374050"/>
          <w:spacing w:val="25"/>
        </w:rPr>
        <w:t xml:space="preserve"> </w:t>
      </w:r>
      <w:r>
        <w:rPr>
          <w:color w:val="374050"/>
        </w:rPr>
        <w:t>Menambahkan</w:t>
      </w:r>
      <w:r>
        <w:rPr>
          <w:color w:val="374050"/>
          <w:spacing w:val="25"/>
        </w:rPr>
        <w:t xml:space="preserve"> </w:t>
      </w:r>
      <w:r>
        <w:rPr>
          <w:color w:val="374050"/>
        </w:rPr>
        <w:t>Pertanyaan</w:t>
      </w:r>
      <w:r>
        <w:rPr>
          <w:color w:val="374050"/>
          <w:spacing w:val="25"/>
        </w:rPr>
        <w:t xml:space="preserve"> </w:t>
      </w:r>
      <w:r>
        <w:rPr>
          <w:color w:val="374050"/>
          <w:spacing w:val="-5"/>
        </w:rPr>
        <w:t>SKM</w:t>
      </w:r>
    </w:p>
    <w:p w14:paraId="23F86604">
      <w:pPr>
        <w:pStyle w:val="7"/>
        <w:spacing w:before="83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213995</wp:posOffset>
                </wp:positionV>
                <wp:extent cx="6115050" cy="476250"/>
                <wp:effectExtent l="0" t="0" r="0" b="0"/>
                <wp:wrapTopAndBottom/>
                <wp:docPr id="496" name="Group 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14287" y="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02"/>
                                </a:lnTo>
                                <a:lnTo>
                                  <a:pt x="31561" y="456676"/>
                                </a:lnTo>
                                <a:lnTo>
                                  <a:pt x="8197" y="423214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701"/>
                                </a:lnTo>
                                <a:lnTo>
                                  <a:pt x="6053228" y="463657"/>
                                </a:lnTo>
                                <a:lnTo>
                                  <a:pt x="6017959" y="475602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8"/>
                                </a:lnTo>
                                <a:lnTo>
                                  <a:pt x="16037" y="433936"/>
                                </a:lnTo>
                                <a:lnTo>
                                  <a:pt x="453" y="390391"/>
                                </a:lnTo>
                                <a:lnTo>
                                  <a:pt x="0" y="381008"/>
                                </a:lnTo>
                                <a:lnTo>
                                  <a:pt x="0" y="95258"/>
                                </a:lnTo>
                                <a:lnTo>
                                  <a:pt x="11259" y="50312"/>
                                </a:lnTo>
                                <a:lnTo>
                                  <a:pt x="42321" y="16045"/>
                                </a:lnTo>
                                <a:lnTo>
                                  <a:pt x="85866" y="461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1"/>
                                </a:lnTo>
                                <a:lnTo>
                                  <a:pt x="82239" y="1821"/>
                                </a:lnTo>
                                <a:lnTo>
                                  <a:pt x="48103" y="27906"/>
                                </a:lnTo>
                                <a:lnTo>
                                  <a:pt x="31429" y="67650"/>
                                </a:lnTo>
                                <a:lnTo>
                                  <a:pt x="28575" y="95258"/>
                                </a:lnTo>
                                <a:lnTo>
                                  <a:pt x="28575" y="381008"/>
                                </a:lnTo>
                                <a:lnTo>
                                  <a:pt x="36456" y="425954"/>
                                </a:lnTo>
                                <a:lnTo>
                                  <a:pt x="58200" y="460220"/>
                                </a:lnTo>
                                <a:lnTo>
                                  <a:pt x="88681" y="475805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761999" y="114300"/>
                            <a:ext cx="1266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47650">
                                <a:moveTo>
                                  <a:pt x="121342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0" y="247259"/>
                                </a:lnTo>
                                <a:lnTo>
                                  <a:pt x="14085" y="228247"/>
                                </a:lnTo>
                                <a:lnTo>
                                  <a:pt x="0" y="194262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78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213427" y="0"/>
                                </a:lnTo>
                                <a:lnTo>
                                  <a:pt x="1252739" y="19364"/>
                                </a:lnTo>
                                <a:lnTo>
                                  <a:pt x="1266825" y="53378"/>
                                </a:lnTo>
                                <a:lnTo>
                                  <a:pt x="1266825" y="194262"/>
                                </a:lnTo>
                                <a:lnTo>
                                  <a:pt x="1247432" y="233552"/>
                                </a:lnTo>
                                <a:lnTo>
                                  <a:pt x="1217144" y="247259"/>
                                </a:lnTo>
                                <a:lnTo>
                                  <a:pt x="121342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42875" y="104784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34FE4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184E3655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Pertanyaan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6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6.85pt;height:37.5pt;width:481.5pt;mso-position-horizontal-relative:page;mso-wrap-distance-bottom:0pt;mso-wrap-distance-top:0pt;z-index:-251539456;mso-width-relative:page;mso-height-relative:page;" coordsize="6115050,476250" o:gfxdata="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">
                <o:lock v:ext="edit" aspectratio="f"/>
                <v:shape id="Graphic 497" o:spid="_x0000_s1026" o:spt="100" style="position:absolute;left:14287;top:0;height:476250;width:6101080;" fillcolor="#F9FAFA" filled="t" stroked="f" coordsize="6101080,476250" o:gfxdata="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HGzW/&#10;AAAA3AAAAA8AAAAAAAAAAQAgAAAAIgAAAGRycy9kb3ducmV2LnhtbFBLAQIUABQAAAAIAIdO4kAz&#10;LwWeOwAAADkAAAAQAAAAAAAAAAEAIAAAAA4BAABkcnMvc2hhcGV4bWwueG1sUEsFBgAAAAAGAAYA&#10;WwEAALgDAAAAAA==&#10;" path="m6011765,476230l75646,476230,70381,475602,31561,456676,8197,423214,0,387248,0,380999,0,88982,10691,47491,40402,12553,75646,0,6011765,0,6053228,12553,6088182,47491,6100761,88982,6100761,387248,6088182,428701,6053228,463657,6017959,475602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8" o:spid="_x0000_s1026" o:spt="100" style="position:absolute;left:0;top:0;height:476250;width:95250;" fillcolor="#2562EB" filled="t" stroked="f" coordsize="95250,476250" o:gfxdata="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q7pm8AAAA&#10;3AAAAA8AAAAAAAAAAQAgAAAAIgAAAGRycy9kb3ducmV2LnhtbFBLAQIUABQAAAAIAIdO4kAzLwWe&#10;OwAAADkAAAAQAAAAAAAAAAEAIAAAAAsBAABkcnMvc2hhcGV4bWwueG1sUEsFBgAAAAAGAAYAWwEA&#10;ALUDAAAAAA==&#10;" path="m95250,476249l50303,464998,16037,433936,453,390391,0,381008,0,95258,11259,50312,42321,16045,85866,461,95250,0,88681,461,82239,1821,48103,27906,31429,67650,28575,95258,28575,381008,36456,425954,58200,460220,88681,475805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9" o:spid="_x0000_s1026" o:spt="100" style="position:absolute;left:761999;top:114300;height:247650;width:1266825;" fillcolor="#DAE9FE" filled="t" stroked="f" coordsize="1266825,247650" o:gfxdata="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H9Mi/&#10;AAAA3AAAAA8AAAAAAAAAAQAgAAAAIgAAAGRycy9kb3ducmV2LnhtbFBLAQIUABQAAAAIAIdO4kAz&#10;LwWeOwAAADkAAAAQAAAAAAAAAAEAIAAAAA4BAABkcnMvc2hhcGV4bWwueG1sUEsFBgAAAAAGAAYA&#10;WwEAALgDAAAAAA==&#10;" path="m1213427,247630l53397,247630,49680,247259,14085,228247,0,194262,0,190499,0,53378,19392,14068,53397,0,1213427,0,1252739,19364,1266825,53378,1266825,194262,1247432,233552,1217144,247259,121342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0" o:spid="_x0000_s1026" o:spt="100" style="position:absolute;left:142875;top:104784;height:266700;width:266700;" fillcolor="#2562EB" filled="t" stroked="f" coordsize="266700,266700" o:gfxdata="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WWoGi5AAAA3AAA&#10;AA8AAAAAAAAAAQAgAAAAIgAAAGRycy9kb3ducmV2LnhtbFBLAQIUABQAAAAIAIdO4kAzLwWeOwAA&#10;ADkAAAAQAAAAAAAAAAEAIAAAAAgBAABkcnMvc2hhcGV4bWwueG1sUEsFBgAAAAAGAAYAWwEAALID&#10;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1" o:spid="_x0000_s1026" o:spt="202" type="#_x0000_t202" style="position:absolute;left:0;top:0;height:476250;width:6115050;" filled="f" stroked="f" coordsize="21600,21600" o:gfxdata="UEsDBAoAAAAAAIdO4kAAAAAAAAAAAAAAAAAEAAAAZHJzL1BLAwQUAAAACACHTuJA00Nf4L4AAADc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0Nf4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634FE4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184E3655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Pertanyaan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6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766445</wp:posOffset>
                </wp:positionV>
                <wp:extent cx="6115050" cy="447675"/>
                <wp:effectExtent l="0" t="0" r="0" b="0"/>
                <wp:wrapTopAndBottom/>
                <wp:docPr id="502" name="Group 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54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54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-12" y="9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24663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Masukkan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Pertanyaan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ingin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ditanyakan.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0.35pt;height:35.25pt;width:481.5pt;mso-position-horizontal-relative:page;mso-wrap-distance-bottom:0pt;mso-wrap-distance-top:0pt;z-index:-251538432;mso-width-relative:page;mso-height-relative:page;" coordsize="6115050,447675" o:gfxdata="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">
                <o:lock v:ext="edit" aspectratio="f"/>
                <v:shape id="Graphic 503" o:spid="_x0000_s1026" o:spt="100" style="position:absolute;left:14287;top:0;height:447675;width:6101080;" fillcolor="#F9FAFA" filled="t" stroked="f" coordsize="6101080,447675" o:gfxdata="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2951L4A&#10;AADcAAAADwAAAAAAAAABACAAAAAiAAAAZHJzL2Rvd25yZXYueG1sUEsBAhQAFAAAAAgAh07iQDMv&#10;BZ47AAAAOQAAABAAAAAAAAAAAQAgAAAADQEAAGRycy9zaGFwZXhtbC54bWxQSwUGAAAAAAYABgBb&#10;AQAAtwMAAAAA&#10;" path="m6011765,447655l75646,447655,70381,447046,31561,428120,8197,394639,0,358654,0,352424,0,88982,10691,47510,40402,12553,75646,0,6011765,0,6053228,12553,6088182,47510,6100761,88982,6100761,358654,6088182,400126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4" o:spid="_x0000_s1026" o:spt="100" style="position:absolute;left:-12;top:9;height:447675;width:409575;" fillcolor="#2562EB" filled="t" stroked="f" coordsize="409575,447675" o:gfxdata="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aUn6/&#10;AAAA3AAAAA8AAAAAAAAAAQAgAAAAIgAAAGRycy9kb3ducmV2LnhtbFBLAQIUABQAAAAIAIdO4kAz&#10;LwWeOwAAADkAAAAQAAAAAAAAAAEAIAAAAA4BAABkcnMvc2hhcGV4bWwueG1sUEsFBgAAAAAGAAYA&#10;WwEAALgDAAAAAA==&#10;" path="m95250,0l50304,11264,16040,42329,457,85877,0,95250,0,352425,11264,397370,42329,431647,85877,447230,95250,447675,88684,447230,82245,445871,48107,419785,31432,380034,28575,352425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5" o:spid="_x0000_s1026" o:spt="202" type="#_x0000_t202" style="position:absolute;left:0;top:0;height:447675;width:6115050;" filled="f" stroked="f" coordsize="21600,21600" o:gfxdata="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hZ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524663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Masukkan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Pertanyaan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ingin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ditanyakan.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1290320</wp:posOffset>
                </wp:positionV>
                <wp:extent cx="6115050" cy="438150"/>
                <wp:effectExtent l="0" t="0" r="0" b="0"/>
                <wp:wrapTopAndBottom/>
                <wp:docPr id="506" name="Group 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14287" y="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30"/>
                                </a:moveTo>
                                <a:lnTo>
                                  <a:pt x="75646" y="438130"/>
                                </a:lnTo>
                                <a:lnTo>
                                  <a:pt x="70381" y="437502"/>
                                </a:lnTo>
                                <a:lnTo>
                                  <a:pt x="31561" y="418576"/>
                                </a:lnTo>
                                <a:lnTo>
                                  <a:pt x="8197" y="385114"/>
                                </a:lnTo>
                                <a:lnTo>
                                  <a:pt x="0" y="349148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48"/>
                                </a:lnTo>
                                <a:lnTo>
                                  <a:pt x="6088182" y="390601"/>
                                </a:lnTo>
                                <a:lnTo>
                                  <a:pt x="6053228" y="425538"/>
                                </a:lnTo>
                                <a:lnTo>
                                  <a:pt x="6017959" y="437502"/>
                                </a:lnTo>
                                <a:lnTo>
                                  <a:pt x="6011765" y="43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-12" y="9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45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F583A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Atur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Urutan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tampilan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pertanyaan.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1.6pt;height:34.5pt;width:481.5pt;mso-position-horizontal-relative:page;mso-wrap-distance-bottom:0pt;mso-wrap-distance-top:0pt;z-index:-251538432;mso-width-relative:page;mso-height-relative:page;" coordsize="6115050,438150" o:gfxdata="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">
                <o:lock v:ext="edit" aspectratio="f"/>
                <v:shape id="Graphic 507" o:spid="_x0000_s1026" o:spt="100" style="position:absolute;left:14287;top:0;height:438150;width:6101080;" fillcolor="#F9FAFA" filled="t" stroked="f" coordsize="6101080,438150" o:gfxdata="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YtkL4A&#10;AADcAAAADwAAAAAAAAABACAAAAAiAAAAZHJzL2Rvd25yZXYueG1sUEsBAhQAFAAAAAgAh07iQDMv&#10;BZ47AAAAOQAAABAAAAAAAAAAAQAgAAAADQEAAGRycy9zaGFwZXhtbC54bWxQSwUGAAAAAAYABgBb&#10;AQAAtwMAAAAA&#10;" path="m6011765,438130l75646,438130,70381,437502,31561,418576,8197,385114,0,349148,0,342899,0,88982,10691,47491,40402,12553,75646,0,6011765,0,6053228,12553,6088182,47491,6100761,88982,6100761,349148,6088182,390601,6053228,425538,6017959,437502,6011765,4381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8" o:spid="_x0000_s1026" o:spt="100" style="position:absolute;left:-12;top:9;height:438150;width:409575;" fillcolor="#2562EB" filled="t" stroked="f" coordsize="409575,438150" o:gfxdata="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2W7bsAAADc&#10;AAAADwAAAAAAAAABACAAAAAiAAAAZHJzL2Rvd25yZXYueG1sUEsBAhQAFAAAAAgAh07iQDMvBZ47&#10;AAAAOQAAABAAAAAAAAAAAQAgAAAACgEAAGRycy9zaGFwZXhtbC54bWxQSwUGAAAAAAYABgBbAQAA&#10;tAMAAAAA&#10;" path="m95250,0l50304,11264,16040,42329,457,85877,0,95250,0,342900,11264,387845,42329,422122,85877,437705,95250,438150,88684,437705,82245,436346,48107,410260,31432,370509,28575,342900,28575,95250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9" o:spid="_x0000_s1026" o:spt="202" type="#_x0000_t202" style="position:absolute;left:0;top:0;height:438150;width:6115050;" filled="f" stroked="f" coordsize="21600,21600" o:gfxdata="UEsDBAoAAAAAAIdO4kAAAAAAAAAAAAAAAAAEAAAAZHJzL1BLAwQUAAAACACHTuJALTVT5r4AAADc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FNTeJx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VT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BF583A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Atur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Urutan </w:t>
                        </w:r>
                        <w:r>
                          <w:rPr>
                            <w:color w:val="1F2937"/>
                            <w:sz w:val="20"/>
                          </w:rPr>
                          <w:t>tampilan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pertanyaan.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1804670</wp:posOffset>
                </wp:positionV>
                <wp:extent cx="6115050" cy="447675"/>
                <wp:effectExtent l="0" t="0" r="0" b="0"/>
                <wp:wrapTopAndBottom/>
                <wp:docPr id="510" name="Group 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20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07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-12" y="9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96BC2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Atur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(Aktif/Tidak</w:t>
                              </w:r>
                              <w:r>
                                <w:rPr>
                                  <w:color w:val="1F2937"/>
                                  <w:spacing w:val="-1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Aktif).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2.1pt;height:35.25pt;width:481.5pt;mso-position-horizontal-relative:page;mso-wrap-distance-bottom:0pt;mso-wrap-distance-top:0pt;z-index:-251537408;mso-width-relative:page;mso-height-relative:page;" coordsize="6115050,447675" o:gfxdata="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">
                <o:lock v:ext="edit" aspectratio="f"/>
                <v:shape id="Graphic 511" o:spid="_x0000_s1026" o:spt="100" style="position:absolute;left:14287;top:0;height:447675;width:6101080;" fillcolor="#F9FAFA" filled="t" stroked="f" coordsize="6101080,447675" o:gfxdata="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jU5b4A&#10;AADcAAAADwAAAAAAAAABACAAAAAiAAAAZHJzL2Rvd25yZXYueG1sUEsBAhQAFAAAAAgAh07iQDMv&#10;BZ47AAAAOQAAABAAAAAAAAAAAQAgAAAADQEAAGRycy9zaGFwZXhtbC54bWxQSwUGAAAAAAYABgBb&#10;AQAAtwMAAAAA&#10;" path="m6011765,447655l75646,447655,70381,447046,31561,428120,8197,394620,0,358673,0,352424,0,88982,10691,47510,40402,12534,75646,0,6011765,0,6053228,12553,6088182,47510,6100761,88982,6100761,358673,6088182,400107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2" o:spid="_x0000_s1026" o:spt="100" style="position:absolute;left:-12;top:9;height:447675;width:409575;" fillcolor="#2562EB" filled="t" stroked="f" coordsize="409575,447675" o:gfxdata="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m+Uy/&#10;AAAA3AAAAA8AAAAAAAAAAQAgAAAAIgAAAGRycy9kb3ducmV2LnhtbFBLAQIUABQAAAAIAIdO4kAz&#10;LwWeOwAAADkAAAAQAAAAAAAAAAEAIAAAAA4BAABkcnMvc2hhcGV4bWwueG1sUEsFBgAAAAAGAAYA&#10;WwEAALgDAAAAAA==&#10;" path="m95250,0l50304,11264,16040,42329,457,85877,0,95250,0,352425,11264,397370,42329,431647,85877,447230,95250,447675,88684,447230,82245,445871,48107,419785,31432,380034,28575,352425,28575,95250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13" o:spid="_x0000_s1026" o:spt="202" type="#_x0000_t202" style="position:absolute;left:0;top:0;height:447675;width:6115050;" filled="f" stroked="f" coordsize="21600,21600" o:gfxdata="UEsDBAoAAAAAAIdO4kAAAAAAAAAAAAAAAAAEAAAAZHJzL1BLAwQUAAAACACHTuJAyQTy0b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Mwe4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E8t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096BC2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Atur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(Aktif/Tidak</w:t>
                        </w:r>
                        <w:r>
                          <w:rPr>
                            <w:color w:val="1F2937"/>
                            <w:spacing w:val="-1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Aktif).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2328545</wp:posOffset>
                </wp:positionV>
                <wp:extent cx="6115050" cy="476250"/>
                <wp:effectExtent l="0" t="0" r="0" b="0"/>
                <wp:wrapTopAndBottom/>
                <wp:docPr id="514" name="Group 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14287" y="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02"/>
                                </a:lnTo>
                                <a:lnTo>
                                  <a:pt x="31561" y="456676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682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602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7"/>
                                </a:lnTo>
                                <a:lnTo>
                                  <a:pt x="16037" y="433935"/>
                                </a:lnTo>
                                <a:lnTo>
                                  <a:pt x="453" y="390391"/>
                                </a:lnTo>
                                <a:lnTo>
                                  <a:pt x="0" y="381008"/>
                                </a:lnTo>
                                <a:lnTo>
                                  <a:pt x="0" y="95258"/>
                                </a:lnTo>
                                <a:lnTo>
                                  <a:pt x="11259" y="50312"/>
                                </a:lnTo>
                                <a:lnTo>
                                  <a:pt x="42321" y="16045"/>
                                </a:lnTo>
                                <a:lnTo>
                                  <a:pt x="85866" y="461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1"/>
                                </a:lnTo>
                                <a:lnTo>
                                  <a:pt x="82239" y="1821"/>
                                </a:lnTo>
                                <a:lnTo>
                                  <a:pt x="48103" y="27906"/>
                                </a:lnTo>
                                <a:lnTo>
                                  <a:pt x="31429" y="67649"/>
                                </a:lnTo>
                                <a:lnTo>
                                  <a:pt x="28575" y="95258"/>
                                </a:lnTo>
                                <a:lnTo>
                                  <a:pt x="28575" y="381008"/>
                                </a:lnTo>
                                <a:lnTo>
                                  <a:pt x="36456" y="425953"/>
                                </a:lnTo>
                                <a:lnTo>
                                  <a:pt x="58200" y="460220"/>
                                </a:lnTo>
                                <a:lnTo>
                                  <a:pt x="88681" y="475805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761999" y="114300"/>
                            <a:ext cx="609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47650">
                                <a:moveTo>
                                  <a:pt x="556202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0" y="247259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62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556202" y="0"/>
                                </a:lnTo>
                                <a:lnTo>
                                  <a:pt x="595514" y="19383"/>
                                </a:lnTo>
                                <a:lnTo>
                                  <a:pt x="609600" y="53387"/>
                                </a:lnTo>
                                <a:lnTo>
                                  <a:pt x="609600" y="194262"/>
                                </a:lnTo>
                                <a:lnTo>
                                  <a:pt x="590207" y="233552"/>
                                </a:lnTo>
                                <a:lnTo>
                                  <a:pt x="559918" y="247259"/>
                                </a:lnTo>
                                <a:lnTo>
                                  <a:pt x="556202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42875" y="104784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A5FA11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504C2F5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83.35pt;height:37.5pt;width:481.5pt;mso-position-horizontal-relative:page;mso-wrap-distance-bottom:0pt;mso-wrap-distance-top:0pt;z-index:-251537408;mso-width-relative:page;mso-height-relative:page;" coordsize="6115050,476250" o:gfxdata="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">
                <o:lock v:ext="edit" aspectratio="f"/>
                <v:shape id="Graphic 515" o:spid="_x0000_s1026" o:spt="100" style="position:absolute;left:14287;top:0;height:476250;width:6101080;" fillcolor="#F9FAFA" filled="t" stroked="f" coordsize="6101080,476250" o:gfxdata="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rLB6/&#10;AAAA3AAAAA8AAAAAAAAAAQAgAAAAIgAAAGRycy9kb3ducmV2LnhtbFBLAQIUABQAAAAIAIdO4kAz&#10;LwWeOwAAADkAAAAQAAAAAAAAAAEAIAAAAA4BAABkcnMvc2hhcGV4bWwueG1sUEsFBgAAAAAGAAYA&#10;WwEAALgDAAAAAA==&#10;" path="m6011765,476230l75646,476230,70381,475602,31561,456676,8197,423195,0,387248,0,380999,0,88982,10691,47491,40402,12553,75646,0,6011765,0,6053228,12572,6088182,47510,6100761,88982,6100761,387248,6088182,428682,6053228,463638,6017959,475602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6" o:spid="_x0000_s1026" o:spt="100" style="position:absolute;left:0;top:0;height:476250;width:95250;" fillcolor="#2562EB" filled="t" stroked="f" coordsize="95250,476250" o:gfxdata="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i9O3vQAA&#10;ANwAAAAPAAAAAAAAAAEAIAAAACIAAABkcnMvZG93bnJldi54bWxQSwECFAAUAAAACACHTuJAMy8F&#10;njsAAAA5AAAAEAAAAAAAAAABACAAAAAMAQAAZHJzL3NoYXBleG1sLnhtbFBLBQYAAAAABgAGAFsB&#10;AAC2AwAAAAA=&#10;" path="m95250,476249l50303,464997,16037,433935,453,390391,0,381008,0,95258,11259,50312,42321,16045,85866,461,95250,0,88681,461,82239,1821,48103,27906,31429,67649,28575,95258,28575,381008,36456,425953,58200,460220,88681,475805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7" o:spid="_x0000_s1026" o:spt="100" style="position:absolute;left:761999;top:114300;height:247650;width:609600;" fillcolor="#DAE9FE" filled="t" stroked="f" coordsize="609600,247650" o:gfxdata="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hXMa/&#10;AAAA3AAAAA8AAAAAAAAAAQAgAAAAIgAAAGRycy9kb3ducmV2LnhtbFBLAQIUABQAAAAIAIdO4kAz&#10;LwWeOwAAADkAAAAQAAAAAAAAAAEAIAAAAA4BAABkcnMvc2hhcGV4bWwueG1sUEsFBgAAAAAGAAYA&#10;WwEAALgDAAAAAA==&#10;" path="m556202,247630l53397,247630,49680,247259,14085,228228,0,194262,0,190499,0,53387,19392,14068,53397,0,556202,0,595514,19383,609600,53387,609600,194262,590207,233552,559918,247259,556202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8" o:spid="_x0000_s1026" o:spt="100" style="position:absolute;left:142875;top:104784;height:266700;width:266700;" fillcolor="#2562EB" filled="t" stroked="f" coordsize="266700,266700" o:gfxdata="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45OrO5AAAA3AAA&#10;AA8AAAAAAAAAAQAgAAAAIgAAAGRycy9kb3ducmV2LnhtbFBLAQIUABQAAAAIAIdO4kAzLwWeOwAA&#10;ADkAAAAQAAAAAAAAAAEAIAAAAAgBAABkcnMvc2hhcGV4bWwueG1sUEsFBgAAAAAGAAYAWwEAALID&#10;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19" o:spid="_x0000_s1026" o:spt="202" type="#_x0000_t202" style="position:absolute;left:0;top:0;height:476250;width:6115050;" filled="f" stroked="f" coordsize="21600,21600" o:gfxdata="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sxT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A5FA11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504C2F5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50F5E24">
      <w:pPr>
        <w:pStyle w:val="7"/>
        <w:spacing w:before="4"/>
        <w:rPr>
          <w:rFonts w:ascii="Arial"/>
          <w:b/>
          <w:sz w:val="8"/>
        </w:rPr>
      </w:pPr>
    </w:p>
    <w:p w14:paraId="77ED596B">
      <w:pPr>
        <w:pStyle w:val="7"/>
        <w:spacing w:before="4"/>
        <w:rPr>
          <w:rFonts w:ascii="Arial"/>
          <w:b/>
          <w:sz w:val="8"/>
        </w:rPr>
      </w:pPr>
    </w:p>
    <w:p w14:paraId="28AC1F94">
      <w:pPr>
        <w:pStyle w:val="7"/>
        <w:spacing w:before="4"/>
        <w:rPr>
          <w:rFonts w:ascii="Arial"/>
          <w:b/>
          <w:sz w:val="8"/>
        </w:rPr>
      </w:pPr>
    </w:p>
    <w:p w14:paraId="31B6C969">
      <w:pPr>
        <w:pStyle w:val="7"/>
        <w:spacing w:before="4"/>
        <w:rPr>
          <w:rFonts w:ascii="Arial"/>
          <w:b/>
          <w:sz w:val="8"/>
        </w:rPr>
      </w:pPr>
    </w:p>
    <w:p w14:paraId="74EA865D">
      <w:pPr>
        <w:pStyle w:val="7"/>
        <w:rPr>
          <w:rFonts w:ascii="Arial"/>
          <w:b/>
          <w:sz w:val="25"/>
        </w:rPr>
      </w:pPr>
    </w:p>
    <w:p w14:paraId="6D9F1A38">
      <w:pPr>
        <w:pStyle w:val="7"/>
        <w:spacing w:before="45"/>
        <w:rPr>
          <w:rFonts w:ascii="Arial"/>
          <w:b/>
          <w:sz w:val="25"/>
        </w:rPr>
      </w:pPr>
    </w:p>
    <w:p w14:paraId="6088D057">
      <w:pPr>
        <w:pStyle w:val="3"/>
        <w:numPr>
          <w:ilvl w:val="1"/>
          <w:numId w:val="11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Laporan SKM (Hasil </w:t>
      </w:r>
      <w:r>
        <w:rPr>
          <w:color w:val="1F2937"/>
          <w:spacing w:val="-2"/>
        </w:rPr>
        <w:t>Survey)</w:t>
      </w:r>
    </w:p>
    <w:p w14:paraId="29F0F4D2">
      <w:pPr>
        <w:pStyle w:val="7"/>
        <w:spacing w:before="11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520" name="Graphic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0" o:spid="_x0000_s1026" o:spt="100" style="position:absolute;left:0pt;margin-left:65.2pt;margin-top:11.5pt;height:1.5pt;width:481.5pt;mso-position-horizontal-relative:page;mso-wrap-distance-bottom:0pt;mso-wrap-distance-top:0pt;z-index:-251536384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SUMR&#10;1gAAAAoBAAAPAAAAAAAAAAEAIAAAACIAAABkcnMvZG93bnJldi54bWxQSwECFAAUAAAACACHTuJA&#10;ftz6KSMCAADo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1447800" cy="266700"/>
                <wp:effectExtent l="0" t="0" r="0" b="0"/>
                <wp:wrapTopAndBottom/>
                <wp:docPr id="521" name="Group 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266700"/>
                          <a:chOff x="0" y="0"/>
                          <a:chExt cx="1447800" cy="266700"/>
                        </a:xfrm>
                      </wpg:grpSpPr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7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Textbox 523"/>
                        <wps:cNvSpPr txBox="1"/>
                        <wps:spPr>
                          <a:xfrm>
                            <a:off x="0" y="0"/>
                            <a:ext cx="14478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B51F3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SKM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Laporan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5"/>
                                  <w:sz w:val="18"/>
                                </w:rPr>
                                <w:t>SKM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114pt;mso-position-horizontal-relative:page;mso-wrap-distance-bottom:0pt;mso-wrap-distance-top:0pt;z-index:-251536384;mso-width-relative:page;mso-height-relative:page;" coordsize="1447800,266700" o:gfxdata="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">
                <o:lock v:ext="edit" aspectratio="f"/>
                <v:shape id="Image 522" o:spid="_x0000_s1026" o:spt="75" type="#_x0000_t75" style="position:absolute;left:0;top:0;height:266699;width:1447799;" filled="f" o:preferrelative="t" stroked="f" coordsize="21600,21600" o:gfxdata="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mFL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9" o:title=""/>
                  <o:lock v:ext="edit" aspectratio="f"/>
                </v:shape>
                <v:shape id="Textbox 523" o:spid="_x0000_s1026" o:spt="202" type="#_x0000_t202" style="position:absolute;left:0;top:0;height:266700;width:1447800;" filled="f" stroked="f" coordsize="21600,21600" o:gfxdata="UEsDBAoAAAAAAIdO4kAAAAAAAAAAAAAAAAAEAAAAZHJzL1BLAwQUAAAACACHTuJAB2g4bL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fAyns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oOG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9B51F3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SKM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Laporan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5"/>
                            <w:sz w:val="18"/>
                          </w:rPr>
                          <w:t>SKM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CABCE06">
      <w:pPr>
        <w:pStyle w:val="7"/>
        <w:spacing w:before="9"/>
        <w:rPr>
          <w:rFonts w:ascii="Arial"/>
          <w:b/>
          <w:sz w:val="18"/>
        </w:rPr>
      </w:pPr>
    </w:p>
    <w:p w14:paraId="51FF63F3">
      <w:pPr>
        <w:pStyle w:val="7"/>
        <w:spacing w:before="167"/>
        <w:rPr>
          <w:rFonts w:ascii="Arial"/>
          <w:b/>
        </w:rPr>
      </w:pPr>
    </w:p>
    <w:p w14:paraId="517866D3">
      <w:pPr>
        <w:pStyle w:val="7"/>
        <w:ind w:left="584"/>
      </w:pPr>
      <w:r>
        <w:rPr>
          <w:color w:val="1F2937"/>
        </w:rPr>
        <w:t>Menampilkan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hasil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survey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kepuasan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masyarakat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beserta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analisis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statistiknya.</w:t>
      </w:r>
    </w:p>
    <w:p w14:paraId="6EA87462">
      <w:pPr>
        <w:pStyle w:val="7"/>
        <w:spacing w:after="0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2DF3D9D3">
      <w:pPr>
        <w:pStyle w:val="7"/>
      </w:pPr>
    </w:p>
    <w:p w14:paraId="11C45EEC">
      <w:pPr>
        <w:pStyle w:val="7"/>
      </w:pPr>
    </w:p>
    <w:p w14:paraId="72929447">
      <w:pPr>
        <w:pStyle w:val="7"/>
      </w:pPr>
    </w:p>
    <w:p w14:paraId="2A0DAD58">
      <w:pPr>
        <w:pStyle w:val="7"/>
      </w:pPr>
    </w:p>
    <w:p w14:paraId="2EE6A7AD">
      <w:pPr>
        <w:pStyle w:val="7"/>
      </w:pPr>
    </w:p>
    <w:p w14:paraId="58FE8FD7">
      <w:pPr>
        <w:pStyle w:val="7"/>
      </w:pPr>
    </w:p>
    <w:p w14:paraId="48684F7F">
      <w:pPr>
        <w:pStyle w:val="7"/>
      </w:pPr>
    </w:p>
    <w:p w14:paraId="27BB21AD">
      <w:pPr>
        <w:pStyle w:val="7"/>
      </w:pPr>
    </w:p>
    <w:p w14:paraId="15008049">
      <w:pPr>
        <w:pStyle w:val="7"/>
      </w:pPr>
    </w:p>
    <w:p w14:paraId="30037100">
      <w:pPr>
        <w:pStyle w:val="7"/>
      </w:pPr>
    </w:p>
    <w:p w14:paraId="43A691E9">
      <w:pPr>
        <w:pStyle w:val="7"/>
      </w:pPr>
    </w:p>
    <w:p w14:paraId="6AC7985F">
      <w:pPr>
        <w:pStyle w:val="7"/>
      </w:pPr>
    </w:p>
    <w:p w14:paraId="6A28A4A6">
      <w:pPr>
        <w:pStyle w:val="7"/>
      </w:pPr>
    </w:p>
    <w:p w14:paraId="3F8A6DB6">
      <w:pPr>
        <w:pStyle w:val="7"/>
      </w:pPr>
    </w:p>
    <w:p w14:paraId="7EE8C700">
      <w:pPr>
        <w:pStyle w:val="7"/>
      </w:pPr>
    </w:p>
    <w:p w14:paraId="087E5341">
      <w:pPr>
        <w:pStyle w:val="7"/>
      </w:pPr>
    </w:p>
    <w:p w14:paraId="600B05C5">
      <w:pPr>
        <w:pStyle w:val="7"/>
      </w:pPr>
    </w:p>
    <w:p w14:paraId="60C57B61">
      <w:pPr>
        <w:pStyle w:val="7"/>
      </w:pPr>
    </w:p>
    <w:p w14:paraId="48EE0423">
      <w:pPr>
        <w:pStyle w:val="7"/>
      </w:pPr>
    </w:p>
    <w:p w14:paraId="5370F7E1">
      <w:pPr>
        <w:pStyle w:val="7"/>
      </w:pPr>
    </w:p>
    <w:p w14:paraId="5BED92B9">
      <w:pPr>
        <w:pStyle w:val="7"/>
      </w:pPr>
    </w:p>
    <w:p w14:paraId="7269D78F">
      <w:pPr>
        <w:pStyle w:val="7"/>
      </w:pPr>
    </w:p>
    <w:p w14:paraId="7445DEE5">
      <w:pPr>
        <w:pStyle w:val="7"/>
      </w:pPr>
    </w:p>
    <w:p w14:paraId="4640C37E">
      <w:pPr>
        <w:pStyle w:val="7"/>
      </w:pPr>
    </w:p>
    <w:p w14:paraId="5CCD94CE">
      <w:pPr>
        <w:pStyle w:val="7"/>
      </w:pPr>
    </w:p>
    <w:p w14:paraId="0BE534DA">
      <w:pPr>
        <w:pStyle w:val="7"/>
      </w:pPr>
    </w:p>
    <w:p w14:paraId="6B3FD3FA">
      <w:pPr>
        <w:pStyle w:val="7"/>
        <w:spacing w:before="218"/>
      </w:pPr>
    </w:p>
    <w:p w14:paraId="3342A7B0">
      <w:pPr>
        <w:pStyle w:val="10"/>
        <w:numPr>
          <w:ilvl w:val="0"/>
          <w:numId w:val="12"/>
        </w:numPr>
        <w:tabs>
          <w:tab w:val="left" w:pos="884"/>
        </w:tabs>
        <w:spacing w:before="1" w:after="0" w:line="240" w:lineRule="auto"/>
        <w:ind w:left="884" w:right="0" w:hanging="225"/>
        <w:jc w:val="left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-4051935</wp:posOffset>
                </wp:positionV>
                <wp:extent cx="6650990" cy="3867150"/>
                <wp:effectExtent l="0" t="0" r="0" b="0"/>
                <wp:wrapNone/>
                <wp:docPr id="524" name="Group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867150"/>
                          <a:chOff x="0" y="0"/>
                          <a:chExt cx="6650990" cy="386715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9"/>
                            <a:ext cx="6650990" cy="3716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16654">
                                <a:moveTo>
                                  <a:pt x="6650735" y="3716654"/>
                                </a:moveTo>
                                <a:lnTo>
                                  <a:pt x="0" y="371665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3295649"/>
                                </a:lnTo>
                                <a:lnTo>
                                  <a:pt x="276543" y="3339390"/>
                                </a:lnTo>
                                <a:lnTo>
                                  <a:pt x="301320" y="3376472"/>
                                </a:lnTo>
                                <a:lnTo>
                                  <a:pt x="338402" y="3401249"/>
                                </a:lnTo>
                                <a:lnTo>
                                  <a:pt x="382142" y="3409949"/>
                                </a:lnTo>
                                <a:lnTo>
                                  <a:pt x="6650735" y="3409949"/>
                                </a:lnTo>
                                <a:lnTo>
                                  <a:pt x="6650735" y="3716654"/>
                                </a:lnTo>
                                <a:close/>
                              </a:path>
                              <a:path w="6650990" h="3716654">
                                <a:moveTo>
                                  <a:pt x="6650735" y="3409949"/>
                                </a:moveTo>
                                <a:lnTo>
                                  <a:pt x="6268592" y="3409949"/>
                                </a:lnTo>
                                <a:lnTo>
                                  <a:pt x="6279852" y="3409405"/>
                                </a:lnTo>
                                <a:lnTo>
                                  <a:pt x="6290895" y="3407774"/>
                                </a:lnTo>
                                <a:lnTo>
                                  <a:pt x="6332105" y="3390704"/>
                                </a:lnTo>
                                <a:lnTo>
                                  <a:pt x="6363647" y="3359162"/>
                                </a:lnTo>
                                <a:lnTo>
                                  <a:pt x="6380717" y="3317952"/>
                                </a:lnTo>
                                <a:lnTo>
                                  <a:pt x="6382892" y="3295649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72605" y="47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47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59"/>
                                </a:lnTo>
                                <a:lnTo>
                                  <a:pt x="14464" y="54654"/>
                                </a:lnTo>
                                <a:lnTo>
                                  <a:pt x="18460" y="48663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1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62"/>
                                </a:lnTo>
                                <a:lnTo>
                                  <a:pt x="6037904" y="8315"/>
                                </a:lnTo>
                                <a:lnTo>
                                  <a:pt x="6044549" y="1106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87064" y="48663"/>
                                </a:lnTo>
                                <a:lnTo>
                                  <a:pt x="6091059" y="54635"/>
                                </a:lnTo>
                                <a:lnTo>
                                  <a:pt x="6094433" y="60940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88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2"/>
                                </a:lnTo>
                                <a:lnTo>
                                  <a:pt x="6102015" y="3319290"/>
                                </a:lnTo>
                                <a:lnTo>
                                  <a:pt x="6099938" y="3326139"/>
                                </a:lnTo>
                                <a:lnTo>
                                  <a:pt x="6097185" y="3332778"/>
                                </a:lnTo>
                                <a:lnTo>
                                  <a:pt x="6094433" y="3339426"/>
                                </a:lnTo>
                                <a:lnTo>
                                  <a:pt x="6068355" y="3373411"/>
                                </a:lnTo>
                                <a:lnTo>
                                  <a:pt x="6056842" y="3381917"/>
                                </a:lnTo>
                                <a:lnTo>
                                  <a:pt x="6050862" y="3385937"/>
                                </a:lnTo>
                                <a:lnTo>
                                  <a:pt x="6044549" y="3389318"/>
                                </a:lnTo>
                                <a:lnTo>
                                  <a:pt x="6037904" y="3392052"/>
                                </a:lnTo>
                                <a:lnTo>
                                  <a:pt x="6031260" y="3394824"/>
                                </a:lnTo>
                                <a:lnTo>
                                  <a:pt x="6024410" y="3396910"/>
                                </a:lnTo>
                                <a:lnTo>
                                  <a:pt x="6017356" y="3398300"/>
                                </a:lnTo>
                                <a:lnTo>
                                  <a:pt x="6010302" y="3399700"/>
                                </a:lnTo>
                                <a:lnTo>
                                  <a:pt x="6003179" y="3400405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05"/>
                                </a:lnTo>
                                <a:lnTo>
                                  <a:pt x="95221" y="3399700"/>
                                </a:lnTo>
                                <a:lnTo>
                                  <a:pt x="88167" y="3398300"/>
                                </a:lnTo>
                                <a:lnTo>
                                  <a:pt x="81113" y="3396910"/>
                                </a:lnTo>
                                <a:lnTo>
                                  <a:pt x="74264" y="3394824"/>
                                </a:lnTo>
                                <a:lnTo>
                                  <a:pt x="67619" y="3392071"/>
                                </a:lnTo>
                                <a:lnTo>
                                  <a:pt x="60974" y="3389318"/>
                                </a:lnTo>
                                <a:lnTo>
                                  <a:pt x="54661" y="3385937"/>
                                </a:lnTo>
                                <a:lnTo>
                                  <a:pt x="48681" y="3381936"/>
                                </a:lnTo>
                                <a:lnTo>
                                  <a:pt x="42701" y="3377936"/>
                                </a:lnTo>
                                <a:lnTo>
                                  <a:pt x="14464" y="3345732"/>
                                </a:lnTo>
                                <a:lnTo>
                                  <a:pt x="8337" y="3332778"/>
                                </a:lnTo>
                                <a:lnTo>
                                  <a:pt x="5585" y="3326139"/>
                                </a:lnTo>
                                <a:lnTo>
                                  <a:pt x="3507" y="3319290"/>
                                </a:lnTo>
                                <a:lnTo>
                                  <a:pt x="2104" y="3312223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88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77367" y="3009909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5"/>
                                </a:lnTo>
                                <a:lnTo>
                                  <a:pt x="55334" y="378147"/>
                                </a:lnTo>
                                <a:lnTo>
                                  <a:pt x="23741" y="352195"/>
                                </a:lnTo>
                                <a:lnTo>
                                  <a:pt x="4486" y="316127"/>
                                </a:lnTo>
                                <a:lnTo>
                                  <a:pt x="0" y="285759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59"/>
                                </a:lnTo>
                                <a:lnTo>
                                  <a:pt x="6088024" y="325854"/>
                                </a:lnTo>
                                <a:lnTo>
                                  <a:pt x="6065311" y="359846"/>
                                </a:lnTo>
                                <a:lnTo>
                                  <a:pt x="6031320" y="382557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33"/>
                            <a:ext cx="6095999" cy="3009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Textbox 529"/>
                        <wps:cNvSpPr txBox="1"/>
                        <wps:spPr>
                          <a:xfrm>
                            <a:off x="2327872" y="3131860"/>
                            <a:ext cx="20180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4B512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8.2 — Halaman Laporan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5"/>
                                  <w:sz w:val="18"/>
                                </w:rPr>
                                <w:t>SKM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255142" y="3660247"/>
                            <a:ext cx="215265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297670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Informasi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Ditampilkan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-319.05pt;height:304.5pt;width:523.7pt;mso-position-horizontal-relative:page;z-index:251671552;mso-width-relative:page;mso-height-relative:page;" coordsize="6650990,3867150" o:gfxdata="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">
                <o:lock v:ext="edit" aspectratio="f"/>
                <v:shape id="Graphic 525" o:spid="_x0000_s1026" o:spt="100" style="position:absolute;left:0;top:9;height:3716654;width:6650990;" fillcolor="#000000" filled="t" stroked="f" coordsize="6650990,3716654" o:gfxdata="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lNFb4A&#10;AADcAAAADwAAAAAAAAABACAAAAAiAAAAZHJzL2Rvd25yZXYueG1sUEsBAhQAFAAAAAgAh07iQDMv&#10;BZ47AAAAOQAAABAAAAAAAAAAAQAgAAAADQEAAGRycy9zaGFwZXhtbC54bWxQSwUGAAAAAAYABgBb&#10;AQAAtwMAAAAA&#10;" path="m6650735,3716654l0,3716654,0,0,382142,0,370883,543,359839,2175,318629,19245,287088,50786,270018,91996,267842,114299,267842,3295649,276543,3339390,301320,3376472,338402,3401249,382142,3409949,6650735,3409949,6650735,3716654xem6650735,3409949l6268592,3409949,6279852,3409405,6290895,3407774,6332105,3390704,6363647,3359162,6380717,3317952,6382892,3295649,6382892,114299,6374191,70559,6349414,33477,6312332,8700,6268592,0,6650735,0,6650735,340994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526" o:spid="_x0000_s1026" o:spt="100" style="position:absolute;left:272605;top:4762;height:3400425;width:6105525;" filled="f" stroked="t" coordsize="6105525,3400425" o:gfxdata="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dF5a74A&#10;AADcAAAADwAAAAAAAAABACAAAAAiAAAAZHJzL2Rvd25yZXYueG1sUEsBAhQAFAAAAAgAh07iQDMv&#10;BZ47AAAAOQAAABAAAAAAAAAAAQAgAAAADQEAAGRycy9zaGFwZXhtbC54bWxQSwUGAAAAAAYABgBb&#10;AQAAtwMAAAAA&#10;" path="m0,3290887l0,109537,0,102336,701,95211,2104,88144,3507,81095,5585,74247,8337,67608,11090,60959,14464,54654,18460,48663,22456,42671,26997,37147,32082,32070,37168,26993,42701,22431,48681,18440,54661,14439,60974,11068,67619,8334,74264,5581,81113,3495,88167,2105,95221,704,102345,0,109537,0,5995987,0,6003179,0,6010302,704,6017356,2105,6024410,3495,6031260,5562,6037904,8315,6044549,11068,6050862,14439,6056842,18440,6062822,22431,6087064,48663,6091059,54635,6094433,60940,6097185,67589,6099938,74228,6102015,81095,6103419,88144,6104822,95211,6105524,102336,6105524,109537,6105524,3290887,6105524,3298088,6104822,3305193,6103419,3312242,6102015,3319290,6099938,3326139,6097185,3332778,6094433,3339426,6068355,3373411,6056842,3381917,6050862,3385937,6044549,3389318,6037904,3392052,6031260,3394824,6024410,3396910,6017356,3398300,6010302,3399700,6003179,3400405,5995987,3400424,109537,3400424,102345,3400405,95221,3399700,88167,3398300,81113,3396910,74264,3394824,67619,3392071,60974,3389318,54661,3385937,48681,3381936,42701,3377936,14464,3345732,8337,3332778,5585,3326139,3507,3319290,2104,3312223,701,3305193,0,3298088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527" o:spid="_x0000_s1026" o:spt="100" style="position:absolute;left:277367;top:3009909;height:390525;width:6096000;" fillcolor="#F9FAFA" filled="t" stroked="f" coordsize="6096000,390525" o:gfxdata="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MSL8vQAA&#10;ANwAAAAPAAAAAAAAAAEAIAAAACIAAABkcnMvZG93bnJldi54bWxQSwECFAAUAAAACACHTuJAMy8F&#10;njsAAAA5AAAAEAAAAAAAAAABACAAAAAMAQAAZHJzL3NoYXBleG1sLnhtbFBLBQYAAAAABgAGAFsB&#10;AAC2AwAAAAA=&#10;" path="m5991224,390524l104775,390524,94453,390035,55334,378147,23741,352195,4486,316127,0,285759,0,0,6095999,0,6095999,285759,6088024,325854,6065311,359846,6031320,382557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28" o:spid="_x0000_s1026" o:spt="75" type="#_x0000_t75" style="position:absolute;left:277368;top:9533;height:3009890;width:6095999;" filled="f" o:preferrelative="t" stroked="f" coordsize="21600,21600" o:gfxdata="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5tq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0" o:title=""/>
                  <o:lock v:ext="edit" aspectratio="f"/>
                </v:shape>
                <v:shape id="Textbox 529" o:spid="_x0000_s1026" o:spt="202" type="#_x0000_t202" style="position:absolute;left:2327872;top:3131860;height:153670;width:2018030;" filled="f" stroked="f" coordsize="21600,21600" o:gfxdata="UEsDBAoAAAAAAIdO4kAAAAAAAAAAAAAAAAAEAAAAZHJzL1BLAwQUAAAACACHTuJAZoAPhr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vk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AD4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14B512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8.2 — Halaman Laporan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5"/>
                            <w:sz w:val="18"/>
                          </w:rPr>
                          <w:t>SKM</w:t>
                        </w:r>
                      </w:p>
                    </w:txbxContent>
                  </v:textbox>
                </v:shape>
                <v:shape id="Textbox 530" o:spid="_x0000_s1026" o:spt="202" type="#_x0000_t202" style="position:absolute;left:255142;top:3660247;height:206375;width:2152650;" filled="f" stroked="f" coordsize="21600,21600" o:gfxdata="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jMM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297670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Informasi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Ditampilkan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1F2937"/>
          <w:sz w:val="20"/>
        </w:rPr>
        <w:t>Total</w:t>
      </w:r>
      <w:r>
        <w:rPr>
          <w:rFonts w:ascii="Arial" w:hAnsi="Arial"/>
          <w:b/>
          <w:color w:val="1F2937"/>
          <w:spacing w:val="-6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Responden</w:t>
      </w:r>
      <w:r>
        <w:rPr>
          <w:rFonts w:ascii="Arial" w:hAnsi="Arial"/>
          <w:b/>
          <w:color w:val="1F2937"/>
          <w:spacing w:val="-2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Jumlah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masyarakat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yang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z w:val="20"/>
        </w:rPr>
        <w:t>mengisi</w:t>
      </w:r>
      <w:r>
        <w:rPr>
          <w:color w:val="1F2937"/>
          <w:spacing w:val="-3"/>
          <w:sz w:val="20"/>
        </w:rPr>
        <w:t xml:space="preserve"> </w:t>
      </w:r>
      <w:r>
        <w:rPr>
          <w:color w:val="1F2937"/>
          <w:spacing w:val="-2"/>
          <w:sz w:val="20"/>
        </w:rPr>
        <w:t>survey</w:t>
      </w:r>
    </w:p>
    <w:p w14:paraId="164082C5">
      <w:pPr>
        <w:pStyle w:val="10"/>
        <w:numPr>
          <w:ilvl w:val="0"/>
          <w:numId w:val="12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Nilai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Rata-rata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Skor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rata-rata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dari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seluruh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jawaban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(skala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1-</w:t>
      </w:r>
      <w:r>
        <w:rPr>
          <w:color w:val="1F2937"/>
          <w:spacing w:val="-5"/>
          <w:sz w:val="20"/>
        </w:rPr>
        <w:t>4)</w:t>
      </w:r>
    </w:p>
    <w:p w14:paraId="01F41311">
      <w:pPr>
        <w:pStyle w:val="10"/>
        <w:numPr>
          <w:ilvl w:val="0"/>
          <w:numId w:val="12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Indeks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Kepuasan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Persentase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tingkat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kepuasan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masyarakat</w:t>
      </w:r>
    </w:p>
    <w:p w14:paraId="508C8719">
      <w:pPr>
        <w:pStyle w:val="10"/>
        <w:numPr>
          <w:ilvl w:val="0"/>
          <w:numId w:val="12"/>
        </w:numPr>
        <w:tabs>
          <w:tab w:val="left" w:pos="884"/>
        </w:tabs>
        <w:spacing w:before="190" w:after="0" w:line="360" w:lineRule="auto"/>
        <w:ind w:left="884" w:right="798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Tabel</w:t>
      </w:r>
      <w:r>
        <w:rPr>
          <w:rFonts w:ascii="Arial" w:hAnsi="Arial"/>
          <w:b/>
          <w:color w:val="1F2937"/>
          <w:spacing w:val="-5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>Detail</w:t>
      </w:r>
      <w:r>
        <w:rPr>
          <w:rFonts w:ascii="Arial" w:hAnsi="Arial"/>
          <w:b/>
          <w:color w:val="1F2937"/>
          <w:spacing w:val="-4"/>
          <w:sz w:val="20"/>
        </w:rPr>
        <w:t xml:space="preserve"> </w:t>
      </w:r>
      <w:r>
        <w:rPr>
          <w:color w:val="1F2937"/>
          <w:sz w:val="20"/>
        </w:rPr>
        <w:t>—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Rincian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jawaban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per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responden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dengan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informasi: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tanggal,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nama,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jenis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izin,</w:t>
      </w:r>
      <w:r>
        <w:rPr>
          <w:color w:val="1F2937"/>
          <w:spacing w:val="-5"/>
          <w:sz w:val="20"/>
        </w:rPr>
        <w:t xml:space="preserve"> </w:t>
      </w:r>
      <w:r>
        <w:rPr>
          <w:color w:val="1F2937"/>
          <w:sz w:val="20"/>
        </w:rPr>
        <w:t>nomor registrasi, pertanyaan, dan skor</w:t>
      </w:r>
    </w:p>
    <w:p w14:paraId="67A73303">
      <w:pPr>
        <w:pStyle w:val="7"/>
        <w:spacing w:before="85"/>
        <w:rPr>
          <w:sz w:val="25"/>
        </w:rPr>
      </w:pPr>
    </w:p>
    <w:p w14:paraId="419CDEE2">
      <w:pPr>
        <w:pStyle w:val="4"/>
      </w:pPr>
      <w:r>
        <w:rPr>
          <w:color w:val="374050"/>
        </w:rPr>
        <w:t>Fitur</w:t>
      </w:r>
      <w:r>
        <w:rPr>
          <w:color w:val="374050"/>
          <w:spacing w:val="12"/>
        </w:rPr>
        <w:t xml:space="preserve"> </w:t>
      </w:r>
      <w:r>
        <w:rPr>
          <w:color w:val="374050"/>
          <w:spacing w:val="-2"/>
        </w:rPr>
        <w:t>Laporan</w:t>
      </w:r>
    </w:p>
    <w:p w14:paraId="0D7321FC">
      <w:pPr>
        <w:pStyle w:val="7"/>
        <w:spacing w:before="70"/>
        <w:rPr>
          <w:rFonts w:ascii="Arial"/>
          <w:b/>
        </w:rPr>
      </w:pPr>
    </w:p>
    <w:p w14:paraId="39BFEB07">
      <w:pPr>
        <w:pStyle w:val="10"/>
        <w:numPr>
          <w:ilvl w:val="0"/>
          <w:numId w:val="12"/>
        </w:numPr>
        <w:tabs>
          <w:tab w:val="left" w:pos="884"/>
        </w:tabs>
        <w:spacing w:before="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Export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Excel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Mengunduh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seluruh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data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hasil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SKM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ke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format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Excel</w:t>
      </w:r>
    </w:p>
    <w:p w14:paraId="36A26507">
      <w:pPr>
        <w:pStyle w:val="10"/>
        <w:numPr>
          <w:ilvl w:val="0"/>
          <w:numId w:val="12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Filter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Pertanyaan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Memfilter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hasil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berdasarkan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pertanyaan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tertentu</w:t>
      </w:r>
    </w:p>
    <w:p w14:paraId="198F72E6">
      <w:pPr>
        <w:pStyle w:val="10"/>
        <w:numPr>
          <w:ilvl w:val="0"/>
          <w:numId w:val="12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Statistik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Melihat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grafik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analisis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statistik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mendalam</w:t>
      </w:r>
    </w:p>
    <w:p w14:paraId="47597440">
      <w:pPr>
        <w:pStyle w:val="10"/>
        <w:spacing w:after="0" w:line="240" w:lineRule="auto"/>
        <w:jc w:val="left"/>
        <w:rPr>
          <w:sz w:val="20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40A816FE">
      <w:pPr>
        <w:pStyle w:val="7"/>
      </w:pPr>
      <w: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8505825</wp:posOffset>
                </wp:positionV>
                <wp:extent cx="6115050" cy="390525"/>
                <wp:effectExtent l="0" t="0" r="0" b="0"/>
                <wp:wrapNone/>
                <wp:docPr id="531" name="Graphic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90525">
                              <a:moveTo>
                                <a:pt x="6115050" y="71170"/>
                              </a:moveTo>
                              <a:lnTo>
                                <a:pt x="6099429" y="29679"/>
                              </a:lnTo>
                              <a:lnTo>
                                <a:pt x="6063399" y="3860"/>
                              </a:lnTo>
                              <a:lnTo>
                                <a:pt x="6043854" y="0"/>
                              </a:lnTo>
                              <a:lnTo>
                                <a:pt x="1724025" y="0"/>
                              </a:lnTo>
                              <a:lnTo>
                                <a:pt x="71208" y="0"/>
                              </a:lnTo>
                              <a:lnTo>
                                <a:pt x="29705" y="15582"/>
                              </a:lnTo>
                              <a:lnTo>
                                <a:pt x="3886" y="51625"/>
                              </a:lnTo>
                              <a:lnTo>
                                <a:pt x="0" y="71170"/>
                              </a:lnTo>
                              <a:lnTo>
                                <a:pt x="0" y="390525"/>
                              </a:lnTo>
                              <a:lnTo>
                                <a:pt x="1724025" y="390525"/>
                              </a:lnTo>
                              <a:lnTo>
                                <a:pt x="6115050" y="390525"/>
                              </a:lnTo>
                              <a:lnTo>
                                <a:pt x="6115050" y="71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1" o:spid="_x0000_s1026" o:spt="100" style="position:absolute;left:0pt;margin-left:65.2pt;margin-top:669.75pt;height:30.75pt;width:481.5pt;mso-position-horizontal-relative:page;mso-position-vertical-relative:page;z-index:-251601920;mso-width-relative:page;mso-height-relative:page;" fillcolor="#2562EB" filled="t" stroked="f" coordsize="6115050,390525" o:gfxdata="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MfCI2toAAAAOAQAADwAA&#10;AAAAAAABACAAAAAiAAAAZHJzL2Rvd25yZXYueG1sUEsBAhQAFAAAAAgAh07iQL9bpa2GAgAAUQYA&#10;AA4AAAAAAAAAAQAgAAAAKQEAAGRycy9lMm9Eb2MueG1sUEsFBgAAAAAGAAYAWQEAACEGAAAAAA==&#10;" path="m6115050,71170l6099429,29679,6063399,3860,6043854,0,1724025,0,71208,0,29705,15582,3886,51625,0,71170,0,390525,1724025,390525,6115050,390525,6115050,7117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C0F8E17">
      <w:pPr>
        <w:pStyle w:val="7"/>
        <w:spacing w:before="186"/>
      </w:pPr>
    </w:p>
    <w:p w14:paraId="27F098E9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9600" cy="266700"/>
                <wp:effectExtent l="0" t="0" r="0" b="0"/>
                <wp:docPr id="532" name="Group 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266700"/>
                          <a:chOff x="0" y="0"/>
                          <a:chExt cx="609600" cy="266700"/>
                        </a:xfrm>
                      </wpg:grpSpPr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Textbox 534"/>
                        <wps:cNvSpPr txBox="1"/>
                        <wps:spPr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9F51C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48pt;" coordsize="609600,266700" o:gfxdata="UEsDBAoAAAAAAIdO4kAAAAAAAAAAAAAAAAAEAAAAZHJzL1BLAwQUAAAACACHTuJAWHqPjt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">
                <o:lock v:ext="edit" aspectratio="f"/>
                <v:shape id="Image 533" o:spid="_x0000_s1026" o:spt="75" type="#_x0000_t75" style="position:absolute;left:0;top:0;height:266699;width:609599;" filled="f" o:preferrelative="t" stroked="f" coordsize="21600,21600" o:gfxdata="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bk8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6" o:title=""/>
                  <o:lock v:ext="edit" aspectratio="f"/>
                </v:shape>
                <v:shape id="Textbox 534" o:spid="_x0000_s1026" o:spt="202" type="#_x0000_t202" style="position:absolute;left:0;top:0;height:266700;width:609600;" filled="f" stroked="f" coordsize="21600,21600" o:gfxdata="UEsDBAoAAAAAAIdO4kAAAAAAAAAAAAAAAAAEAAAAZHJzL1BLAwQUAAAACACHTuJADVg2xb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IxeXuH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YNs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79F51C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9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FB7A069">
      <w:pPr>
        <w:pStyle w:val="2"/>
        <w:rPr>
          <w:b w:val="0"/>
        </w:rPr>
      </w:pPr>
      <w:r>
        <w:rPr>
          <w:b w:val="0"/>
          <w:color w:val="1D40AF"/>
          <w:spacing w:val="-2"/>
        </w:rPr>
        <w:t>Pengguna</w:t>
      </w:r>
    </w:p>
    <w:p w14:paraId="63880C1F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81120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535" name="Imag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Image 5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C9A65">
      <w:pPr>
        <w:pStyle w:val="7"/>
        <w:spacing w:before="397" w:line="343" w:lineRule="auto"/>
        <w:ind w:left="584" w:right="223"/>
      </w:pPr>
      <w:r>
        <w:rPr>
          <w:color w:val="1F2937"/>
        </w:rPr>
        <w:t>Menu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Pengguna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digunakan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mengelola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seluruh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akun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pengguna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dalam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sistem,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terdiri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dari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tiga</w:t>
      </w:r>
      <w:r>
        <w:rPr>
          <w:color w:val="1F2937"/>
          <w:spacing w:val="32"/>
        </w:rPr>
        <w:t xml:space="preserve"> </w:t>
      </w:r>
      <w:r>
        <w:rPr>
          <w:color w:val="1F2937"/>
        </w:rPr>
        <w:t>sub-menu: Data Pengguna, Data Pemohon, dan Data Pemerintah.</w:t>
      </w:r>
    </w:p>
    <w:p w14:paraId="38E38E42">
      <w:pPr>
        <w:pStyle w:val="7"/>
      </w:pPr>
    </w:p>
    <w:p w14:paraId="7C5B1CC0">
      <w:pPr>
        <w:pStyle w:val="7"/>
        <w:spacing w:before="140"/>
      </w:pPr>
    </w:p>
    <w:p w14:paraId="3061D173">
      <w:pPr>
        <w:pStyle w:val="3"/>
        <w:numPr>
          <w:ilvl w:val="1"/>
          <w:numId w:val="13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Data </w:t>
      </w:r>
      <w:r>
        <w:rPr>
          <w:color w:val="1F2937"/>
          <w:spacing w:val="-2"/>
        </w:rPr>
        <w:t>Pengguna</w:t>
      </w:r>
    </w:p>
    <w:p w14:paraId="49B6590E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536" name="Graphic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6" o:spid="_x0000_s1026" o:spt="100" style="position:absolute;left:0pt;margin-left:65.2pt;margin-top:10.75pt;height:1.5pt;width:481.5pt;mso-position-horizontal-relative:page;mso-wrap-distance-bottom:0pt;mso-wrap-distance-top:0pt;z-index:-251535360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0O&#10;xMvWAAAACgEAAA8AAAAAAAAAAQAgAAAAIgAAAGRycy9kb3ducmV2LnhtbFBLAQIUABQAAAAIAIdO&#10;4kDmlAsPJQIAAOgEAAAOAAAAAAAAAAEAIAAAACUBAABkcnMvZTJvRG9jLnhtbFBLBQYAAAAABgAG&#10;AFkBAAC8BQAAAAA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838325" cy="276225"/>
                <wp:effectExtent l="0" t="0" r="0" b="0"/>
                <wp:wrapTopAndBottom/>
                <wp:docPr id="537" name="Group 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276225"/>
                          <a:chOff x="0" y="0"/>
                          <a:chExt cx="1838325" cy="276225"/>
                        </a:xfrm>
                      </wpg:grpSpPr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4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18383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938FF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Pengguna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Pengguna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.75pt;width:144.75pt;mso-position-horizontal-relative:page;mso-wrap-distance-bottom:0pt;mso-wrap-distance-top:0pt;z-index:-251534336;mso-width-relative:page;mso-height-relative:page;" coordsize="1838325,276225" o:gfxdata="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">
                <o:lock v:ext="edit" aspectratio="f"/>
                <v:shape id="Image 538" o:spid="_x0000_s1026" o:spt="75" type="#_x0000_t75" style="position:absolute;left:0;top:0;height:276224;width:1838324;" filled="f" o:preferrelative="t" stroked="f" coordsize="21600,21600" o:gfxdata="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mN2Z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1" o:title=""/>
                  <o:lock v:ext="edit" aspectratio="f"/>
                </v:shape>
                <v:shape id="Textbox 539" o:spid="_x0000_s1026" o:spt="202" type="#_x0000_t202" style="position:absolute;left:0;top:0;height:276225;width:1838325;" filled="f" stroked="f" coordsize="21600,21600" o:gfxdata="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ZmV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2938FF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Pengguna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Data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Pengguna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932C226">
      <w:pPr>
        <w:pStyle w:val="7"/>
        <w:spacing w:before="9"/>
        <w:rPr>
          <w:rFonts w:ascii="Arial"/>
          <w:b/>
          <w:sz w:val="18"/>
        </w:rPr>
      </w:pPr>
    </w:p>
    <w:p w14:paraId="6D047ECA">
      <w:pPr>
        <w:pStyle w:val="7"/>
        <w:spacing w:before="167"/>
        <w:rPr>
          <w:rFonts w:ascii="Arial"/>
          <w:b/>
        </w:rPr>
      </w:pPr>
    </w:p>
    <w:p w14:paraId="1474D440">
      <w:pPr>
        <w:pStyle w:val="7"/>
        <w:spacing w:line="360" w:lineRule="auto"/>
        <w:ind w:left="584"/>
      </w:pPr>
      <w: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365760</wp:posOffset>
                </wp:positionV>
                <wp:extent cx="6650990" cy="4105910"/>
                <wp:effectExtent l="0" t="0" r="0" b="0"/>
                <wp:wrapNone/>
                <wp:docPr id="540" name="Group 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105910"/>
                          <a:chOff x="0" y="0"/>
                          <a:chExt cx="6650990" cy="4105910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0" y="0"/>
                            <a:ext cx="6650990" cy="395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6685">
                                <a:moveTo>
                                  <a:pt x="6650735" y="3956303"/>
                                </a:moveTo>
                                <a:lnTo>
                                  <a:pt x="0" y="3956303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9361"/>
                                </a:lnTo>
                                <a:lnTo>
                                  <a:pt x="382142" y="229361"/>
                                </a:lnTo>
                                <a:lnTo>
                                  <a:pt x="370883" y="229905"/>
                                </a:lnTo>
                                <a:lnTo>
                                  <a:pt x="328207" y="242873"/>
                                </a:lnTo>
                                <a:lnTo>
                                  <a:pt x="293743" y="271185"/>
                                </a:lnTo>
                                <a:lnTo>
                                  <a:pt x="272736" y="310531"/>
                                </a:lnTo>
                                <a:lnTo>
                                  <a:pt x="267842" y="343661"/>
                                </a:lnTo>
                                <a:lnTo>
                                  <a:pt x="267842" y="3534536"/>
                                </a:lnTo>
                                <a:lnTo>
                                  <a:pt x="276543" y="3578276"/>
                                </a:lnTo>
                                <a:lnTo>
                                  <a:pt x="301320" y="3615358"/>
                                </a:lnTo>
                                <a:lnTo>
                                  <a:pt x="338402" y="3640135"/>
                                </a:lnTo>
                                <a:lnTo>
                                  <a:pt x="382142" y="3648836"/>
                                </a:lnTo>
                                <a:lnTo>
                                  <a:pt x="6650735" y="3648836"/>
                                </a:lnTo>
                                <a:lnTo>
                                  <a:pt x="6650735" y="3956303"/>
                                </a:lnTo>
                                <a:close/>
                              </a:path>
                              <a:path w="6650990" h="3956685">
                                <a:moveTo>
                                  <a:pt x="6650735" y="3648836"/>
                                </a:moveTo>
                                <a:lnTo>
                                  <a:pt x="6268592" y="3648836"/>
                                </a:lnTo>
                                <a:lnTo>
                                  <a:pt x="6279852" y="3648292"/>
                                </a:lnTo>
                                <a:lnTo>
                                  <a:pt x="6290895" y="3646661"/>
                                </a:lnTo>
                                <a:lnTo>
                                  <a:pt x="6332105" y="3629591"/>
                                </a:lnTo>
                                <a:lnTo>
                                  <a:pt x="6363647" y="3598050"/>
                                </a:lnTo>
                                <a:lnTo>
                                  <a:pt x="6380717" y="3556839"/>
                                </a:lnTo>
                                <a:lnTo>
                                  <a:pt x="6382892" y="3534536"/>
                                </a:lnTo>
                                <a:lnTo>
                                  <a:pt x="6382892" y="343661"/>
                                </a:lnTo>
                                <a:lnTo>
                                  <a:pt x="6374191" y="299920"/>
                                </a:lnTo>
                                <a:lnTo>
                                  <a:pt x="6349414" y="262839"/>
                                </a:lnTo>
                                <a:lnTo>
                                  <a:pt x="6312332" y="238062"/>
                                </a:lnTo>
                                <a:lnTo>
                                  <a:pt x="6268592" y="229361"/>
                                </a:lnTo>
                                <a:lnTo>
                                  <a:pt x="6650735" y="229361"/>
                                </a:lnTo>
                                <a:lnTo>
                                  <a:pt x="6650735" y="364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72605" y="234114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63"/>
                                </a:lnTo>
                                <a:lnTo>
                                  <a:pt x="3507" y="81114"/>
                                </a:lnTo>
                                <a:lnTo>
                                  <a:pt x="5585" y="74247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59"/>
                                </a:lnTo>
                                <a:lnTo>
                                  <a:pt x="14464" y="54635"/>
                                </a:lnTo>
                                <a:lnTo>
                                  <a:pt x="18460" y="48663"/>
                                </a:lnTo>
                                <a:lnTo>
                                  <a:pt x="22456" y="4269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1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87064" y="48682"/>
                                </a:lnTo>
                                <a:lnTo>
                                  <a:pt x="6091059" y="54654"/>
                                </a:lnTo>
                                <a:lnTo>
                                  <a:pt x="6094433" y="60959"/>
                                </a:lnTo>
                                <a:lnTo>
                                  <a:pt x="6097185" y="67608"/>
                                </a:lnTo>
                                <a:lnTo>
                                  <a:pt x="6099938" y="74247"/>
                                </a:lnTo>
                                <a:lnTo>
                                  <a:pt x="6102015" y="81114"/>
                                </a:lnTo>
                                <a:lnTo>
                                  <a:pt x="6103419" y="88163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613"/>
                                </a:lnTo>
                                <a:lnTo>
                                  <a:pt x="6104822" y="3314718"/>
                                </a:lnTo>
                                <a:lnTo>
                                  <a:pt x="6103419" y="3321748"/>
                                </a:lnTo>
                                <a:lnTo>
                                  <a:pt x="6102015" y="3328787"/>
                                </a:lnTo>
                                <a:lnTo>
                                  <a:pt x="6099938" y="3335626"/>
                                </a:lnTo>
                                <a:lnTo>
                                  <a:pt x="6097185" y="3342274"/>
                                </a:lnTo>
                                <a:lnTo>
                                  <a:pt x="6094433" y="3348932"/>
                                </a:lnTo>
                                <a:lnTo>
                                  <a:pt x="6091059" y="3355257"/>
                                </a:lnTo>
                                <a:lnTo>
                                  <a:pt x="6087064" y="3361229"/>
                                </a:lnTo>
                                <a:lnTo>
                                  <a:pt x="6083068" y="3367220"/>
                                </a:lnTo>
                                <a:lnTo>
                                  <a:pt x="6050862" y="3395462"/>
                                </a:lnTo>
                                <a:lnTo>
                                  <a:pt x="6037904" y="3401577"/>
                                </a:lnTo>
                                <a:lnTo>
                                  <a:pt x="6031260" y="3404329"/>
                                </a:lnTo>
                                <a:lnTo>
                                  <a:pt x="6024410" y="3406415"/>
                                </a:lnTo>
                                <a:lnTo>
                                  <a:pt x="6017356" y="3407806"/>
                                </a:lnTo>
                                <a:lnTo>
                                  <a:pt x="6010302" y="3409244"/>
                                </a:lnTo>
                                <a:lnTo>
                                  <a:pt x="6003179" y="3409949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102345" y="3409949"/>
                                </a:lnTo>
                                <a:lnTo>
                                  <a:pt x="95221" y="3409244"/>
                                </a:lnTo>
                                <a:lnTo>
                                  <a:pt x="88167" y="3407806"/>
                                </a:lnTo>
                                <a:lnTo>
                                  <a:pt x="81113" y="3406415"/>
                                </a:lnTo>
                                <a:lnTo>
                                  <a:pt x="74264" y="3404329"/>
                                </a:lnTo>
                                <a:lnTo>
                                  <a:pt x="67619" y="3401577"/>
                                </a:lnTo>
                                <a:lnTo>
                                  <a:pt x="60974" y="3398824"/>
                                </a:lnTo>
                                <a:lnTo>
                                  <a:pt x="54661" y="3395443"/>
                                </a:lnTo>
                                <a:lnTo>
                                  <a:pt x="48681" y="3391442"/>
                                </a:lnTo>
                                <a:lnTo>
                                  <a:pt x="42701" y="3387461"/>
                                </a:lnTo>
                                <a:lnTo>
                                  <a:pt x="37168" y="3382917"/>
                                </a:lnTo>
                                <a:lnTo>
                                  <a:pt x="32082" y="3377840"/>
                                </a:lnTo>
                                <a:lnTo>
                                  <a:pt x="26997" y="3372764"/>
                                </a:lnTo>
                                <a:lnTo>
                                  <a:pt x="8337" y="3342284"/>
                                </a:lnTo>
                                <a:lnTo>
                                  <a:pt x="5585" y="3335645"/>
                                </a:lnTo>
                                <a:lnTo>
                                  <a:pt x="3507" y="3328796"/>
                                </a:lnTo>
                                <a:lnTo>
                                  <a:pt x="2104" y="3321748"/>
                                </a:lnTo>
                                <a:lnTo>
                                  <a:pt x="701" y="3314718"/>
                                </a:lnTo>
                                <a:lnTo>
                                  <a:pt x="0" y="3307613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77367" y="3239261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60"/>
                                </a:lnTo>
                                <a:lnTo>
                                  <a:pt x="55334" y="387672"/>
                                </a:lnTo>
                                <a:lnTo>
                                  <a:pt x="23741" y="361720"/>
                                </a:lnTo>
                                <a:lnTo>
                                  <a:pt x="4486" y="325652"/>
                                </a:lnTo>
                                <a:lnTo>
                                  <a:pt x="0" y="295284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84"/>
                                </a:lnTo>
                                <a:lnTo>
                                  <a:pt x="6088024" y="335378"/>
                                </a:lnTo>
                                <a:lnTo>
                                  <a:pt x="6065311" y="369371"/>
                                </a:lnTo>
                                <a:lnTo>
                                  <a:pt x="6031320" y="392083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886"/>
                            <a:ext cx="6095999" cy="3009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Textbox 545"/>
                        <wps:cNvSpPr txBox="1"/>
                        <wps:spPr>
                          <a:xfrm>
                            <a:off x="2280098" y="3361213"/>
                            <a:ext cx="21132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58040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9.1 — Halaman Data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Pengguna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255142" y="3899124"/>
                            <a:ext cx="233870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79831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Role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Pengguna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Tersedia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8.8pt;height:323.3pt;width:523.7pt;mso-position-horizontal-relative:page;z-index:251672576;mso-width-relative:page;mso-height-relative:page;" coordsize="6650990,4105910" o:gfxdata="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">
                <o:lock v:ext="edit" aspectratio="f"/>
                <v:shape id="Graphic 541" o:spid="_x0000_s1026" o:spt="100" style="position:absolute;left:0;top:0;height:3956685;width:6650990;" fillcolor="#000000" filled="t" stroked="f" coordsize="6650990,3956685" o:gfxdata="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nWXK/&#10;AAAA3AAAAA8AAAAAAAAAAQAgAAAAIgAAAGRycy9kb3ducmV2LnhtbFBLAQIUABQAAAAIAIdO4kAz&#10;LwWeOwAAADkAAAAQAAAAAAAAAAEAIAAAAA4BAABkcnMvc2hhcGV4bWwueG1sUEsFBgAAAAAGAAYA&#10;WwEAALgDAAAAAA==&#10;" path="m6650735,3956303l0,3956303,0,0,6650735,0,6650735,229361,382142,229361,370883,229905,328207,242873,293743,271185,272736,310531,267842,343661,267842,3534536,276543,3578276,301320,3615358,338402,3640135,382142,3648836,6650735,3648836,6650735,3956303xem6650735,3648836l6268592,3648836,6279852,3648292,6290895,3646661,6332105,3629591,6363647,3598050,6380717,3556839,6382892,3534536,6382892,343661,6374191,299920,6349414,262839,6312332,238062,6268592,229361,6650735,229361,6650735,3648836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542" o:spid="_x0000_s1026" o:spt="100" style="position:absolute;left:272605;top:234114;height:3409950;width:6105525;" filled="f" stroked="t" coordsize="6105525,3409950" o:gfxdata="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Pgk74A&#10;AADcAAAADwAAAAAAAAABACAAAAAiAAAAZHJzL2Rvd25yZXYueG1sUEsBAhQAFAAAAAgAh07iQDMv&#10;BZ47AAAAOQAAABAAAAAAAAAAAQAgAAAADQEAAGRycy9zaGFwZXhtbC54bWxQSwUGAAAAAAYABgBb&#10;AQAAtwMAAAAA&#10;" path="m0,3300412l0,109537,0,102336,701,95211,2104,88163,3507,81114,5585,74247,8337,67608,11090,60959,14464,54635,18460,48663,22456,42691,26997,37147,32082,32070,37168,26993,67619,8334,74264,5581,81113,3495,88167,2105,95221,704,102345,0,109537,0,5995987,0,6003179,0,6010302,704,6017356,2105,6024410,3495,6056842,18440,6062822,22431,6087064,48682,6091059,54654,6094433,60959,6097185,67608,6099938,74247,6102015,81114,6103419,88163,6104822,95211,6105524,102336,6105524,109537,6105524,3300412,6105524,3307613,6104822,3314718,6103419,3321748,6102015,3328787,6099938,3335626,6097185,3342274,6094433,3348932,6091059,3355257,6087064,3361229,6083068,3367220,6050862,3395462,6037904,3401577,6031260,3404329,6024410,3406415,6017356,3407806,6010302,3409244,6003179,3409949,5995987,3409949,109537,3409949,102345,3409949,95221,3409244,88167,3407806,81113,3406415,74264,3404329,67619,3401577,60974,3398824,54661,3395443,48681,3391442,42701,3387461,37168,3382917,32082,3377840,26997,3372764,8337,3342284,5585,3335645,3507,3328796,2104,3321748,701,3314718,0,3307613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543" o:spid="_x0000_s1026" o:spt="100" style="position:absolute;left:277367;top:3239261;height:400050;width:6096000;" fillcolor="#F9FAFA" filled="t" stroked="f" coordsize="6096000,400050" o:gfxdata="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xVIr4A&#10;AADcAAAADwAAAAAAAAABACAAAAAiAAAAZHJzL2Rvd25yZXYueG1sUEsBAhQAFAAAAAgAh07iQDMv&#10;BZ47AAAAOQAAABAAAAAAAAAAAQAgAAAADQEAAGRycy9zaGFwZXhtbC54bWxQSwUGAAAAAAYABgBb&#10;AQAAtwMAAAAA&#10;" path="m5991224,400049l104775,400049,94453,399560,55334,387672,23741,361720,4486,325652,0,295284,0,0,6095999,0,6095999,295284,6088024,335378,6065311,369371,6031320,392083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44" o:spid="_x0000_s1026" o:spt="75" type="#_x0000_t75" style="position:absolute;left:277368;top:238886;height:3009890;width:6095999;" filled="f" o:preferrelative="t" stroked="f" coordsize="21600,21600" o:gfxdata="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1m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2" o:title=""/>
                  <o:lock v:ext="edit" aspectratio="f"/>
                </v:shape>
                <v:shape id="Textbox 545" o:spid="_x0000_s1026" o:spt="202" type="#_x0000_t202" style="position:absolute;left:2280098;top:3361213;height:153670;width:2113280;" filled="f" stroked="f" coordsize="21600,21600" o:gfxdata="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S4C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258040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9.1 — Halaman Data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Pengguna</w:t>
                        </w:r>
                      </w:p>
                    </w:txbxContent>
                  </v:textbox>
                </v:shape>
                <v:shape id="Textbox 546" o:spid="_x0000_s1026" o:spt="202" type="#_x0000_t202" style="position:absolute;left:255142;top:3899124;height:206375;width:2338705;" filled="f" stroked="f" coordsize="21600,21600" o:gfxdata="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Afl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579831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Role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Pengguna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Tersedia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>Mengelola akun pengguna internal sistem (selain pemohon) seperti admin, front office, back office, operator OPD, kepala OPD, verifikator, dan kadin.</w:t>
      </w:r>
    </w:p>
    <w:p w14:paraId="64C0DC10">
      <w:pPr>
        <w:pStyle w:val="7"/>
      </w:pPr>
    </w:p>
    <w:p w14:paraId="4A7696E3">
      <w:pPr>
        <w:pStyle w:val="7"/>
      </w:pPr>
    </w:p>
    <w:p w14:paraId="439A6E70">
      <w:pPr>
        <w:pStyle w:val="7"/>
      </w:pPr>
    </w:p>
    <w:p w14:paraId="7C555915">
      <w:pPr>
        <w:pStyle w:val="7"/>
      </w:pPr>
    </w:p>
    <w:p w14:paraId="20DA4A38">
      <w:pPr>
        <w:pStyle w:val="7"/>
      </w:pPr>
    </w:p>
    <w:p w14:paraId="58D57DDE">
      <w:pPr>
        <w:pStyle w:val="7"/>
      </w:pPr>
    </w:p>
    <w:p w14:paraId="10A45A3F">
      <w:pPr>
        <w:pStyle w:val="7"/>
      </w:pPr>
    </w:p>
    <w:p w14:paraId="32BA4E72">
      <w:pPr>
        <w:pStyle w:val="7"/>
      </w:pPr>
    </w:p>
    <w:p w14:paraId="40B19B83">
      <w:pPr>
        <w:pStyle w:val="7"/>
      </w:pPr>
    </w:p>
    <w:p w14:paraId="1F0571A6">
      <w:pPr>
        <w:pStyle w:val="7"/>
      </w:pPr>
    </w:p>
    <w:p w14:paraId="43BDC48E">
      <w:pPr>
        <w:pStyle w:val="7"/>
      </w:pPr>
    </w:p>
    <w:p w14:paraId="69B26CC5">
      <w:pPr>
        <w:pStyle w:val="7"/>
      </w:pPr>
    </w:p>
    <w:p w14:paraId="191BE421">
      <w:pPr>
        <w:pStyle w:val="7"/>
      </w:pPr>
    </w:p>
    <w:p w14:paraId="7F6F9E81">
      <w:pPr>
        <w:pStyle w:val="7"/>
      </w:pPr>
    </w:p>
    <w:p w14:paraId="7B5C1BA9">
      <w:pPr>
        <w:pStyle w:val="7"/>
      </w:pPr>
    </w:p>
    <w:p w14:paraId="7F7FC734">
      <w:pPr>
        <w:pStyle w:val="7"/>
      </w:pPr>
    </w:p>
    <w:p w14:paraId="056E3463">
      <w:pPr>
        <w:pStyle w:val="7"/>
      </w:pPr>
    </w:p>
    <w:p w14:paraId="2AD7663A">
      <w:pPr>
        <w:pStyle w:val="7"/>
      </w:pPr>
    </w:p>
    <w:p w14:paraId="4D96B416">
      <w:pPr>
        <w:pStyle w:val="7"/>
      </w:pPr>
    </w:p>
    <w:p w14:paraId="2965D8E8">
      <w:pPr>
        <w:pStyle w:val="7"/>
      </w:pPr>
    </w:p>
    <w:p w14:paraId="5B7A71E1">
      <w:pPr>
        <w:pStyle w:val="7"/>
      </w:pPr>
    </w:p>
    <w:p w14:paraId="548F3BCE">
      <w:pPr>
        <w:pStyle w:val="7"/>
      </w:pPr>
    </w:p>
    <w:p w14:paraId="29F370A4">
      <w:pPr>
        <w:pStyle w:val="7"/>
      </w:pPr>
    </w:p>
    <w:p w14:paraId="53759EE0">
      <w:pPr>
        <w:pStyle w:val="7"/>
      </w:pPr>
    </w:p>
    <w:p w14:paraId="14D98DD2">
      <w:pPr>
        <w:pStyle w:val="7"/>
      </w:pPr>
    </w:p>
    <w:p w14:paraId="7C6CD8DF">
      <w:pPr>
        <w:pStyle w:val="7"/>
      </w:pPr>
    </w:p>
    <w:p w14:paraId="77A261A4">
      <w:pPr>
        <w:pStyle w:val="7"/>
      </w:pPr>
    </w:p>
    <w:p w14:paraId="15E08850">
      <w:pPr>
        <w:pStyle w:val="7"/>
      </w:pPr>
    </w:p>
    <w:p w14:paraId="1544EB9B">
      <w:pPr>
        <w:pStyle w:val="7"/>
        <w:spacing w:before="180"/>
      </w:pPr>
    </w:p>
    <w:tbl>
      <w:tblPr>
        <w:tblStyle w:val="6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1"/>
        <w:gridCol w:w="3972"/>
      </w:tblGrid>
      <w:tr w14:paraId="1F917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691" w:type="dxa"/>
          </w:tcPr>
          <w:p w14:paraId="5D3958A0">
            <w:pPr>
              <w:pStyle w:val="11"/>
              <w:spacing w:before="0"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Role</w:t>
            </w:r>
          </w:p>
        </w:tc>
        <w:tc>
          <w:tcPr>
            <w:tcW w:w="3972" w:type="dxa"/>
          </w:tcPr>
          <w:p w14:paraId="3794463B">
            <w:pPr>
              <w:pStyle w:val="11"/>
              <w:spacing w:before="0" w:line="201" w:lineRule="exact"/>
              <w:ind w:left="10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Deskripsi</w:t>
            </w:r>
          </w:p>
        </w:tc>
      </w:tr>
      <w:tr w14:paraId="65AE9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691" w:type="dxa"/>
          </w:tcPr>
          <w:p w14:paraId="7D69A00F">
            <w:pPr>
              <w:pStyle w:val="11"/>
              <w:spacing w:before="201" w:line="187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Admin</w:t>
            </w:r>
          </w:p>
        </w:tc>
        <w:tc>
          <w:tcPr>
            <w:tcW w:w="3972" w:type="dxa"/>
          </w:tcPr>
          <w:p w14:paraId="5088EE0D">
            <w:pPr>
              <w:pStyle w:val="11"/>
              <w:spacing w:before="201" w:line="187" w:lineRule="exact"/>
              <w:ind w:left="108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Akses penuh ke seluruh fitur </w:t>
            </w:r>
            <w:r>
              <w:rPr>
                <w:color w:val="1F2937"/>
                <w:spacing w:val="-2"/>
                <w:sz w:val="18"/>
              </w:rPr>
              <w:t>sistem</w:t>
            </w:r>
          </w:p>
        </w:tc>
      </w:tr>
    </w:tbl>
    <w:p w14:paraId="643436D5">
      <w:pPr>
        <w:pStyle w:val="7"/>
        <w:spacing w:before="5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127635</wp:posOffset>
                </wp:positionV>
                <wp:extent cx="6115050" cy="409575"/>
                <wp:effectExtent l="0" t="0" r="0" b="0"/>
                <wp:wrapTopAndBottom/>
                <wp:docPr id="547" name="Group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09575"/>
                          <a:chOff x="0" y="0"/>
                          <a:chExt cx="6115050" cy="409575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-12" y="9534"/>
                            <a:ext cx="61150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90525">
                                <a:moveTo>
                                  <a:pt x="611505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1724025" y="390525"/>
                                </a:lnTo>
                                <a:lnTo>
                                  <a:pt x="6115050" y="390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-12" y="9"/>
                            <a:ext cx="61150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9575">
                                <a:moveTo>
                                  <a:pt x="6115050" y="400050"/>
                                </a:moveTo>
                                <a:lnTo>
                                  <a:pt x="17240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724025" y="409575"/>
                                </a:lnTo>
                                <a:lnTo>
                                  <a:pt x="6115050" y="409575"/>
                                </a:lnTo>
                                <a:lnTo>
                                  <a:pt x="6115050" y="400050"/>
                                </a:lnTo>
                                <a:close/>
                              </a:path>
                              <a:path w="6115050" h="409575">
                                <a:moveTo>
                                  <a:pt x="611505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24025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0" y="9524"/>
                            <a:ext cx="611505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A6A95">
                              <w:pPr>
                                <w:tabs>
                                  <w:tab w:val="left" w:pos="2931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 xml:space="preserve">Front Office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(FO)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Menangani penerimaan berkas dari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pemohon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.05pt;height:32.25pt;width:481.5pt;mso-position-horizontal-relative:page;mso-wrap-distance-bottom:0pt;mso-wrap-distance-top:0pt;z-index:-251534336;mso-width-relative:page;mso-height-relative:page;" coordsize="6115050,409575" o:gfxdata="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2w0a99kAAAAKAQAA&#10;DwAAAAAAAAABACAAAAAiAAAAZHJzL2Rvd25yZXYueG1sUEsBAhQAFAAAAAgAh07iQPzBYoRuAwAA&#10;5wwAAA4AAAAAAAAAAQAgAAAAKAEAAGRycy9lMm9Eb2MueG1sUEsFBgAAAAAGAAYAWQEAAAgHAAAA&#10;AA==&#10;">
                <o:lock v:ext="edit" aspectratio="f"/>
                <v:shape id="Graphic 548" o:spid="_x0000_s1026" o:spt="100" style="position:absolute;left:-12;top:9534;height:390525;width:6115050;" fillcolor="#F9FAFA" filled="t" stroked="f" coordsize="6115050,390525" o:gfxdata="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noIS8AAAA&#10;3AAAAA8AAAAAAAAAAQAgAAAAIgAAAGRycy9kb3ducmV2LnhtbFBLAQIUABQAAAAIAIdO4kAzLwWe&#10;OwAAADkAAAAQAAAAAAAAAAEAIAAAAAsBAABkcnMvc2hhcGV4bWwueG1sUEsFBgAAAAAGAAYAWwEA&#10;ALUDAAAAAA==&#10;" path="m6115050,0l1724025,0,0,0,0,390525,1724025,390525,6115050,390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9" o:spid="_x0000_s1026" o:spt="100" style="position:absolute;left:-12;top:9;height:409575;width:6115050;" fillcolor="#E4E7EB" filled="t" stroked="f" coordsize="6115050,409575" o:gfxdata="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Q0QZ&#10;wAAAANwAAAAPAAAAAAAAAAEAIAAAACIAAABkcnMvZG93bnJldi54bWxQSwECFAAUAAAACACHTuJA&#10;My8FnjsAAAA5AAAAEAAAAAAAAAABACAAAAAPAQAAZHJzL3NoYXBleG1sLnhtbFBLBQYAAAAABgAG&#10;AFsBAAC5AwAAAAA=&#10;" path="m6115050,400050l1724025,400050,0,400050,0,409575,1724025,409575,6115050,409575,6115050,400050xem6115050,0l1724025,0,0,0,0,9525,1724025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50" o:spid="_x0000_s1026" o:spt="202" type="#_x0000_t202" style="position:absolute;left:0;top:9524;height:390525;width:6115050;" filled="f" stroked="f" coordsize="21600,21600" o:gfxdata="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7zVZ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3A6A95">
                        <w:pPr>
                          <w:tabs>
                            <w:tab w:val="left" w:pos="2931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 xml:space="preserve">Front Office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4"/>
                            <w:sz w:val="18"/>
                          </w:rPr>
                          <w:t>(FO)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Menangani penerimaan berkas dari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pemohon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4F43618">
      <w:pPr>
        <w:pStyle w:val="7"/>
        <w:spacing w:after="0"/>
        <w:rPr>
          <w:sz w:val="15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1173E54A">
      <w:pPr>
        <w:pStyle w:val="7"/>
      </w:pPr>
      <w: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351790</wp:posOffset>
                </wp:positionV>
                <wp:extent cx="6115050" cy="381000"/>
                <wp:effectExtent l="0" t="0" r="0" b="0"/>
                <wp:wrapNone/>
                <wp:docPr id="556" name="Group 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381000"/>
                          <a:chOff x="0" y="0"/>
                          <a:chExt cx="6115050" cy="381000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-12" y="9"/>
                            <a:ext cx="6115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81000">
                                <a:moveTo>
                                  <a:pt x="6115050" y="71196"/>
                                </a:moveTo>
                                <a:lnTo>
                                  <a:pt x="6099429" y="29667"/>
                                </a:lnTo>
                                <a:lnTo>
                                  <a:pt x="6063399" y="3860"/>
                                </a:lnTo>
                                <a:lnTo>
                                  <a:pt x="6043854" y="0"/>
                                </a:lnTo>
                                <a:lnTo>
                                  <a:pt x="1724025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82"/>
                                </a:lnTo>
                                <a:lnTo>
                                  <a:pt x="3886" y="51625"/>
                                </a:lnTo>
                                <a:lnTo>
                                  <a:pt x="0" y="71196"/>
                                </a:lnTo>
                                <a:lnTo>
                                  <a:pt x="0" y="381000"/>
                                </a:lnTo>
                                <a:lnTo>
                                  <a:pt x="1724025" y="381000"/>
                                </a:lnTo>
                                <a:lnTo>
                                  <a:pt x="6115050" y="381000"/>
                                </a:lnTo>
                                <a:lnTo>
                                  <a:pt x="6115050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133350" y="125136"/>
                            <a:ext cx="260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DCF246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1861393" y="125136"/>
                            <a:ext cx="5276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BE4A0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Deskripsi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7.7pt;height:30pt;width:481.5pt;mso-position-horizontal-relative:page;mso-position-vertical-relative:page;z-index:251673600;mso-width-relative:page;mso-height-relative:page;" coordsize="6115050,381000" o:gfxdata="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Ky2+e/YAAAACwEAAA8AAAAAAAAAAQAgAAAAIgAAAGRycy9k&#10;b3ducmV2LnhtbFBLAQIUABQAAAAIAIdO4kBvNGhjWAMAAMwKAAAOAAAAAAAAAAEAIAAAACcBAABk&#10;cnMvZTJvRG9jLnhtbFBLBQYAAAAABgAGAFkBAADxBgAAAAA=&#10;">
                <o:lock v:ext="edit" aspectratio="f"/>
                <v:shape id="Graphic 557" o:spid="_x0000_s1026" o:spt="100" style="position:absolute;left:-12;top:9;height:381000;width:6115050;" fillcolor="#2562EB" filled="t" stroked="f" coordsize="6115050,381000" o:gfxdata="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pWQL4A&#10;AADcAAAADwAAAAAAAAABACAAAAAiAAAAZHJzL2Rvd25yZXYueG1sUEsBAhQAFAAAAAgAh07iQDMv&#10;BZ47AAAAOQAAABAAAAAAAAAAAQAgAAAADQEAAGRycy9zaGFwZXhtbC54bWxQSwUGAAAAAAYABgBb&#10;AQAAtwMAAAAA&#10;" path="m6115050,71196l6099429,29667,6063399,3860,6043854,0,1724025,0,71208,0,29705,15582,3886,51625,0,71196,0,381000,1724025,381000,6115050,381000,6115050,711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58" o:spid="_x0000_s1026" o:spt="202" type="#_x0000_t202" style="position:absolute;left:133350;top:125136;height:128270;width:260985;" filled="f" stroked="f" coordsize="21600,21600" o:gfxdata="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rZY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DCF246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Role</w:t>
                        </w:r>
                      </w:p>
                    </w:txbxContent>
                  </v:textbox>
                </v:shape>
                <v:shape id="Textbox 559" o:spid="_x0000_s1026" o:spt="202" type="#_x0000_t202" style="position:absolute;left:1861393;top:125136;height:128270;width:527685;" filled="f" stroked="f" coordsize="21600,21600" o:gfxdata="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GfP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8BE4A0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Deskripsi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FA55A85">
      <w:pPr>
        <w:pStyle w:val="7"/>
        <w:spacing w:before="186"/>
      </w:pPr>
    </w:p>
    <w:tbl>
      <w:tblPr>
        <w:tblStyle w:val="6"/>
        <w:tblW w:w="0" w:type="auto"/>
        <w:tblInd w:w="592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6"/>
        <w:gridCol w:w="7344"/>
      </w:tblGrid>
      <w:tr w14:paraId="52D88F58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</w:tblPrEx>
        <w:trPr>
          <w:trHeight w:val="599" w:hRule="atLeast"/>
        </w:trPr>
        <w:tc>
          <w:tcPr>
            <w:tcW w:w="2286" w:type="dxa"/>
            <w:tcBorders>
              <w:left w:val="nil"/>
              <w:right w:val="nil"/>
            </w:tcBorders>
          </w:tcPr>
          <w:p w14:paraId="61B6EF1D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Back Office 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>(BO)</w:t>
            </w:r>
          </w:p>
        </w:tc>
        <w:tc>
          <w:tcPr>
            <w:tcW w:w="7344" w:type="dxa"/>
            <w:tcBorders>
              <w:left w:val="nil"/>
              <w:right w:val="nil"/>
            </w:tcBorders>
          </w:tcPr>
          <w:p w14:paraId="5F876BDC">
            <w:pPr>
              <w:pStyle w:val="11"/>
              <w:ind w:left="645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Menangani pemrosesan berkas </w:t>
            </w:r>
            <w:r>
              <w:rPr>
                <w:color w:val="1F2937"/>
                <w:spacing w:val="-2"/>
                <w:sz w:val="18"/>
              </w:rPr>
              <w:t>perizinan</w:t>
            </w:r>
          </w:p>
        </w:tc>
      </w:tr>
      <w:tr w14:paraId="7C31B55E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286" w:type="dxa"/>
            <w:tcBorders>
              <w:left w:val="nil"/>
              <w:right w:val="nil"/>
            </w:tcBorders>
            <w:shd w:val="clear" w:color="auto" w:fill="F9FAFA"/>
          </w:tcPr>
          <w:p w14:paraId="76CFD2F7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Operator </w:t>
            </w:r>
            <w:r>
              <w:rPr>
                <w:rFonts w:ascii="Arial"/>
                <w:b/>
                <w:color w:val="1F2937"/>
                <w:spacing w:val="-5"/>
                <w:sz w:val="18"/>
              </w:rPr>
              <w:t>OPD</w:t>
            </w:r>
          </w:p>
        </w:tc>
        <w:tc>
          <w:tcPr>
            <w:tcW w:w="7344" w:type="dxa"/>
            <w:tcBorders>
              <w:left w:val="nil"/>
              <w:right w:val="nil"/>
            </w:tcBorders>
            <w:shd w:val="clear" w:color="auto" w:fill="F9FAFA"/>
          </w:tcPr>
          <w:p w14:paraId="400942FF">
            <w:pPr>
              <w:pStyle w:val="11"/>
              <w:ind w:left="645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Operator dari OPD terkait untuk memproses </w:t>
            </w:r>
            <w:r>
              <w:rPr>
                <w:color w:val="1F2937"/>
                <w:spacing w:val="-2"/>
                <w:sz w:val="18"/>
              </w:rPr>
              <w:t>perizinan</w:t>
            </w:r>
          </w:p>
        </w:tc>
      </w:tr>
      <w:tr w14:paraId="395DF990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286" w:type="dxa"/>
            <w:tcBorders>
              <w:left w:val="nil"/>
              <w:right w:val="nil"/>
            </w:tcBorders>
          </w:tcPr>
          <w:p w14:paraId="19BC7FC9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Kepala </w:t>
            </w:r>
            <w:r>
              <w:rPr>
                <w:rFonts w:ascii="Arial"/>
                <w:b/>
                <w:color w:val="1F2937"/>
                <w:spacing w:val="-5"/>
                <w:sz w:val="18"/>
              </w:rPr>
              <w:t>OPD</w:t>
            </w:r>
          </w:p>
        </w:tc>
        <w:tc>
          <w:tcPr>
            <w:tcW w:w="7344" w:type="dxa"/>
            <w:tcBorders>
              <w:left w:val="nil"/>
              <w:right w:val="nil"/>
            </w:tcBorders>
          </w:tcPr>
          <w:p w14:paraId="773F84D6">
            <w:pPr>
              <w:pStyle w:val="11"/>
              <w:ind w:left="645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Pimpinan OPD untuk menyetujui/menolak </w:t>
            </w:r>
            <w:r>
              <w:rPr>
                <w:color w:val="1F2937"/>
                <w:spacing w:val="-2"/>
                <w:sz w:val="18"/>
              </w:rPr>
              <w:t>perizinan</w:t>
            </w:r>
          </w:p>
        </w:tc>
      </w:tr>
      <w:tr w14:paraId="1A7532B7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286" w:type="dxa"/>
            <w:tcBorders>
              <w:left w:val="nil"/>
              <w:right w:val="nil"/>
            </w:tcBorders>
            <w:shd w:val="clear" w:color="auto" w:fill="F9FAFA"/>
          </w:tcPr>
          <w:p w14:paraId="2D8DB876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Verifikator</w:t>
            </w:r>
          </w:p>
        </w:tc>
        <w:tc>
          <w:tcPr>
            <w:tcW w:w="7344" w:type="dxa"/>
            <w:tcBorders>
              <w:left w:val="nil"/>
              <w:right w:val="nil"/>
            </w:tcBorders>
            <w:shd w:val="clear" w:color="auto" w:fill="F9FAFA"/>
          </w:tcPr>
          <w:p w14:paraId="0EC82E14">
            <w:pPr>
              <w:pStyle w:val="11"/>
              <w:ind w:left="645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Melakukan verifikasi data dan dokumen </w:t>
            </w:r>
            <w:r>
              <w:rPr>
                <w:color w:val="1F2937"/>
                <w:spacing w:val="-2"/>
                <w:sz w:val="18"/>
              </w:rPr>
              <w:t>perizinan</w:t>
            </w:r>
          </w:p>
        </w:tc>
      </w:tr>
      <w:tr w14:paraId="27240BD6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286" w:type="dxa"/>
            <w:tcBorders>
              <w:left w:val="nil"/>
              <w:right w:val="nil"/>
            </w:tcBorders>
          </w:tcPr>
          <w:p w14:paraId="1918FBC6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Kadin</w:t>
            </w:r>
          </w:p>
        </w:tc>
        <w:tc>
          <w:tcPr>
            <w:tcW w:w="7344" w:type="dxa"/>
            <w:tcBorders>
              <w:left w:val="nil"/>
              <w:right w:val="nil"/>
            </w:tcBorders>
          </w:tcPr>
          <w:p w14:paraId="0DBE3BB5">
            <w:pPr>
              <w:pStyle w:val="11"/>
              <w:ind w:left="645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Kepala Dinas untuk persetujuan </w:t>
            </w:r>
            <w:r>
              <w:rPr>
                <w:color w:val="1F2937"/>
                <w:spacing w:val="-2"/>
                <w:sz w:val="18"/>
              </w:rPr>
              <w:t>akhir</w:t>
            </w:r>
          </w:p>
        </w:tc>
      </w:tr>
    </w:tbl>
    <w:p w14:paraId="4BDAD137">
      <w:pPr>
        <w:pStyle w:val="7"/>
        <w:spacing w:before="128"/>
        <w:rPr>
          <w:sz w:val="25"/>
        </w:rPr>
      </w:pPr>
    </w:p>
    <w:p w14:paraId="33109270">
      <w:pPr>
        <w:pStyle w:val="4"/>
      </w:pPr>
      <w:r>
        <w:rPr>
          <w:color w:val="374050"/>
        </w:rPr>
        <w:t>Cara</w:t>
      </w:r>
      <w:r>
        <w:rPr>
          <w:color w:val="374050"/>
          <w:spacing w:val="24"/>
        </w:rPr>
        <w:t xml:space="preserve"> </w:t>
      </w:r>
      <w:r>
        <w:rPr>
          <w:color w:val="374050"/>
        </w:rPr>
        <w:t>Menambahkan</w:t>
      </w:r>
      <w:r>
        <w:rPr>
          <w:color w:val="374050"/>
          <w:spacing w:val="24"/>
        </w:rPr>
        <w:t xml:space="preserve"> </w:t>
      </w:r>
      <w:r>
        <w:rPr>
          <w:color w:val="374050"/>
        </w:rPr>
        <w:t>Pengguna</w:t>
      </w:r>
      <w:r>
        <w:rPr>
          <w:color w:val="374050"/>
          <w:spacing w:val="25"/>
        </w:rPr>
        <w:t xml:space="preserve"> </w:t>
      </w:r>
      <w:r>
        <w:rPr>
          <w:color w:val="374050"/>
          <w:spacing w:val="-4"/>
        </w:rPr>
        <w:t>Baru</w:t>
      </w:r>
    </w:p>
    <w:p w14:paraId="0DBE2090">
      <w:pPr>
        <w:pStyle w:val="7"/>
        <w:spacing w:before="83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213995</wp:posOffset>
                </wp:positionV>
                <wp:extent cx="6115050" cy="476250"/>
                <wp:effectExtent l="0" t="0" r="0" b="0"/>
                <wp:wrapTopAndBottom/>
                <wp:docPr id="560" name="Group 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14287" y="17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676"/>
                                </a:lnTo>
                                <a:lnTo>
                                  <a:pt x="8197" y="423176"/>
                                </a:lnTo>
                                <a:lnTo>
                                  <a:pt x="0" y="387210"/>
                                </a:lnTo>
                                <a:lnTo>
                                  <a:pt x="0" y="380980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87210"/>
                                </a:lnTo>
                                <a:lnTo>
                                  <a:pt x="6088182" y="428663"/>
                                </a:lnTo>
                                <a:lnTo>
                                  <a:pt x="6053228" y="463619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9"/>
                                </a:lnTo>
                                <a:lnTo>
                                  <a:pt x="16037" y="433936"/>
                                </a:lnTo>
                                <a:lnTo>
                                  <a:pt x="453" y="390392"/>
                                </a:lnTo>
                                <a:lnTo>
                                  <a:pt x="0" y="381009"/>
                                </a:lnTo>
                                <a:lnTo>
                                  <a:pt x="0" y="95259"/>
                                </a:lnTo>
                                <a:lnTo>
                                  <a:pt x="11259" y="50313"/>
                                </a:lnTo>
                                <a:lnTo>
                                  <a:pt x="42321" y="16046"/>
                                </a:lnTo>
                                <a:lnTo>
                                  <a:pt x="85866" y="462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2"/>
                                </a:lnTo>
                                <a:lnTo>
                                  <a:pt x="82239" y="1822"/>
                                </a:lnTo>
                                <a:lnTo>
                                  <a:pt x="48103" y="27907"/>
                                </a:lnTo>
                                <a:lnTo>
                                  <a:pt x="31429" y="67650"/>
                                </a:lnTo>
                                <a:lnTo>
                                  <a:pt x="28575" y="95259"/>
                                </a:lnTo>
                                <a:lnTo>
                                  <a:pt x="28575" y="381009"/>
                                </a:lnTo>
                                <a:lnTo>
                                  <a:pt x="36456" y="425954"/>
                                </a:lnTo>
                                <a:lnTo>
                                  <a:pt x="58200" y="460221"/>
                                </a:lnTo>
                                <a:lnTo>
                                  <a:pt x="88681" y="475806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761999" y="114298"/>
                            <a:ext cx="12096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47650">
                                <a:moveTo>
                                  <a:pt x="115627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0" y="247259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78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156277" y="0"/>
                                </a:lnTo>
                                <a:lnTo>
                                  <a:pt x="1195589" y="19364"/>
                                </a:lnTo>
                                <a:lnTo>
                                  <a:pt x="1209675" y="53378"/>
                                </a:lnTo>
                                <a:lnTo>
                                  <a:pt x="1209675" y="194243"/>
                                </a:lnTo>
                                <a:lnTo>
                                  <a:pt x="1190282" y="233552"/>
                                </a:lnTo>
                                <a:lnTo>
                                  <a:pt x="1159993" y="247259"/>
                                </a:lnTo>
                                <a:lnTo>
                                  <a:pt x="115627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42875" y="104783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26FE1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F1E8D7B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Pengguna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6.85pt;height:37.5pt;width:481.5pt;mso-position-horizontal-relative:page;mso-wrap-distance-bottom:0pt;mso-wrap-distance-top:0pt;z-index:-251533312;mso-width-relative:page;mso-height-relative:page;" coordsize="6115050,476250" o:gfxdata="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">
                <o:lock v:ext="edit" aspectratio="f"/>
                <v:shape id="Graphic 561" o:spid="_x0000_s1026" o:spt="100" style="position:absolute;left:14287;top:17;height:476250;width:6101080;" fillcolor="#F9FAFA" filled="t" stroked="f" coordsize="6101080,476250" o:gfxdata="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5ZZYL4A&#10;AADcAAAADwAAAAAAAAABACAAAAAiAAAAZHJzL2Rvd25yZXYueG1sUEsBAhQAFAAAAAgAh07iQDMv&#10;BZ47AAAAOQAAABAAAAAAAAAAAQAgAAAADQEAAGRycy9zaGFwZXhtbC54bWxQSwUGAAAAAAYABgBb&#10;AQAAtwMAAAAA&#10;" path="m6011765,476230l75646,476230,70381,475621,31561,456676,8197,423176,0,387210,0,380980,0,88963,10691,47491,40402,12534,75646,0,6011765,0,6053228,12534,6088182,47491,6100761,88963,6100761,387210,6088182,428663,6053228,463619,6017959,475621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2" o:spid="_x0000_s1026" o:spt="100" style="position:absolute;left:0;top:0;height:476250;width:95250;" fillcolor="#2562EB" filled="t" stroked="f" coordsize="95250,476250" o:gfxdata="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amyb4A&#10;AADcAAAADwAAAAAAAAABACAAAAAiAAAAZHJzL2Rvd25yZXYueG1sUEsBAhQAFAAAAAgAh07iQDMv&#10;BZ47AAAAOQAAABAAAAAAAAAAAQAgAAAADQEAAGRycy9zaGFwZXhtbC54bWxQSwUGAAAAAAYABgBb&#10;AQAAtwMAAAAA&#10;" path="m95250,476249l50303,464999,16037,433936,453,390392,0,381009,0,95259,11259,50313,42321,16046,85866,462,95250,0,88681,462,82239,1822,48103,27907,31429,67650,28575,95259,28575,381009,36456,425954,58200,460221,88681,475806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3" o:spid="_x0000_s1026" o:spt="100" style="position:absolute;left:761999;top:114298;height:247650;width:1209675;" fillcolor="#DAE9FE" filled="t" stroked="f" coordsize="1209675,247650" o:gfxdata="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Myyr4A&#10;AADcAAAADwAAAAAAAAABACAAAAAiAAAAZHJzL2Rvd25yZXYueG1sUEsBAhQAFAAAAAgAh07iQDMv&#10;BZ47AAAAOQAAABAAAAAAAAAAAQAgAAAADQEAAGRycy9zaGFwZXhtbC54bWxQSwUGAAAAAAYABgBb&#10;AQAAtwMAAAAA&#10;" path="m1156277,247630l53397,247630,49680,247259,14085,228228,0,194243,0,190499,0,53378,19392,14068,53397,0,1156277,0,1195589,19364,1209675,53378,1209675,194243,1190282,233552,1159993,247259,115627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4" o:spid="_x0000_s1026" o:spt="100" style="position:absolute;left:142875;top:104783;height:266700;width:266700;" fillcolor="#2562EB" filled="t" stroked="f" coordsize="266700,266700" o:gfxdata="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ckPL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65" o:spid="_x0000_s1026" o:spt="202" type="#_x0000_t202" style="position:absolute;left:0;top:0;height:476250;width:6115050;" filled="f" stroked="f" coordsize="21600,21600" o:gfxdata="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e8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226FE1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F1E8D7B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Pengguna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766445</wp:posOffset>
                </wp:positionV>
                <wp:extent cx="6115050" cy="447675"/>
                <wp:effectExtent l="0" t="0" r="0" b="0"/>
                <wp:wrapTopAndBottom/>
                <wp:docPr id="566" name="Group 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20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07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-12" y="9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433CF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pengguna: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Nama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NIK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Username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0.35pt;height:35.25pt;width:481.5pt;mso-position-horizontal-relative:page;mso-wrap-distance-bottom:0pt;mso-wrap-distance-top:0pt;z-index:-251533312;mso-width-relative:page;mso-height-relative:page;" coordsize="6115050,447675" o:gfxdata="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">
                <o:lock v:ext="edit" aspectratio="f"/>
                <v:shape id="Graphic 567" o:spid="_x0000_s1026" o:spt="100" style="position:absolute;left:14287;top:0;height:447675;width:6101080;" fillcolor="#F9FAFA" filled="t" stroked="f" coordsize="6101080,447675" o:gfxdata="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Lmne/&#10;AAAA3AAAAA8AAAAAAAAAAQAgAAAAIgAAAGRycy9kb3ducmV2LnhtbFBLAQIUABQAAAAIAIdO4kAz&#10;LwWeOwAAADkAAAAQAAAAAAAAAAEAIAAAAA4BAABkcnMvc2hhcGV4bWwueG1sUEsFBgAAAAAGAAYA&#10;WwEAALgDAAAAAA==&#10;" path="m6011765,447655l75646,447655,70381,447046,31561,428120,8197,394620,0,358673,0,352424,0,88982,10691,47510,40402,12534,75646,0,6011765,0,6053228,12534,6088182,47510,6100761,88982,6100761,358673,6088182,400107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8" o:spid="_x0000_s1026" o:spt="100" style="position:absolute;left:-12;top:9;height:447675;width:409575;" fillcolor="#2562EB" filled="t" stroked="f" coordsize="409575,447675" o:gfxdata="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CL3bvQAA&#10;ANwAAAAPAAAAAAAAAAEAIAAAACIAAABkcnMvZG93bnJldi54bWxQSwECFAAUAAAACACHTuJAMy8F&#10;njsAAAA5AAAAEAAAAAAAAAABACAAAAAMAQAAZHJzL3NoYXBleG1sLnhtbFBLBQYAAAAABgAGAFsB&#10;AAC2AwAAAAA=&#10;" path="m95250,0l50304,11264,16040,42329,457,85877,0,95262,0,352437,11264,397383,42329,431647,85877,447230,95250,447675,88684,447230,82245,445871,48107,419785,31432,380034,28575,352437,28575,95262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69" o:spid="_x0000_s1026" o:spt="202" type="#_x0000_t202" style="position:absolute;left:0;top:0;height:447675;width:6115050;" filled="f" stroked="f" coordsize="21600,21600" o:gfxdata="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qtk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5433CF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Isi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data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pengguna: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Nama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Email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NIK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20"/>
                          </w:rPr>
                          <w:t>Username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1290320</wp:posOffset>
                </wp:positionV>
                <wp:extent cx="6115050" cy="438150"/>
                <wp:effectExtent l="0" t="0" r="0" b="0"/>
                <wp:wrapTopAndBottom/>
                <wp:docPr id="570" name="Group 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14287" y="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40"/>
                                </a:lnTo>
                                <a:lnTo>
                                  <a:pt x="31561" y="418595"/>
                                </a:lnTo>
                                <a:lnTo>
                                  <a:pt x="8197" y="385095"/>
                                </a:lnTo>
                                <a:lnTo>
                                  <a:pt x="0" y="349129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29"/>
                                </a:lnTo>
                                <a:lnTo>
                                  <a:pt x="6088182" y="390582"/>
                                </a:lnTo>
                                <a:lnTo>
                                  <a:pt x="6053228" y="425557"/>
                                </a:lnTo>
                                <a:lnTo>
                                  <a:pt x="6017959" y="437540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-12" y="9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7A59DB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Pilih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Role/Peran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dari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dropdown.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1.6pt;height:34.5pt;width:481.5pt;mso-position-horizontal-relative:page;mso-wrap-distance-bottom:0pt;mso-wrap-distance-top:0pt;z-index:-251532288;mso-width-relative:page;mso-height-relative:page;" coordsize="6115050,438150" o:gfxdata="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">
                <o:lock v:ext="edit" aspectratio="f"/>
                <v:shape id="Graphic 571" o:spid="_x0000_s1026" o:spt="100" style="position:absolute;left:14287;top:0;height:438150;width:6101080;" fillcolor="#F9FAFA" filled="t" stroked="f" coordsize="6101080,438150" o:gfxdata="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VjAr4A&#10;AADcAAAADwAAAAAAAAABACAAAAAiAAAAZHJzL2Rvd25yZXYueG1sUEsBAhQAFAAAAAgAh07iQDMv&#10;BZ47AAAAOQAAABAAAAAAAAAAAQAgAAAADQEAAGRycy9zaGFwZXhtbC54bWxQSwUGAAAAAAYABgBb&#10;AQAAtwMAAAAA&#10;" path="m6011765,438149l75646,438149,70381,437540,31561,418595,8197,385095,0,349129,0,342899,0,88982,10691,47491,40402,12553,75646,0,6011765,0,6053228,12553,6088182,47491,6100761,88982,6100761,349129,6088182,390582,6053228,425557,6017959,437540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2" o:spid="_x0000_s1026" o:spt="100" style="position:absolute;left:-12;top:9;height:438150;width:409575;" fillcolor="#2562EB" filled="t" stroked="f" coordsize="409575,438150" o:gfxdata="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U9J6vQAA&#10;ANwAAAAPAAAAAAAAAAEAIAAAACIAAABkcnMvZG93bnJldi54bWxQSwECFAAUAAAACACHTuJAMy8F&#10;njsAAAA5AAAAEAAAAAAAAAABACAAAAAMAQAAZHJzL3NoYXBleG1sLnhtbFBLBQYAAAAABgAGAFsB&#10;AAC2AwAAAAA=&#10;" path="m95250,0l50304,11264,16040,42329,457,85877,0,95262,0,342912,11264,387858,42329,422122,85877,437705,95250,438150,88684,437705,82245,436346,48107,410260,31432,370509,28575,342912,28575,95262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73" o:spid="_x0000_s1026" o:spt="202" type="#_x0000_t202" style="position:absolute;left:0;top:0;height:438150;width:6115050;" filled="f" stroked="f" coordsize="21600,21600" o:gfxdata="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bF3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7A59DB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Pilih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Role/Peran </w:t>
                        </w:r>
                        <w:r>
                          <w:rPr>
                            <w:color w:val="1F2937"/>
                            <w:sz w:val="20"/>
                          </w:rPr>
                          <w:t>dari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dropdown.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1804670</wp:posOffset>
                </wp:positionV>
                <wp:extent cx="6115050" cy="447675"/>
                <wp:effectExtent l="0" t="0" r="0" b="0"/>
                <wp:wrapTopAndBottom/>
                <wp:docPr id="574" name="Group 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14287" y="0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20"/>
                                </a:lnTo>
                                <a:lnTo>
                                  <a:pt x="0" y="358654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54"/>
                                </a:lnTo>
                                <a:lnTo>
                                  <a:pt x="6088182" y="400107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-12" y="9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00"/>
                                </a:moveTo>
                                <a:lnTo>
                                  <a:pt x="403834" y="189890"/>
                                </a:lnTo>
                                <a:lnTo>
                                  <a:pt x="387108" y="154520"/>
                                </a:lnTo>
                                <a:lnTo>
                                  <a:pt x="360832" y="125526"/>
                                </a:lnTo>
                                <a:lnTo>
                                  <a:pt x="327266" y="105410"/>
                                </a:lnTo>
                                <a:lnTo>
                                  <a:pt x="289306" y="95897"/>
                                </a:lnTo>
                                <a:lnTo>
                                  <a:pt x="276225" y="95250"/>
                                </a:lnTo>
                                <a:lnTo>
                                  <a:pt x="269684" y="95415"/>
                                </a:lnTo>
                                <a:lnTo>
                                  <a:pt x="231317" y="103047"/>
                                </a:lnTo>
                                <a:lnTo>
                                  <a:pt x="196786" y="121500"/>
                                </a:lnTo>
                                <a:lnTo>
                                  <a:pt x="169125" y="149161"/>
                                </a:lnTo>
                                <a:lnTo>
                                  <a:pt x="150672" y="183692"/>
                                </a:lnTo>
                                <a:lnTo>
                                  <a:pt x="143040" y="222059"/>
                                </a:lnTo>
                                <a:lnTo>
                                  <a:pt x="142875" y="228600"/>
                                </a:lnTo>
                                <a:lnTo>
                                  <a:pt x="143040" y="235153"/>
                                </a:lnTo>
                                <a:lnTo>
                                  <a:pt x="150672" y="273519"/>
                                </a:lnTo>
                                <a:lnTo>
                                  <a:pt x="169125" y="308051"/>
                                </a:lnTo>
                                <a:lnTo>
                                  <a:pt x="196786" y="335711"/>
                                </a:lnTo>
                                <a:lnTo>
                                  <a:pt x="231317" y="354164"/>
                                </a:lnTo>
                                <a:lnTo>
                                  <a:pt x="269684" y="361797"/>
                                </a:lnTo>
                                <a:lnTo>
                                  <a:pt x="276225" y="361950"/>
                                </a:lnTo>
                                <a:lnTo>
                                  <a:pt x="282778" y="361797"/>
                                </a:lnTo>
                                <a:lnTo>
                                  <a:pt x="321144" y="354164"/>
                                </a:lnTo>
                                <a:lnTo>
                                  <a:pt x="355676" y="335711"/>
                                </a:lnTo>
                                <a:lnTo>
                                  <a:pt x="383336" y="308051"/>
                                </a:lnTo>
                                <a:lnTo>
                                  <a:pt x="401789" y="273519"/>
                                </a:lnTo>
                                <a:lnTo>
                                  <a:pt x="409422" y="235153"/>
                                </a:lnTo>
                                <a:lnTo>
                                  <a:pt x="409575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E95659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Pilih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OPD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terkait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(jika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memerlukan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OPD).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42.1pt;height:35.25pt;width:481.5pt;mso-position-horizontal-relative:page;mso-wrap-distance-bottom:0pt;mso-wrap-distance-top:0pt;z-index:-251532288;mso-width-relative:page;mso-height-relative:page;" coordsize="6115050,447675" o:gfxdata="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">
                <o:lock v:ext="edit" aspectratio="f"/>
                <v:shape id="Graphic 575" o:spid="_x0000_s1026" o:spt="100" style="position:absolute;left:14287;top:0;height:447675;width:6101080;" fillcolor="#F9FAFA" filled="t" stroked="f" coordsize="6101080,447675" o:gfxdata="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8w3Rr4A&#10;AADcAAAADwAAAAAAAAABACAAAAAiAAAAZHJzL2Rvd25yZXYueG1sUEsBAhQAFAAAAAgAh07iQDMv&#10;BZ47AAAAOQAAABAAAAAAAAAAAQAgAAAADQEAAGRycy9zaGFwZXhtbC54bWxQSwUGAAAAAAYABgBb&#10;AQAAtwMAAAAA&#10;" path="m6011765,447655l75646,447655,70381,447046,31561,428120,8197,394620,0,358654,0,352424,0,88982,10691,47510,40402,12553,75646,0,6011765,0,6053228,12553,6088182,47491,6100761,88982,6100761,358654,6088182,400107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6" o:spid="_x0000_s1026" o:spt="100" style="position:absolute;left:-12;top:9;height:447675;width:409575;" fillcolor="#2562EB" filled="t" stroked="f" coordsize="409575,447675" o:gfxdata="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Ahrv&#10;wAAAANwAAAAPAAAAAAAAAAEAIAAAACIAAABkcnMvZG93bnJldi54bWxQSwECFAAUAAAACACHTuJA&#10;My8FnjsAAAA5AAAAEAAAAAAAAAABACAAAAAPAQAAZHJzL3NoYXBleG1sLnhtbFBLBQYAAAAABgAG&#10;AFsBAAC5AwAAAAA=&#10;" path="m95250,0l50304,11264,16040,42329,457,85877,0,95262,0,352437,11264,397383,42329,431647,85877,447230,95250,447675,88684,447230,82245,445871,48107,419785,31432,380034,28575,352437,28575,95262,36461,50304,58204,16040,88684,457,95250,0xem409575,228600l403834,189890,387108,154520,360832,125526,327266,105410,289306,95897,276225,95250,269684,95415,231317,103047,196786,121500,169125,149161,150672,183692,143040,222059,142875,228600,143040,235153,150672,273519,169125,308051,196786,335711,231317,354164,269684,361797,276225,361950,282778,361797,321144,354164,355676,335711,383336,308051,401789,273519,409422,235153,409575,2286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77" o:spid="_x0000_s1026" o:spt="202" type="#_x0000_t202" style="position:absolute;left:0;top:0;height:447675;width:6115050;" filled="f" stroked="f" coordsize="21600,21600" o:gfxdata="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gE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E95659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Pilih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OPD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terkait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(jika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role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memerlukan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OPD).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2328545</wp:posOffset>
                </wp:positionV>
                <wp:extent cx="6115050" cy="447675"/>
                <wp:effectExtent l="0" t="0" r="0" b="0"/>
                <wp:wrapTopAndBottom/>
                <wp:docPr id="578" name="Group 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14287" y="17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36"/>
                                </a:moveTo>
                                <a:lnTo>
                                  <a:pt x="75646" y="447636"/>
                                </a:lnTo>
                                <a:lnTo>
                                  <a:pt x="70381" y="447027"/>
                                </a:lnTo>
                                <a:lnTo>
                                  <a:pt x="31561" y="428082"/>
                                </a:lnTo>
                                <a:lnTo>
                                  <a:pt x="8197" y="394620"/>
                                </a:lnTo>
                                <a:lnTo>
                                  <a:pt x="0" y="358635"/>
                                </a:lnTo>
                                <a:lnTo>
                                  <a:pt x="0" y="352405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472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72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58635"/>
                                </a:lnTo>
                                <a:lnTo>
                                  <a:pt x="6088182" y="400107"/>
                                </a:lnTo>
                                <a:lnTo>
                                  <a:pt x="6053228" y="435044"/>
                                </a:lnTo>
                                <a:lnTo>
                                  <a:pt x="6017959" y="447027"/>
                                </a:lnTo>
                                <a:lnTo>
                                  <a:pt x="6011765" y="4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-12" y="8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75"/>
                                </a:moveTo>
                                <a:lnTo>
                                  <a:pt x="403834" y="180365"/>
                                </a:lnTo>
                                <a:lnTo>
                                  <a:pt x="387108" y="144995"/>
                                </a:lnTo>
                                <a:lnTo>
                                  <a:pt x="360832" y="116001"/>
                                </a:lnTo>
                                <a:lnTo>
                                  <a:pt x="327266" y="95885"/>
                                </a:lnTo>
                                <a:lnTo>
                                  <a:pt x="289306" y="86372"/>
                                </a:lnTo>
                                <a:lnTo>
                                  <a:pt x="276225" y="85725"/>
                                </a:lnTo>
                                <a:lnTo>
                                  <a:pt x="269684" y="85890"/>
                                </a:lnTo>
                                <a:lnTo>
                                  <a:pt x="231317" y="93522"/>
                                </a:lnTo>
                                <a:lnTo>
                                  <a:pt x="196786" y="111975"/>
                                </a:lnTo>
                                <a:lnTo>
                                  <a:pt x="169125" y="139636"/>
                                </a:lnTo>
                                <a:lnTo>
                                  <a:pt x="150672" y="174167"/>
                                </a:lnTo>
                                <a:lnTo>
                                  <a:pt x="143040" y="212534"/>
                                </a:lnTo>
                                <a:lnTo>
                                  <a:pt x="142875" y="219075"/>
                                </a:lnTo>
                                <a:lnTo>
                                  <a:pt x="143040" y="225628"/>
                                </a:lnTo>
                                <a:lnTo>
                                  <a:pt x="150672" y="263994"/>
                                </a:lnTo>
                                <a:lnTo>
                                  <a:pt x="169125" y="298526"/>
                                </a:lnTo>
                                <a:lnTo>
                                  <a:pt x="196786" y="326186"/>
                                </a:lnTo>
                                <a:lnTo>
                                  <a:pt x="231317" y="344639"/>
                                </a:lnTo>
                                <a:lnTo>
                                  <a:pt x="269684" y="352272"/>
                                </a:lnTo>
                                <a:lnTo>
                                  <a:pt x="276225" y="352425"/>
                                </a:lnTo>
                                <a:lnTo>
                                  <a:pt x="282778" y="352272"/>
                                </a:lnTo>
                                <a:lnTo>
                                  <a:pt x="321144" y="344639"/>
                                </a:lnTo>
                                <a:lnTo>
                                  <a:pt x="355676" y="326186"/>
                                </a:lnTo>
                                <a:lnTo>
                                  <a:pt x="383336" y="298526"/>
                                </a:lnTo>
                                <a:lnTo>
                                  <a:pt x="401789" y="263994"/>
                                </a:lnTo>
                                <a:lnTo>
                                  <a:pt x="409422" y="225628"/>
                                </a:lnTo>
                                <a:lnTo>
                                  <a:pt x="409575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060C5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Buat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Password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akun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baru.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83.35pt;height:35.25pt;width:481.5pt;mso-position-horizontal-relative:page;mso-wrap-distance-bottom:0pt;mso-wrap-distance-top:0pt;z-index:-251531264;mso-width-relative:page;mso-height-relative:page;" coordsize="6115050,447675" o:gfxdata="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">
                <o:lock v:ext="edit" aspectratio="f"/>
                <v:shape id="Graphic 579" o:spid="_x0000_s1026" o:spt="100" style="position:absolute;left:14287;top:17;height:447675;width:6101080;" fillcolor="#F9FAFA" filled="t" stroked="f" coordsize="6101080,447675" o:gfxdata="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E9Q74A&#10;AADcAAAADwAAAAAAAAABACAAAAAiAAAAZHJzL2Rvd25yZXYueG1sUEsBAhQAFAAAAAgAh07iQDMv&#10;BZ47AAAAOQAAABAAAAAAAAAAAQAgAAAADQEAAGRycy9zaGFwZXhtbC54bWxQSwUGAAAAAAYABgBb&#10;AQAAtwMAAAAA&#10;" path="m6011765,447636l75646,447636,70381,447027,31561,428082,8197,394620,0,358635,0,352405,0,88963,10691,47472,40402,12534,75646,0,6011765,0,6053228,12534,6088182,47472,6100761,88963,6100761,358635,6088182,400107,6053228,435044,6017959,447027,6011765,4476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0" o:spid="_x0000_s1026" o:spt="100" style="position:absolute;left:-12;top:8;height:447675;width:409575;" fillcolor="#2562EB" filled="t" stroked="f" coordsize="409575,447675" o:gfxdata="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clcnvQAA&#10;ANwAAAAPAAAAAAAAAAEAIAAAACIAAABkcnMvZG93bnJldi54bWxQSwECFAAUAAAACACHTuJAMy8F&#10;njsAAAA5AAAAEAAAAAAAAAABACAAAAAMAQAAZHJzL3NoYXBleG1sLnhtbFBLBQYAAAAABgAGAFsB&#10;AAC2AwAAAAA=&#10;" path="m95250,0l50304,11264,16040,42329,457,85877,0,95262,0,352437,11264,397383,42329,431647,85877,447230,95250,447675,88684,447230,82245,445871,48107,419785,31432,380034,28575,352437,28575,95262,36461,50304,58204,16040,88684,457,95250,0xem409575,219075l403834,180365,387108,144995,360832,116001,327266,95885,289306,86372,276225,85725,269684,85890,231317,93522,196786,111975,169125,139636,150672,174167,143040,212534,142875,219075,143040,225628,150672,263994,169125,298526,196786,326186,231317,344639,269684,352272,276225,352425,282778,352272,321144,344639,355676,326186,383336,298526,401789,263994,409422,225628,409575,2190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81" o:spid="_x0000_s1026" o:spt="202" type="#_x0000_t202" style="position:absolute;left:0;top:0;height:447675;width:6115050;" filled="f" stroked="f" coordsize="21600,21600" o:gfxdata="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Bc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C060C5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Buat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Password </w:t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akun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baru.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2852420</wp:posOffset>
                </wp:positionV>
                <wp:extent cx="6115050" cy="476250"/>
                <wp:effectExtent l="0" t="0" r="0" b="0"/>
                <wp:wrapTopAndBottom/>
                <wp:docPr id="582" name="Group 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14287" y="0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695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682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1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9"/>
                                </a:lnTo>
                                <a:lnTo>
                                  <a:pt x="16037" y="433936"/>
                                </a:lnTo>
                                <a:lnTo>
                                  <a:pt x="453" y="390392"/>
                                </a:lnTo>
                                <a:lnTo>
                                  <a:pt x="0" y="381009"/>
                                </a:lnTo>
                                <a:lnTo>
                                  <a:pt x="0" y="95259"/>
                                </a:lnTo>
                                <a:lnTo>
                                  <a:pt x="11259" y="50313"/>
                                </a:lnTo>
                                <a:lnTo>
                                  <a:pt x="42321" y="16047"/>
                                </a:lnTo>
                                <a:lnTo>
                                  <a:pt x="85866" y="462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2"/>
                                </a:lnTo>
                                <a:lnTo>
                                  <a:pt x="82239" y="1822"/>
                                </a:lnTo>
                                <a:lnTo>
                                  <a:pt x="48103" y="27907"/>
                                </a:lnTo>
                                <a:lnTo>
                                  <a:pt x="31429" y="67650"/>
                                </a:lnTo>
                                <a:lnTo>
                                  <a:pt x="28575" y="95259"/>
                                </a:lnTo>
                                <a:lnTo>
                                  <a:pt x="28575" y="381009"/>
                                </a:lnTo>
                                <a:lnTo>
                                  <a:pt x="36456" y="425954"/>
                                </a:lnTo>
                                <a:lnTo>
                                  <a:pt x="58200" y="460221"/>
                                </a:lnTo>
                                <a:lnTo>
                                  <a:pt x="88681" y="475806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761999" y="114299"/>
                            <a:ext cx="609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47650">
                                <a:moveTo>
                                  <a:pt x="556202" y="247649"/>
                                </a:moveTo>
                                <a:lnTo>
                                  <a:pt x="53397" y="247649"/>
                                </a:lnTo>
                                <a:lnTo>
                                  <a:pt x="49680" y="247278"/>
                                </a:lnTo>
                                <a:lnTo>
                                  <a:pt x="14085" y="228247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556202" y="0"/>
                                </a:lnTo>
                                <a:lnTo>
                                  <a:pt x="595514" y="19345"/>
                                </a:lnTo>
                                <a:lnTo>
                                  <a:pt x="609600" y="53387"/>
                                </a:lnTo>
                                <a:lnTo>
                                  <a:pt x="609600" y="194243"/>
                                </a:lnTo>
                                <a:lnTo>
                                  <a:pt x="590207" y="233552"/>
                                </a:lnTo>
                                <a:lnTo>
                                  <a:pt x="559918" y="247278"/>
                                </a:lnTo>
                                <a:lnTo>
                                  <a:pt x="556202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42875" y="104784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3887D1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2D7B50E9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24.6pt;height:37.5pt;width:481.5pt;mso-position-horizontal-relative:page;mso-wrap-distance-bottom:0pt;mso-wrap-distance-top:0pt;z-index:-251531264;mso-width-relative:page;mso-height-relative:page;" coordsize="6115050,476250" o:gfxdata="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">
                <o:lock v:ext="edit" aspectratio="f"/>
                <v:shape id="Graphic 583" o:spid="_x0000_s1026" o:spt="100" style="position:absolute;left:14287;top:0;height:476250;width:6101080;" fillcolor="#F9FAFA" filled="t" stroked="f" coordsize="6101080,476250" o:gfxdata="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ASEdr4A&#10;AADcAAAADwAAAAAAAAABACAAAAAiAAAAZHJzL2Rvd25yZXYueG1sUEsBAhQAFAAAAAgAh07iQDMv&#10;BZ47AAAAOQAAABAAAAAAAAAAAQAgAAAADQEAAGRycy9zaGFwZXhtbC54bWxQSwUGAAAAAAYABgBb&#10;AQAAtwMAAAAA&#10;" path="m6011765,476230l75646,476230,70381,475621,31561,456695,8197,423195,0,387248,0,380999,0,88982,10691,47510,40402,12553,75646,0,6011765,0,6053228,12553,6088182,47510,6100761,88982,6100761,387248,6088182,428682,6053228,463638,6017959,475621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4" o:spid="_x0000_s1026" o:spt="100" style="position:absolute;left:0;top:1;height:476250;width:95250;" fillcolor="#2562EB" filled="t" stroked="f" coordsize="95250,476250" o:gfxdata="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H33c&#10;wAAAANwAAAAPAAAAAAAAAAEAIAAAACIAAABkcnMvZG93bnJldi54bWxQSwECFAAUAAAACACHTuJA&#10;My8FnjsAAAA5AAAAEAAAAAAAAAABACAAAAAPAQAAZHJzL3NoYXBleG1sLnhtbFBLBQYAAAAABgAG&#10;AFsBAAC5AwAAAAA=&#10;" path="m95250,476249l50303,464999,16037,433936,453,390392,0,381009,0,95259,11259,50313,42321,16047,85866,462,95250,0,88681,462,82239,1822,48103,27907,31429,67650,28575,95259,28575,381009,36456,425954,58200,460221,88681,475806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5" o:spid="_x0000_s1026" o:spt="100" style="position:absolute;left:761999;top:114299;height:247650;width:609600;" fillcolor="#DAE9FE" filled="t" stroked="f" coordsize="609600,247650" o:gfxdata="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J18q2/&#10;AAAA3AAAAA8AAAAAAAAAAQAgAAAAIgAAAGRycy9kb3ducmV2LnhtbFBLAQIUABQAAAAIAIdO4kAz&#10;LwWeOwAAADkAAAAQAAAAAAAAAAEAIAAAAA4BAABkcnMvc2hhcGV4bWwueG1sUEsFBgAAAAAGAAYA&#10;WwEAALgDAAAAAA==&#10;" path="m556202,247649l53397,247649,49680,247278,14085,228247,0,194243,0,190499,0,53387,19392,14068,53397,0,556202,0,595514,19345,609600,53387,609600,194243,590207,233552,559918,247278,556202,247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6" o:spid="_x0000_s1026" o:spt="100" style="position:absolute;left:142875;top:104784;height:266700;width:266700;" fillcolor="#2562EB" filled="t" stroked="f" coordsize="266700,266700" o:gfxdata="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gnt2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87" o:spid="_x0000_s1026" o:spt="202" type="#_x0000_t202" style="position:absolute;left:0;top:0;height:476250;width:6115050;" filled="f" stroked="f" coordsize="21600,21600" o:gfxdata="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41YV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3887D1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2D7B50E9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6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9CE9CDA">
      <w:pPr>
        <w:pStyle w:val="7"/>
        <w:spacing w:before="4"/>
        <w:rPr>
          <w:rFonts w:ascii="Arial"/>
          <w:b/>
          <w:sz w:val="8"/>
        </w:rPr>
      </w:pPr>
    </w:p>
    <w:p w14:paraId="38EE80E7">
      <w:pPr>
        <w:pStyle w:val="7"/>
        <w:spacing w:before="4"/>
        <w:rPr>
          <w:rFonts w:ascii="Arial"/>
          <w:b/>
          <w:sz w:val="8"/>
        </w:rPr>
      </w:pPr>
    </w:p>
    <w:p w14:paraId="0AA768F3">
      <w:pPr>
        <w:pStyle w:val="7"/>
        <w:spacing w:before="4"/>
        <w:rPr>
          <w:rFonts w:ascii="Arial"/>
          <w:b/>
          <w:sz w:val="8"/>
        </w:rPr>
      </w:pPr>
    </w:p>
    <w:p w14:paraId="780036A4">
      <w:pPr>
        <w:pStyle w:val="7"/>
        <w:spacing w:before="4"/>
        <w:rPr>
          <w:rFonts w:ascii="Arial"/>
          <w:b/>
          <w:sz w:val="8"/>
        </w:rPr>
      </w:pPr>
    </w:p>
    <w:p w14:paraId="0708BD91">
      <w:pPr>
        <w:pStyle w:val="7"/>
        <w:spacing w:before="4"/>
        <w:rPr>
          <w:rFonts w:ascii="Arial"/>
          <w:b/>
          <w:sz w:val="8"/>
        </w:rPr>
      </w:pPr>
    </w:p>
    <w:p w14:paraId="73ADC86A">
      <w:pPr>
        <w:pStyle w:val="7"/>
        <w:spacing w:before="123"/>
        <w:rPr>
          <w:rFonts w:ascii="Arial"/>
          <w:b/>
          <w:sz w:val="25"/>
        </w:rPr>
      </w:pPr>
    </w:p>
    <w:p w14:paraId="512FB7EA">
      <w:pPr>
        <w:pStyle w:val="4"/>
      </w:pPr>
      <w:r>
        <w:rPr>
          <w:color w:val="374050"/>
        </w:rPr>
        <w:t>Manajemen</w:t>
      </w:r>
      <w:r>
        <w:rPr>
          <w:color w:val="374050"/>
          <w:spacing w:val="23"/>
        </w:rPr>
        <w:t xml:space="preserve"> </w:t>
      </w:r>
      <w:r>
        <w:rPr>
          <w:color w:val="374050"/>
        </w:rPr>
        <w:t>Status</w:t>
      </w:r>
      <w:r>
        <w:rPr>
          <w:color w:val="374050"/>
          <w:spacing w:val="11"/>
        </w:rPr>
        <w:t xml:space="preserve"> </w:t>
      </w:r>
      <w:r>
        <w:rPr>
          <w:color w:val="374050"/>
          <w:spacing w:val="-4"/>
        </w:rPr>
        <w:t>Akun</w:t>
      </w:r>
    </w:p>
    <w:p w14:paraId="14237050">
      <w:pPr>
        <w:pStyle w:val="7"/>
        <w:spacing w:before="26"/>
        <w:rPr>
          <w:rFonts w:ascii="Arial"/>
          <w:b/>
          <w:sz w:val="25"/>
        </w:rPr>
      </w:pPr>
    </w:p>
    <w:p w14:paraId="14D7C643">
      <w:pPr>
        <w:pStyle w:val="7"/>
        <w:spacing w:before="1" w:line="360" w:lineRule="auto"/>
        <w:ind w:left="584"/>
      </w:pPr>
      <w:r>
        <w:rPr>
          <w:color w:val="1F2937"/>
        </w:rPr>
        <w:t>Admin dapat mengaktifkan atau menonaktifkan akun pengguna melalui toggle status pada tabel. Pengguna yang dinonaktifkan tidak dapat login ke sistem.</w:t>
      </w:r>
    </w:p>
    <w:p w14:paraId="194F7BCA">
      <w:pPr>
        <w:pStyle w:val="7"/>
      </w:pPr>
    </w:p>
    <w:p w14:paraId="75F1138B">
      <w:pPr>
        <w:pStyle w:val="7"/>
        <w:spacing w:before="108"/>
      </w:pPr>
    </w:p>
    <w:p w14:paraId="1D79E7C9">
      <w:pPr>
        <w:pStyle w:val="3"/>
        <w:numPr>
          <w:ilvl w:val="1"/>
          <w:numId w:val="13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Data </w:t>
      </w:r>
      <w:r>
        <w:rPr>
          <w:color w:val="1F2937"/>
          <w:spacing w:val="-2"/>
        </w:rPr>
        <w:t>Pemohon</w:t>
      </w:r>
    </w:p>
    <w:p w14:paraId="203D0334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588" name="Graphic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8" o:spid="_x0000_s1026" o:spt="100" style="position:absolute;left:0pt;margin-left:65.2pt;margin-top:11.5pt;height:1.5pt;width:481.5pt;mso-position-horizontal-relative:page;mso-wrap-distance-bottom:0pt;mso-wrap-distance-top:0pt;z-index:-251530240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klD&#10;EdYAAAAKAQAADwAAAAAAAAABACAAAAAiAAAAZHJzL2Rvd25yZXYueG1sUEsBAhQAFAAAAAgAh07i&#10;QP2GI5E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1809750" cy="266700"/>
                <wp:effectExtent l="0" t="0" r="0" b="0"/>
                <wp:wrapTopAndBottom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0" cy="266700"/>
                          <a:chOff x="0" y="0"/>
                          <a:chExt cx="1809750" cy="266700"/>
                        </a:xfrm>
                      </wpg:grpSpPr>
                      <pic:pic xmlns:pic="http://schemas.openxmlformats.org/drawingml/2006/picture">
                        <pic:nvPicPr>
                          <pic:cNvPr id="590" name="Image 59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4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Textbox 591"/>
                        <wps:cNvSpPr txBox="1"/>
                        <wps:spPr>
                          <a:xfrm>
                            <a:off x="0" y="0"/>
                            <a:ext cx="18097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8AACD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Pengguna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Pemohon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142.5pt;mso-position-horizontal-relative:page;mso-wrap-distance-bottom:0pt;mso-wrap-distance-top:0pt;z-index:-251530240;mso-width-relative:page;mso-height-relative:page;" coordsize="1809750,266700" o:gfxdata="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">
                <o:lock v:ext="edit" aspectratio="f"/>
                <v:shape id="Image 590" o:spid="_x0000_s1026" o:spt="75" type="#_x0000_t75" style="position:absolute;left:0;top:0;height:266699;width:1809749;" filled="f" o:preferrelative="t" stroked="f" coordsize="21600,21600" o:gfxdata="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DG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3" o:title=""/>
                  <o:lock v:ext="edit" aspectratio="f"/>
                </v:shape>
                <v:shape id="Textbox 591" o:spid="_x0000_s1026" o:spt="202" type="#_x0000_t202" style="position:absolute;left:0;top:0;height:266700;width:1809750;" filled="f" stroked="f" coordsize="21600,21600" o:gfxdata="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Jym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58AACD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Pengguna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Data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Pemohon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EB6C6D">
      <w:pPr>
        <w:pStyle w:val="7"/>
        <w:spacing w:before="9"/>
        <w:rPr>
          <w:rFonts w:ascii="Arial"/>
          <w:b/>
          <w:sz w:val="18"/>
        </w:rPr>
      </w:pPr>
    </w:p>
    <w:p w14:paraId="6350E008">
      <w:pPr>
        <w:pStyle w:val="7"/>
        <w:spacing w:before="167"/>
        <w:rPr>
          <w:rFonts w:ascii="Arial"/>
          <w:b/>
        </w:rPr>
      </w:pPr>
    </w:p>
    <w:p w14:paraId="13BC8CA6">
      <w:pPr>
        <w:pStyle w:val="7"/>
        <w:ind w:left="584"/>
      </w:pPr>
      <w:r>
        <w:rPr>
          <w:color w:val="1F2937"/>
        </w:rPr>
        <w:t>Mengelola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pemohon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(masyarakat)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telah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mendaftar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mengajukan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perizinan.</w:t>
      </w:r>
    </w:p>
    <w:p w14:paraId="23595684">
      <w:pPr>
        <w:pStyle w:val="7"/>
        <w:spacing w:after="0"/>
        <w:sectPr>
          <w:headerReference r:id="rId11" w:type="default"/>
          <w:footerReference r:id="rId12" w:type="default"/>
          <w:pgSz w:w="12240" w:h="15840"/>
          <w:pgMar w:top="500" w:right="1080" w:bottom="820" w:left="720" w:header="284" w:footer="637" w:gutter="0"/>
          <w:cols w:space="720" w:num="1"/>
        </w:sectPr>
      </w:pPr>
    </w:p>
    <w:p w14:paraId="608E99EC">
      <w:pPr>
        <w:pStyle w:val="7"/>
      </w:pPr>
    </w:p>
    <w:p w14:paraId="73E33337">
      <w:pPr>
        <w:pStyle w:val="7"/>
      </w:pPr>
    </w:p>
    <w:p w14:paraId="65212E58">
      <w:pPr>
        <w:pStyle w:val="7"/>
      </w:pPr>
    </w:p>
    <w:p w14:paraId="30A8D08B">
      <w:pPr>
        <w:pStyle w:val="7"/>
      </w:pPr>
    </w:p>
    <w:p w14:paraId="0779CAA8">
      <w:pPr>
        <w:pStyle w:val="7"/>
      </w:pPr>
    </w:p>
    <w:p w14:paraId="42460348">
      <w:pPr>
        <w:pStyle w:val="7"/>
      </w:pPr>
    </w:p>
    <w:p w14:paraId="3E405008">
      <w:pPr>
        <w:pStyle w:val="7"/>
      </w:pPr>
    </w:p>
    <w:p w14:paraId="3CC02BAD">
      <w:pPr>
        <w:pStyle w:val="7"/>
      </w:pPr>
    </w:p>
    <w:p w14:paraId="3B513C9A">
      <w:pPr>
        <w:pStyle w:val="7"/>
      </w:pPr>
    </w:p>
    <w:p w14:paraId="66215E0A">
      <w:pPr>
        <w:pStyle w:val="7"/>
      </w:pPr>
    </w:p>
    <w:p w14:paraId="5037ABA3">
      <w:pPr>
        <w:pStyle w:val="7"/>
      </w:pPr>
    </w:p>
    <w:p w14:paraId="5C301E85">
      <w:pPr>
        <w:pStyle w:val="7"/>
      </w:pPr>
    </w:p>
    <w:p w14:paraId="1A7C6A94">
      <w:pPr>
        <w:pStyle w:val="7"/>
      </w:pPr>
    </w:p>
    <w:p w14:paraId="0266D9D9">
      <w:pPr>
        <w:pStyle w:val="7"/>
      </w:pPr>
    </w:p>
    <w:p w14:paraId="09A8420E">
      <w:pPr>
        <w:pStyle w:val="7"/>
      </w:pPr>
    </w:p>
    <w:p w14:paraId="373CCB11">
      <w:pPr>
        <w:pStyle w:val="7"/>
      </w:pPr>
    </w:p>
    <w:p w14:paraId="24B5D9F8">
      <w:pPr>
        <w:pStyle w:val="7"/>
      </w:pPr>
    </w:p>
    <w:p w14:paraId="5C8488B2">
      <w:pPr>
        <w:pStyle w:val="7"/>
      </w:pPr>
    </w:p>
    <w:p w14:paraId="2926125D">
      <w:pPr>
        <w:pStyle w:val="7"/>
      </w:pPr>
    </w:p>
    <w:p w14:paraId="03613875">
      <w:pPr>
        <w:pStyle w:val="7"/>
      </w:pPr>
    </w:p>
    <w:p w14:paraId="2045BDC6">
      <w:pPr>
        <w:pStyle w:val="7"/>
      </w:pPr>
    </w:p>
    <w:p w14:paraId="6F8D807E">
      <w:pPr>
        <w:pStyle w:val="7"/>
      </w:pPr>
    </w:p>
    <w:p w14:paraId="2341035D">
      <w:pPr>
        <w:pStyle w:val="7"/>
      </w:pPr>
    </w:p>
    <w:p w14:paraId="63635022">
      <w:pPr>
        <w:pStyle w:val="7"/>
      </w:pPr>
    </w:p>
    <w:p w14:paraId="26220C29">
      <w:pPr>
        <w:pStyle w:val="7"/>
      </w:pPr>
    </w:p>
    <w:p w14:paraId="65CE2095">
      <w:pPr>
        <w:pStyle w:val="7"/>
      </w:pPr>
    </w:p>
    <w:p w14:paraId="28A3D73A">
      <w:pPr>
        <w:pStyle w:val="7"/>
        <w:spacing w:before="218"/>
      </w:pPr>
    </w:p>
    <w:p w14:paraId="726C84FD">
      <w:pPr>
        <w:pStyle w:val="7"/>
        <w:spacing w:before="1" w:line="360" w:lineRule="auto"/>
        <w:ind w:left="584"/>
      </w:pPr>
      <w: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-4051935</wp:posOffset>
                </wp:positionV>
                <wp:extent cx="6650990" cy="3867150"/>
                <wp:effectExtent l="0" t="0" r="0" b="0"/>
                <wp:wrapNone/>
                <wp:docPr id="592" name="Group 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867150"/>
                          <a:chOff x="0" y="0"/>
                          <a:chExt cx="6650990" cy="386715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10"/>
                            <a:ext cx="6650990" cy="3716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16654">
                                <a:moveTo>
                                  <a:pt x="6650735" y="3716654"/>
                                </a:moveTo>
                                <a:lnTo>
                                  <a:pt x="0" y="371665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3295649"/>
                                </a:lnTo>
                                <a:lnTo>
                                  <a:pt x="276543" y="3339390"/>
                                </a:lnTo>
                                <a:lnTo>
                                  <a:pt x="301320" y="3376472"/>
                                </a:lnTo>
                                <a:lnTo>
                                  <a:pt x="338402" y="3401249"/>
                                </a:lnTo>
                                <a:lnTo>
                                  <a:pt x="382142" y="3409949"/>
                                </a:lnTo>
                                <a:lnTo>
                                  <a:pt x="6650735" y="3409949"/>
                                </a:lnTo>
                                <a:lnTo>
                                  <a:pt x="6650735" y="3716654"/>
                                </a:lnTo>
                                <a:close/>
                              </a:path>
                              <a:path w="6650990" h="3716654">
                                <a:moveTo>
                                  <a:pt x="6650735" y="3409949"/>
                                </a:moveTo>
                                <a:lnTo>
                                  <a:pt x="6268592" y="3409949"/>
                                </a:lnTo>
                                <a:lnTo>
                                  <a:pt x="6279852" y="3409405"/>
                                </a:lnTo>
                                <a:lnTo>
                                  <a:pt x="6290895" y="3407774"/>
                                </a:lnTo>
                                <a:lnTo>
                                  <a:pt x="6332105" y="3390704"/>
                                </a:lnTo>
                                <a:lnTo>
                                  <a:pt x="6363647" y="3359162"/>
                                </a:lnTo>
                                <a:lnTo>
                                  <a:pt x="6380717" y="3317952"/>
                                </a:lnTo>
                                <a:lnTo>
                                  <a:pt x="6382892" y="3295649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72605" y="47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192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76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35"/>
                                </a:lnTo>
                                <a:lnTo>
                                  <a:pt x="18460" y="48644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58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1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68355" y="26974"/>
                                </a:lnTo>
                                <a:lnTo>
                                  <a:pt x="6073441" y="32070"/>
                                </a:lnTo>
                                <a:lnTo>
                                  <a:pt x="6078527" y="37147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76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192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69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2"/>
                                </a:lnTo>
                                <a:lnTo>
                                  <a:pt x="6102015" y="3319290"/>
                                </a:lnTo>
                                <a:lnTo>
                                  <a:pt x="6099938" y="3326120"/>
                                </a:lnTo>
                                <a:lnTo>
                                  <a:pt x="6097185" y="3332759"/>
                                </a:lnTo>
                                <a:lnTo>
                                  <a:pt x="6094433" y="3339407"/>
                                </a:lnTo>
                                <a:lnTo>
                                  <a:pt x="6091059" y="3345713"/>
                                </a:lnTo>
                                <a:lnTo>
                                  <a:pt x="6087064" y="3351704"/>
                                </a:lnTo>
                                <a:lnTo>
                                  <a:pt x="6083068" y="3357695"/>
                                </a:lnTo>
                                <a:lnTo>
                                  <a:pt x="6050862" y="3385937"/>
                                </a:lnTo>
                                <a:lnTo>
                                  <a:pt x="6037904" y="3392052"/>
                                </a:lnTo>
                                <a:lnTo>
                                  <a:pt x="6031260" y="3394804"/>
                                </a:lnTo>
                                <a:lnTo>
                                  <a:pt x="6024410" y="3396890"/>
                                </a:lnTo>
                                <a:lnTo>
                                  <a:pt x="6017356" y="3398281"/>
                                </a:lnTo>
                                <a:lnTo>
                                  <a:pt x="6010302" y="3399700"/>
                                </a:lnTo>
                                <a:lnTo>
                                  <a:pt x="6003179" y="3400405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05"/>
                                </a:lnTo>
                                <a:lnTo>
                                  <a:pt x="95221" y="3399700"/>
                                </a:lnTo>
                                <a:lnTo>
                                  <a:pt x="88167" y="3398281"/>
                                </a:lnTo>
                                <a:lnTo>
                                  <a:pt x="81113" y="3396890"/>
                                </a:lnTo>
                                <a:lnTo>
                                  <a:pt x="74264" y="3394804"/>
                                </a:lnTo>
                                <a:lnTo>
                                  <a:pt x="67619" y="3392052"/>
                                </a:lnTo>
                                <a:lnTo>
                                  <a:pt x="60974" y="3389299"/>
                                </a:lnTo>
                                <a:lnTo>
                                  <a:pt x="54661" y="3385918"/>
                                </a:lnTo>
                                <a:lnTo>
                                  <a:pt x="48681" y="3381917"/>
                                </a:lnTo>
                                <a:lnTo>
                                  <a:pt x="42701" y="3377936"/>
                                </a:lnTo>
                                <a:lnTo>
                                  <a:pt x="37168" y="3373392"/>
                                </a:lnTo>
                                <a:lnTo>
                                  <a:pt x="32082" y="3368315"/>
                                </a:lnTo>
                                <a:lnTo>
                                  <a:pt x="26997" y="3363239"/>
                                </a:lnTo>
                                <a:lnTo>
                                  <a:pt x="8337" y="3332759"/>
                                </a:lnTo>
                                <a:lnTo>
                                  <a:pt x="5585" y="3326120"/>
                                </a:lnTo>
                                <a:lnTo>
                                  <a:pt x="3507" y="3319290"/>
                                </a:lnTo>
                                <a:lnTo>
                                  <a:pt x="2104" y="3312242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69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77367" y="3009912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6"/>
                                </a:lnTo>
                                <a:lnTo>
                                  <a:pt x="55334" y="378148"/>
                                </a:lnTo>
                                <a:lnTo>
                                  <a:pt x="23741" y="352196"/>
                                </a:lnTo>
                                <a:lnTo>
                                  <a:pt x="4486" y="316129"/>
                                </a:lnTo>
                                <a:lnTo>
                                  <a:pt x="0" y="285760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60"/>
                                </a:lnTo>
                                <a:lnTo>
                                  <a:pt x="6088024" y="325855"/>
                                </a:lnTo>
                                <a:lnTo>
                                  <a:pt x="6065311" y="359847"/>
                                </a:lnTo>
                                <a:lnTo>
                                  <a:pt x="6031320" y="382559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34"/>
                            <a:ext cx="6095999" cy="3009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Textbox 597"/>
                        <wps:cNvSpPr txBox="1"/>
                        <wps:spPr>
                          <a:xfrm>
                            <a:off x="2296023" y="3131861"/>
                            <a:ext cx="208153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64296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9.2 — Halaman Data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Pemohon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255142" y="3660248"/>
                            <a:ext cx="153225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282F5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Ringkasan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2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Statistik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-319.05pt;height:304.5pt;width:523.7pt;mso-position-horizontal-relative:page;z-index:251674624;mso-width-relative:page;mso-height-relative:page;" coordsize="6650990,3867150" o:gfxdata="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">
                <o:lock v:ext="edit" aspectratio="f"/>
                <v:shape id="Graphic 593" o:spid="_x0000_s1026" o:spt="100" style="position:absolute;left:0;top:10;height:3716654;width:6650990;" fillcolor="#000000" filled="t" stroked="f" coordsize="6650990,3716654" o:gfxdata="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O5Hb4A&#10;AADcAAAADwAAAAAAAAABACAAAAAiAAAAZHJzL2Rvd25yZXYueG1sUEsBAhQAFAAAAAgAh07iQDMv&#10;BZ47AAAAOQAAABAAAAAAAAAAAQAgAAAADQEAAGRycy9zaGFwZXhtbC54bWxQSwUGAAAAAAYABgBb&#10;AQAAtwMAAAAA&#10;" path="m6650735,3716654l0,3716654,0,0,382142,0,370883,543,359839,2175,318629,19245,287088,50786,270018,91996,267842,114299,267842,3295649,276543,3339390,301320,3376472,338402,3401249,382142,3409949,6650735,3409949,6650735,3716654xem6650735,3409949l6268592,3409949,6279852,3409405,6290895,3407774,6332105,3390704,6363647,3359162,6380717,3317952,6382892,3295649,6382892,114299,6374191,70559,6349414,33477,6312332,8700,6268592,0,6650735,0,6650735,340994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594" o:spid="_x0000_s1026" o:spt="100" style="position:absolute;left:272605;top:4762;height:3400425;width:6105525;" filled="f" stroked="t" coordsize="6105525,3400425" o:gfxdata="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CLYL4A&#10;AADcAAAADwAAAAAAAAABACAAAAAiAAAAZHJzL2Rvd25yZXYueG1sUEsBAhQAFAAAAAgAh07iQDMv&#10;BZ47AAAAOQAAABAAAAAAAAAAAQAgAAAADQEAAGRycy9zaGFwZXhtbC54bWxQSwUGAAAAAAYABgBb&#10;AQAAtwMAAAAA&#10;" path="m0,3290887l0,109537,0,102336,701,95192,2104,88144,3507,81076,5585,74228,8337,67589,11090,60940,14464,54635,18460,48644,22456,42671,26997,37147,32082,32070,37168,26974,42701,22431,48681,18459,54661,14458,60974,11068,67619,8334,74264,5581,81113,3495,88167,2105,95221,704,102345,0,109537,0,5995987,0,6003179,0,6010302,704,6017356,2105,6024410,3495,6056842,18440,6062822,22431,6068355,26974,6073441,32070,6078527,37147,6097185,67589,6099938,74228,6102015,81076,6103419,88144,6104822,95192,6105524,102336,6105524,109537,6105524,3290887,6105524,3298069,6104822,3305193,6103419,3312242,6102015,3319290,6099938,3326120,6097185,3332759,6094433,3339407,6091059,3345713,6087064,3351704,6083068,3357695,6050862,3385937,6037904,3392052,6031260,3394804,6024410,3396890,6017356,3398281,6010302,3399700,6003179,3400405,5995987,3400424,109537,3400424,102345,3400405,95221,3399700,88167,3398281,81113,3396890,74264,3394804,67619,3392052,60974,3389299,54661,3385918,48681,3381917,42701,3377936,37168,3373392,32082,3368315,26997,3363239,8337,3332759,5585,3326120,3507,3319290,2104,3312242,701,3305193,0,3298069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595" o:spid="_x0000_s1026" o:spt="100" style="position:absolute;left:277367;top:3009912;height:390525;width:6096000;" fillcolor="#F9FAFA" filled="t" stroked="f" coordsize="6096000,390525" o:gfxdata="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END3vQAA&#10;ANwAAAAPAAAAAAAAAAEAIAAAACIAAABkcnMvZG93bnJldi54bWxQSwECFAAUAAAACACHTuJAMy8F&#10;njsAAAA5AAAAEAAAAAAAAAABACAAAAAMAQAAZHJzL3NoYXBleG1sLnhtbFBLBQYAAAAABgAGAFsB&#10;AAC2AwAAAAA=&#10;" path="m5991224,390524l104775,390524,94453,390036,55334,378148,23741,352196,4486,316129,0,285760,0,0,6095999,0,6095999,285760,6088024,325855,6065311,359847,6031320,382559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96" o:spid="_x0000_s1026" o:spt="75" type="#_x0000_t75" style="position:absolute;left:277368;top:9534;height:3009891;width:6095999;" filled="f" o:preferrelative="t" stroked="f" coordsize="21600,21600" o:gfxdata="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Kzp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4" o:title=""/>
                  <o:lock v:ext="edit" aspectratio="f"/>
                </v:shape>
                <v:shape id="Textbox 597" o:spid="_x0000_s1026" o:spt="202" type="#_x0000_t202" style="position:absolute;left:2296023;top:3131861;height:153670;width:2081530;" filled="f" stroked="f" coordsize="21600,21600" o:gfxdata="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+z3i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F64296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9.2 — Halaman Data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Pemohon</w:t>
                        </w:r>
                      </w:p>
                    </w:txbxContent>
                  </v:textbox>
                </v:shape>
                <v:shape id="Textbox 598" o:spid="_x0000_s1026" o:spt="202" type="#_x0000_t202" style="position:absolute;left:255142;top:3660248;height:206375;width:1532255;" filled="f" stroked="f" coordsize="21600,21600" o:gfxdata="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Nj+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8282F5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Ringkasan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2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Statistik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>Menampilkan kartu ringkasan: Total Pemohon, jumlah pemohon Perorangan, dan jumlah pemohon Badan</w:t>
      </w:r>
      <w:r>
        <w:rPr>
          <w:color w:val="1F2937"/>
          <w:spacing w:val="40"/>
        </w:rPr>
        <w:t xml:space="preserve"> </w:t>
      </w:r>
      <w:r>
        <w:rPr>
          <w:color w:val="1F2937"/>
          <w:spacing w:val="-2"/>
        </w:rPr>
        <w:t>Usaha.</w:t>
      </w:r>
    </w:p>
    <w:p w14:paraId="677E4F6E">
      <w:pPr>
        <w:pStyle w:val="7"/>
        <w:spacing w:before="143"/>
      </w:pPr>
    </w:p>
    <w:p w14:paraId="2B6417D1">
      <w:pPr>
        <w:pStyle w:val="4"/>
      </w:pPr>
      <w:r>
        <w:rPr>
          <w:color w:val="374050"/>
        </w:rPr>
        <w:t>Fitur</w:t>
      </w:r>
      <w:r>
        <w:rPr>
          <w:color w:val="374050"/>
          <w:spacing w:val="12"/>
        </w:rPr>
        <w:t xml:space="preserve"> </w:t>
      </w:r>
      <w:r>
        <w:rPr>
          <w:color w:val="374050"/>
        </w:rPr>
        <w:t>yang</w:t>
      </w:r>
      <w:r>
        <w:rPr>
          <w:color w:val="374050"/>
          <w:spacing w:val="12"/>
        </w:rPr>
        <w:t xml:space="preserve"> </w:t>
      </w:r>
      <w:r>
        <w:rPr>
          <w:color w:val="374050"/>
          <w:spacing w:val="-2"/>
        </w:rPr>
        <w:t>Tersedia</w:t>
      </w:r>
    </w:p>
    <w:p w14:paraId="478E28E6">
      <w:pPr>
        <w:pStyle w:val="7"/>
        <w:spacing w:before="69"/>
        <w:rPr>
          <w:rFonts w:ascii="Arial"/>
          <w:b/>
        </w:rPr>
      </w:pPr>
    </w:p>
    <w:p w14:paraId="4636203B">
      <w:pPr>
        <w:pStyle w:val="10"/>
        <w:numPr>
          <w:ilvl w:val="0"/>
          <w:numId w:val="14"/>
        </w:numPr>
        <w:tabs>
          <w:tab w:val="left" w:pos="884"/>
        </w:tabs>
        <w:spacing w:before="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Filter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Memfilter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berdasarkan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tipe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pemohon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(Perorangan/Badan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Usaha)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status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4"/>
          <w:sz w:val="20"/>
        </w:rPr>
        <w:t>akun</w:t>
      </w:r>
    </w:p>
    <w:p w14:paraId="613D8482">
      <w:pPr>
        <w:pStyle w:val="10"/>
        <w:numPr>
          <w:ilvl w:val="0"/>
          <w:numId w:val="14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Pencarian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Mencari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pemohon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berdasarkan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nama,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username,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atau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email</w:t>
      </w:r>
    </w:p>
    <w:p w14:paraId="3747DCDA">
      <w:pPr>
        <w:pStyle w:val="10"/>
        <w:numPr>
          <w:ilvl w:val="0"/>
          <w:numId w:val="14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Detail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Melihat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informasi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lengkap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pemohon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termasuk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foto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5"/>
          <w:sz w:val="20"/>
        </w:rPr>
        <w:t>KTP</w:t>
      </w:r>
    </w:p>
    <w:p w14:paraId="696174D0">
      <w:pPr>
        <w:pStyle w:val="10"/>
        <w:numPr>
          <w:ilvl w:val="0"/>
          <w:numId w:val="14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Edit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Mengubah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data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pemohon</w:t>
      </w:r>
    </w:p>
    <w:p w14:paraId="6EC5321A">
      <w:pPr>
        <w:pStyle w:val="10"/>
        <w:numPr>
          <w:ilvl w:val="0"/>
          <w:numId w:val="14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Hapus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Menghapus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akun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pemohon</w:t>
      </w:r>
    </w:p>
    <w:p w14:paraId="4CB4E062">
      <w:pPr>
        <w:pStyle w:val="10"/>
        <w:numPr>
          <w:ilvl w:val="0"/>
          <w:numId w:val="14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Ubah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Status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Mengaktifkan/menonaktifkan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akun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pemohon</w:t>
      </w:r>
    </w:p>
    <w:p w14:paraId="70769FCB">
      <w:pPr>
        <w:pStyle w:val="7"/>
        <w:spacing w:before="304"/>
        <w:rPr>
          <w:sz w:val="33"/>
        </w:rPr>
      </w:pPr>
    </w:p>
    <w:p w14:paraId="72F92623">
      <w:pPr>
        <w:pStyle w:val="3"/>
        <w:numPr>
          <w:ilvl w:val="1"/>
          <w:numId w:val="13"/>
        </w:numPr>
        <w:tabs>
          <w:tab w:val="left" w:pos="1134"/>
        </w:tabs>
        <w:spacing w:before="0" w:after="0" w:line="240" w:lineRule="auto"/>
        <w:ind w:left="1134" w:right="0" w:hanging="550"/>
        <w:jc w:val="left"/>
      </w:pPr>
      <w:r>
        <w:rPr>
          <w:color w:val="1F2937"/>
        </w:rPr>
        <w:t xml:space="preserve">Data </w:t>
      </w:r>
      <w:r>
        <w:rPr>
          <w:color w:val="1F2937"/>
          <w:spacing w:val="-2"/>
        </w:rPr>
        <w:t>Pemerintah</w:t>
      </w:r>
    </w:p>
    <w:p w14:paraId="26B0FE80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599" name="Graphic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9" o:spid="_x0000_s1026" o:spt="100" style="position:absolute;left:0pt;margin-left:65.2pt;margin-top:11.5pt;height:1.5pt;width:481.5pt;mso-position-horizontal-relative:page;mso-wrap-distance-bottom:0pt;mso-wrap-distance-top:0pt;z-index:-251529216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SUMR&#10;1gAAAAoBAAAPAAAAAAAAAAEAIAAAACIAAABkcnMvZG93bnJldi54bWxQSwECFAAUAAAACACHTuJA&#10;EVrj3SMCAADoBAAADgAAAAAAAAABACAAAAAlAQAAZHJzL2Uyb0RvYy54bWxQSwUGAAAAAAYABgBZ&#10;AQAAugUAAAAA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1914525" cy="266700"/>
                <wp:effectExtent l="0" t="0" r="0" b="0"/>
                <wp:wrapTopAndBottom/>
                <wp:docPr id="600" name="Group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4525" cy="266700"/>
                          <a:chOff x="0" y="0"/>
                          <a:chExt cx="1914525" cy="266700"/>
                        </a:xfrm>
                      </wpg:grpSpPr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Textbox 602"/>
                        <wps:cNvSpPr txBox="1"/>
                        <wps:spPr>
                          <a:xfrm>
                            <a:off x="0" y="0"/>
                            <a:ext cx="19145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BBDE2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Pengguna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Pemerintah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150.75pt;mso-position-horizontal-relative:page;mso-wrap-distance-bottom:0pt;mso-wrap-distance-top:0pt;z-index:-251528192;mso-width-relative:page;mso-height-relative:page;" coordsize="1914525,266700" o:gfxdata="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">
                <o:lock v:ext="edit" aspectratio="f"/>
                <v:shape id="Image 601" o:spid="_x0000_s1026" o:spt="75" type="#_x0000_t75" style="position:absolute;left:0;top:0;height:266699;width:1914524;" filled="f" o:preferrelative="t" stroked="f" coordsize="21600,21600" o:gfxdata="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hmP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5" o:title=""/>
                  <o:lock v:ext="edit" aspectratio="f"/>
                </v:shape>
                <v:shape id="Textbox 602" o:spid="_x0000_s1026" o:spt="202" type="#_x0000_t202" style="position:absolute;left:0;top:0;height:266700;width:1914525;" filled="f" stroked="f" coordsize="21600,21600" o:gfxdata="UEsDBAoAAAAAAIdO4kAAAAAAAAAAAAAAAAAEAAAAZHJzL1BLAwQUAAAACACHTuJA+LSg67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jI1hc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LSg6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9BBDE2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Pengguna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Data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Pemerintah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BD65BA0">
      <w:pPr>
        <w:pStyle w:val="7"/>
        <w:spacing w:before="9"/>
        <w:rPr>
          <w:rFonts w:ascii="Arial"/>
          <w:b/>
          <w:sz w:val="18"/>
        </w:rPr>
      </w:pPr>
    </w:p>
    <w:p w14:paraId="19C1F63D">
      <w:pPr>
        <w:pStyle w:val="7"/>
        <w:spacing w:before="167"/>
        <w:rPr>
          <w:rFonts w:ascii="Arial"/>
          <w:b/>
        </w:rPr>
      </w:pPr>
    </w:p>
    <w:p w14:paraId="69941B9C">
      <w:pPr>
        <w:pStyle w:val="7"/>
        <w:ind w:left="584"/>
      </w:pPr>
      <w:r>
        <w:rPr>
          <w:color w:val="1F2937"/>
        </w:rPr>
        <w:t>Mengelola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pengguna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dari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instansi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pemerintah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memiliki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akses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khusus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proses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perizinan.</w:t>
      </w:r>
    </w:p>
    <w:p w14:paraId="21B88D29">
      <w:pPr>
        <w:pStyle w:val="7"/>
        <w:spacing w:after="0"/>
        <w:sectPr>
          <w:pgSz w:w="12240" w:h="15840"/>
          <w:pgMar w:top="500" w:right="1080" w:bottom="820" w:left="720" w:header="284" w:footer="637" w:gutter="0"/>
          <w:cols w:space="720" w:num="1"/>
        </w:sectPr>
      </w:pPr>
    </w:p>
    <w:p w14:paraId="4D5647E5">
      <w:pPr>
        <w:pStyle w:val="7"/>
      </w:pPr>
      <w: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ge">
                  <wp:posOffset>351790</wp:posOffset>
                </wp:positionV>
                <wp:extent cx="6650990" cy="3867150"/>
                <wp:effectExtent l="0" t="0" r="0" b="0"/>
                <wp:wrapNone/>
                <wp:docPr id="607" name="Group 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867150"/>
                          <a:chOff x="0" y="0"/>
                          <a:chExt cx="6650990" cy="3867150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10"/>
                            <a:ext cx="6650990" cy="3716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16654">
                                <a:moveTo>
                                  <a:pt x="6650735" y="3716654"/>
                                </a:moveTo>
                                <a:lnTo>
                                  <a:pt x="0" y="371665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3295649"/>
                                </a:lnTo>
                                <a:lnTo>
                                  <a:pt x="276543" y="3339390"/>
                                </a:lnTo>
                                <a:lnTo>
                                  <a:pt x="301320" y="3376472"/>
                                </a:lnTo>
                                <a:lnTo>
                                  <a:pt x="338402" y="3401249"/>
                                </a:lnTo>
                                <a:lnTo>
                                  <a:pt x="382142" y="3409949"/>
                                </a:lnTo>
                                <a:lnTo>
                                  <a:pt x="6650735" y="3409949"/>
                                </a:lnTo>
                                <a:lnTo>
                                  <a:pt x="6650735" y="3716654"/>
                                </a:lnTo>
                                <a:close/>
                              </a:path>
                              <a:path w="6650990" h="3716654">
                                <a:moveTo>
                                  <a:pt x="6650735" y="3409949"/>
                                </a:moveTo>
                                <a:lnTo>
                                  <a:pt x="6268592" y="3409949"/>
                                </a:lnTo>
                                <a:lnTo>
                                  <a:pt x="6279852" y="3409405"/>
                                </a:lnTo>
                                <a:lnTo>
                                  <a:pt x="6290895" y="3407774"/>
                                </a:lnTo>
                                <a:lnTo>
                                  <a:pt x="6332105" y="3390704"/>
                                </a:lnTo>
                                <a:lnTo>
                                  <a:pt x="6363647" y="3359162"/>
                                </a:lnTo>
                                <a:lnTo>
                                  <a:pt x="6380717" y="3317952"/>
                                </a:lnTo>
                                <a:lnTo>
                                  <a:pt x="6382892" y="3295649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72605" y="47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21"/>
                                </a:lnTo>
                                <a:lnTo>
                                  <a:pt x="14464" y="54616"/>
                                </a:lnTo>
                                <a:lnTo>
                                  <a:pt x="18460" y="48644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28"/>
                                </a:lnTo>
                                <a:lnTo>
                                  <a:pt x="32082" y="32051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19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19"/>
                                </a:lnTo>
                                <a:lnTo>
                                  <a:pt x="6010302" y="723"/>
                                </a:lnTo>
                                <a:lnTo>
                                  <a:pt x="6017356" y="2124"/>
                                </a:lnTo>
                                <a:lnTo>
                                  <a:pt x="6024410" y="3514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87064" y="48644"/>
                                </a:lnTo>
                                <a:lnTo>
                                  <a:pt x="6091059" y="54616"/>
                                </a:lnTo>
                                <a:lnTo>
                                  <a:pt x="6094433" y="60921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88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2"/>
                                </a:lnTo>
                                <a:lnTo>
                                  <a:pt x="6102015" y="3319290"/>
                                </a:lnTo>
                                <a:lnTo>
                                  <a:pt x="6099938" y="3326120"/>
                                </a:lnTo>
                                <a:lnTo>
                                  <a:pt x="6097185" y="3332759"/>
                                </a:lnTo>
                                <a:lnTo>
                                  <a:pt x="6094433" y="3339407"/>
                                </a:lnTo>
                                <a:lnTo>
                                  <a:pt x="6091059" y="3345732"/>
                                </a:lnTo>
                                <a:lnTo>
                                  <a:pt x="6087064" y="3351704"/>
                                </a:lnTo>
                                <a:lnTo>
                                  <a:pt x="6083068" y="3357695"/>
                                </a:lnTo>
                                <a:lnTo>
                                  <a:pt x="6056842" y="3381917"/>
                                </a:lnTo>
                                <a:lnTo>
                                  <a:pt x="6050862" y="3385918"/>
                                </a:lnTo>
                                <a:lnTo>
                                  <a:pt x="6044549" y="3389299"/>
                                </a:lnTo>
                                <a:lnTo>
                                  <a:pt x="6037904" y="3392052"/>
                                </a:lnTo>
                                <a:lnTo>
                                  <a:pt x="6031260" y="3394804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67619" y="3392052"/>
                                </a:lnTo>
                                <a:lnTo>
                                  <a:pt x="60974" y="3389299"/>
                                </a:lnTo>
                                <a:lnTo>
                                  <a:pt x="54661" y="3385918"/>
                                </a:lnTo>
                                <a:lnTo>
                                  <a:pt x="48681" y="3381917"/>
                                </a:lnTo>
                                <a:lnTo>
                                  <a:pt x="42701" y="3377936"/>
                                </a:lnTo>
                                <a:lnTo>
                                  <a:pt x="37168" y="3373392"/>
                                </a:lnTo>
                                <a:lnTo>
                                  <a:pt x="32082" y="3368315"/>
                                </a:lnTo>
                                <a:lnTo>
                                  <a:pt x="26997" y="3363239"/>
                                </a:lnTo>
                                <a:lnTo>
                                  <a:pt x="22456" y="3357695"/>
                                </a:lnTo>
                                <a:lnTo>
                                  <a:pt x="18460" y="3351704"/>
                                </a:lnTo>
                                <a:lnTo>
                                  <a:pt x="14464" y="3345732"/>
                                </a:lnTo>
                                <a:lnTo>
                                  <a:pt x="11090" y="3339407"/>
                                </a:lnTo>
                                <a:lnTo>
                                  <a:pt x="8337" y="3332759"/>
                                </a:lnTo>
                                <a:lnTo>
                                  <a:pt x="5585" y="3326120"/>
                                </a:lnTo>
                                <a:lnTo>
                                  <a:pt x="3507" y="3319271"/>
                                </a:lnTo>
                                <a:lnTo>
                                  <a:pt x="2104" y="3312223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88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77367" y="3009896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6"/>
                                </a:lnTo>
                                <a:lnTo>
                                  <a:pt x="55334" y="378149"/>
                                </a:lnTo>
                                <a:lnTo>
                                  <a:pt x="23741" y="352196"/>
                                </a:lnTo>
                                <a:lnTo>
                                  <a:pt x="4486" y="316129"/>
                                </a:lnTo>
                                <a:lnTo>
                                  <a:pt x="0" y="285760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60"/>
                                </a:lnTo>
                                <a:lnTo>
                                  <a:pt x="6088024" y="325855"/>
                                </a:lnTo>
                                <a:lnTo>
                                  <a:pt x="6065311" y="359847"/>
                                </a:lnTo>
                                <a:lnTo>
                                  <a:pt x="6031320" y="382559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35"/>
                            <a:ext cx="6095999" cy="300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Textbox 612"/>
                        <wps:cNvSpPr txBox="1"/>
                        <wps:spPr>
                          <a:xfrm>
                            <a:off x="2248546" y="3131862"/>
                            <a:ext cx="21767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147CF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9.3 — Halaman Data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Pemerintah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255142" y="3660248"/>
                            <a:ext cx="289115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0A45C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Cara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Menambahkan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2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2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Pemerintah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7.7pt;height:304.5pt;width:523.7pt;mso-position-horizontal-relative:page;mso-position-vertical-relative:page;z-index:251675648;mso-width-relative:page;mso-height-relative:page;" coordsize="6650990,3867150" o:gfxdata="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">
                <o:lock v:ext="edit" aspectratio="f"/>
                <v:shape id="Graphic 608" o:spid="_x0000_s1026" o:spt="100" style="position:absolute;left:0;top:10;height:3716654;width:6650990;" fillcolor="#000000" filled="t" stroked="f" coordsize="6650990,3716654" o:gfxdata="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mN+XugAAANwA&#10;AAAPAAAAAAAAAAEAIAAAACIAAABkcnMvZG93bnJldi54bWxQSwECFAAUAAAACACHTuJAMy8FnjsA&#10;AAA5AAAAEAAAAAAAAAABACAAAAAJAQAAZHJzL3NoYXBleG1sLnhtbFBLBQYAAAAABgAGAFsBAACz&#10;AwAAAAA=&#10;" path="m6650735,3716654l0,3716654,0,0,382142,0,370883,543,359839,2175,318629,19245,287088,50786,270018,91996,267842,114299,267842,3295649,276543,3339390,301320,3376472,338402,3401249,382142,3409949,6650735,3409949,6650735,3716654xem6650735,3409949l6268592,3409949,6279852,3409405,6290895,3407774,6332105,3390704,6363647,3359162,6380717,3317952,6382892,3295649,6382892,114299,6374191,70559,6349414,33477,6312332,8700,6268592,0,6650735,0,6650735,340994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609" o:spid="_x0000_s1026" o:spt="100" style="position:absolute;left:272605;top:4762;height:3400425;width:6105525;" filled="f" stroked="t" coordsize="6105525,3400425" o:gfxdata="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3tAFvQAA&#10;ANwAAAAPAAAAAAAAAAEAIAAAACIAAABkcnMvZG93bnJldi54bWxQSwECFAAUAAAACACHTuJAMy8F&#10;njsAAAA5AAAAEAAAAAAAAAABACAAAAAMAQAAZHJzL3NoYXBleG1sLnhtbFBLBQYAAAAABgAGAFsB&#10;AAC2AwAAAAA=&#10;" path="m0,3290887l0,109537,0,102336,701,95211,2104,88144,3507,81095,5585,74228,8337,67589,11090,60921,14464,54616,18460,48644,22456,42671,26997,37128,32082,32051,37168,26974,42701,22431,48681,18440,54661,14439,88167,2105,95221,704,102345,19,109537,0,5995987,0,6003179,19,6010302,723,6017356,2124,6024410,3514,6056842,18440,6062822,22431,6087064,48644,6091059,54616,6094433,60921,6097185,67589,6099938,74228,6102015,81095,6103419,88144,6104822,95211,6105524,102336,6105524,109537,6105524,3290887,6105524,3298088,6104822,3305193,6103419,3312242,6102015,3319290,6099938,3326120,6097185,3332759,6094433,3339407,6091059,3345732,6087064,3351704,6083068,3357695,6056842,3381917,6050862,3385918,6044549,3389299,6037904,3392052,6031260,3394804,5995987,3400424,109537,3400424,67619,3392052,60974,3389299,54661,3385918,48681,3381917,42701,3377936,37168,3373392,32082,3368315,26997,3363239,22456,3357695,18460,3351704,14464,3345732,11090,3339407,8337,3332759,5585,3326120,3507,3319271,2104,3312223,701,3305193,0,3298088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610" o:spid="_x0000_s1026" o:spt="100" style="position:absolute;left:277367;top:3009896;height:390525;width:6096000;" fillcolor="#F9FAFA" filled="t" stroked="f" coordsize="6096000,390525" o:gfxdata="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iREUm5AAAA3AAA&#10;AA8AAAAAAAAAAQAgAAAAIgAAAGRycy9kb3ducmV2LnhtbFBLAQIUABQAAAAIAIdO4kAzLwWeOwAA&#10;ADkAAAAQAAAAAAAAAAEAIAAAAAgBAABkcnMvc2hhcGV4bWwueG1sUEsFBgAAAAAGAAYAWwEAALID&#10;AAAAAA==&#10;" path="m5991224,390524l104775,390524,94453,390036,55334,378149,23741,352196,4486,316129,0,285760,0,0,6095999,0,6095999,285760,6088024,325855,6065311,359847,6031320,382559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11" o:spid="_x0000_s1026" o:spt="75" type="#_x0000_t75" style="position:absolute;left:277368;top:9535;height:3009875;width:6095999;" filled="f" o:preferrelative="t" stroked="f" coordsize="21600,21600" o:gfxdata="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mit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6" o:title=""/>
                  <o:lock v:ext="edit" aspectratio="f"/>
                </v:shape>
                <v:shape id="Textbox 612" o:spid="_x0000_s1026" o:spt="202" type="#_x0000_t202" style="position:absolute;left:2248546;top:3131862;height:153670;width:2176780;" filled="f" stroked="f" coordsize="21600,21600" o:gfxdata="UEsDBAoAAAAAAIdO4kAAAAAAAAAAAAAAAAAEAAAAZHJzL1BLAwQUAAAACACHTuJAfW02Nr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ZBnU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02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E147CF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9.3 — Halaman Data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Pemerintah</w:t>
                        </w:r>
                      </w:p>
                    </w:txbxContent>
                  </v:textbox>
                </v:shape>
                <v:shape id="Textbox 613" o:spid="_x0000_s1026" o:spt="202" type="#_x0000_t202" style="position:absolute;left:255142;top:3660248;height:206375;width:2891155;" filled="f" stroked="f" coordsize="21600,21600" o:gfxdata="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hk6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50A45C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Cara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Menambahkan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2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2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Pemerintah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CEACCB">
      <w:pPr>
        <w:pStyle w:val="7"/>
      </w:pPr>
    </w:p>
    <w:p w14:paraId="5DAFEA97">
      <w:pPr>
        <w:pStyle w:val="7"/>
      </w:pPr>
    </w:p>
    <w:p w14:paraId="57D788D2">
      <w:pPr>
        <w:pStyle w:val="7"/>
      </w:pPr>
    </w:p>
    <w:p w14:paraId="0270C2B0">
      <w:pPr>
        <w:pStyle w:val="7"/>
      </w:pPr>
    </w:p>
    <w:p w14:paraId="24B57995">
      <w:pPr>
        <w:pStyle w:val="7"/>
      </w:pPr>
    </w:p>
    <w:p w14:paraId="0CC28F39">
      <w:pPr>
        <w:pStyle w:val="7"/>
      </w:pPr>
    </w:p>
    <w:p w14:paraId="6CB126A9">
      <w:pPr>
        <w:pStyle w:val="7"/>
      </w:pPr>
    </w:p>
    <w:p w14:paraId="23A8A41A">
      <w:pPr>
        <w:pStyle w:val="7"/>
      </w:pPr>
    </w:p>
    <w:p w14:paraId="7F60FE7C">
      <w:pPr>
        <w:pStyle w:val="7"/>
      </w:pPr>
    </w:p>
    <w:p w14:paraId="4A87FE1A">
      <w:pPr>
        <w:pStyle w:val="7"/>
      </w:pPr>
    </w:p>
    <w:p w14:paraId="56F2FB1C">
      <w:pPr>
        <w:pStyle w:val="7"/>
      </w:pPr>
    </w:p>
    <w:p w14:paraId="6C5E450E">
      <w:pPr>
        <w:pStyle w:val="7"/>
      </w:pPr>
    </w:p>
    <w:p w14:paraId="223F8B1A">
      <w:pPr>
        <w:pStyle w:val="7"/>
      </w:pPr>
    </w:p>
    <w:p w14:paraId="60ACA698">
      <w:pPr>
        <w:pStyle w:val="7"/>
      </w:pPr>
    </w:p>
    <w:p w14:paraId="175BADFF">
      <w:pPr>
        <w:pStyle w:val="7"/>
      </w:pPr>
    </w:p>
    <w:p w14:paraId="036793C0">
      <w:pPr>
        <w:pStyle w:val="7"/>
      </w:pPr>
    </w:p>
    <w:p w14:paraId="6E64E8FE">
      <w:pPr>
        <w:pStyle w:val="7"/>
      </w:pPr>
    </w:p>
    <w:p w14:paraId="4D4696B1">
      <w:pPr>
        <w:pStyle w:val="7"/>
      </w:pPr>
    </w:p>
    <w:p w14:paraId="3EB9FE3B">
      <w:pPr>
        <w:pStyle w:val="7"/>
      </w:pPr>
    </w:p>
    <w:p w14:paraId="7BDFEA97">
      <w:pPr>
        <w:pStyle w:val="7"/>
      </w:pPr>
    </w:p>
    <w:p w14:paraId="2CD056C6">
      <w:pPr>
        <w:pStyle w:val="7"/>
      </w:pPr>
    </w:p>
    <w:p w14:paraId="6111F0CB">
      <w:pPr>
        <w:pStyle w:val="7"/>
      </w:pPr>
    </w:p>
    <w:p w14:paraId="333F8A82">
      <w:pPr>
        <w:pStyle w:val="7"/>
      </w:pPr>
    </w:p>
    <w:p w14:paraId="0CE29651">
      <w:pPr>
        <w:pStyle w:val="7"/>
      </w:pPr>
    </w:p>
    <w:p w14:paraId="50DBDD24">
      <w:pPr>
        <w:pStyle w:val="7"/>
      </w:pPr>
    </w:p>
    <w:p w14:paraId="6FAE4BA4">
      <w:pPr>
        <w:pStyle w:val="7"/>
      </w:pPr>
    </w:p>
    <w:p w14:paraId="150D1861">
      <w:pPr>
        <w:pStyle w:val="7"/>
        <w:spacing w:before="11"/>
      </w:pPr>
    </w:p>
    <w:p w14:paraId="4C90EADA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15050" cy="485775"/>
                <wp:effectExtent l="0" t="0" r="0" b="9525"/>
                <wp:docPr id="614" name="Group 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5775"/>
                          <a:chOff x="0" y="0"/>
                          <a:chExt cx="6115050" cy="485775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14287" y="14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55"/>
                                </a:moveTo>
                                <a:lnTo>
                                  <a:pt x="75646" y="485755"/>
                                </a:lnTo>
                                <a:lnTo>
                                  <a:pt x="70381" y="485146"/>
                                </a:lnTo>
                                <a:lnTo>
                                  <a:pt x="31561" y="466220"/>
                                </a:lnTo>
                                <a:lnTo>
                                  <a:pt x="8197" y="432720"/>
                                </a:lnTo>
                                <a:lnTo>
                                  <a:pt x="0" y="396773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96773"/>
                                </a:lnTo>
                                <a:lnTo>
                                  <a:pt x="6088182" y="438207"/>
                                </a:lnTo>
                                <a:lnTo>
                                  <a:pt x="6053228" y="473163"/>
                                </a:lnTo>
                                <a:lnTo>
                                  <a:pt x="6017959" y="485146"/>
                                </a:lnTo>
                                <a:lnTo>
                                  <a:pt x="6011765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25"/>
                                </a:lnTo>
                                <a:lnTo>
                                  <a:pt x="16037" y="443463"/>
                                </a:lnTo>
                                <a:lnTo>
                                  <a:pt x="453" y="399918"/>
                                </a:lnTo>
                                <a:lnTo>
                                  <a:pt x="0" y="390535"/>
                                </a:lnTo>
                                <a:lnTo>
                                  <a:pt x="0" y="95260"/>
                                </a:lnTo>
                                <a:lnTo>
                                  <a:pt x="11259" y="50313"/>
                                </a:lnTo>
                                <a:lnTo>
                                  <a:pt x="42321" y="16047"/>
                                </a:lnTo>
                                <a:lnTo>
                                  <a:pt x="85866" y="463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3"/>
                                </a:lnTo>
                                <a:lnTo>
                                  <a:pt x="82239" y="1822"/>
                                </a:lnTo>
                                <a:lnTo>
                                  <a:pt x="48103" y="27907"/>
                                </a:lnTo>
                                <a:lnTo>
                                  <a:pt x="31429" y="67651"/>
                                </a:lnTo>
                                <a:lnTo>
                                  <a:pt x="28575" y="95260"/>
                                </a:lnTo>
                                <a:lnTo>
                                  <a:pt x="28575" y="390535"/>
                                </a:lnTo>
                                <a:lnTo>
                                  <a:pt x="36456" y="435480"/>
                                </a:lnTo>
                                <a:lnTo>
                                  <a:pt x="58200" y="469747"/>
                                </a:lnTo>
                                <a:lnTo>
                                  <a:pt x="88681" y="485332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761999" y="114314"/>
                            <a:ext cx="9048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57175">
                                <a:moveTo>
                                  <a:pt x="851477" y="257155"/>
                                </a:moveTo>
                                <a:lnTo>
                                  <a:pt x="53397" y="257155"/>
                                </a:lnTo>
                                <a:lnTo>
                                  <a:pt x="49680" y="256784"/>
                                </a:lnTo>
                                <a:lnTo>
                                  <a:pt x="14085" y="237772"/>
                                </a:lnTo>
                                <a:lnTo>
                                  <a:pt x="0" y="203768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78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851477" y="0"/>
                                </a:lnTo>
                                <a:lnTo>
                                  <a:pt x="890789" y="19364"/>
                                </a:lnTo>
                                <a:lnTo>
                                  <a:pt x="904875" y="53378"/>
                                </a:lnTo>
                                <a:lnTo>
                                  <a:pt x="904875" y="203768"/>
                                </a:lnTo>
                                <a:lnTo>
                                  <a:pt x="885482" y="243087"/>
                                </a:lnTo>
                                <a:lnTo>
                                  <a:pt x="855193" y="256784"/>
                                </a:lnTo>
                                <a:lnTo>
                                  <a:pt x="851477" y="257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2875" y="10479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0" y="0"/>
                            <a:ext cx="61150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964AC">
                              <w:pPr>
                                <w:spacing w:before="4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A70F917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6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8.25pt;width:481.5pt;" coordsize="6115050,485775" o:gfxdata="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ALnI7j1QAAAAQBAAAPAAAAAAAAAAEAIAAAACIAAABkcnMvZG93bnJldi54bWxQ&#10;SwECFAAUAAAACACHTuJA7sCSUDUGAAAiHAAADgAAAAAAAAABACAAAAAkAQAAZHJzL2Uyb0RvYy54&#10;bWxQSwUGAAAAAAYABgBZAQAAywkAAAAA&#10;">
                <o:lock v:ext="edit" aspectratio="f"/>
                <v:shape id="Graphic 615" o:spid="_x0000_s1026" o:spt="100" style="position:absolute;left:14287;top:14;height:485775;width:6101080;" fillcolor="#F9FAFA" filled="t" stroked="f" coordsize="6101080,485775" o:gfxdata="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IwMS/&#10;AAAA3AAAAA8AAAAAAAAAAQAgAAAAIgAAAGRycy9kb3ducmV2LnhtbFBLAQIUABQAAAAIAIdO4kAz&#10;LwWeOwAAADkAAAAQAAAAAAAAAAEAIAAAAA4BAABkcnMvc2hhcGV4bWwueG1sUEsFBgAAAAAGAAYA&#10;WwEAALgDAAAAAA==&#10;" path="m6011765,485755l75646,485755,70381,485146,31561,466220,8197,432720,0,396773,0,390524,0,88982,10691,47491,40402,12534,75646,0,6011765,0,6053228,12553,6088182,47491,6100761,88982,6100761,396773,6088182,438207,6053228,473163,6017959,485146,6011765,485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6" o:spid="_x0000_s1026" o:spt="100" style="position:absolute;left:0;top:0;height:485775;width:95250;" fillcolor="#2562EB" filled="t" stroked="f" coordsize="95250,485775" o:gfxdata="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927LvQAA&#10;ANwAAAAPAAAAAAAAAAEAIAAAACIAAABkcnMvZG93bnJldi54bWxQSwECFAAUAAAACACHTuJAMy8F&#10;njsAAAA5AAAAEAAAAAAAAAABACAAAAAMAQAAZHJzL3NoYXBleG1sLnhtbFBLBQYAAAAABgAGAFsB&#10;AAC2AwAAAAA=&#10;" path="m95250,485774l50303,474525,16037,443463,453,399918,0,390535,0,95260,11259,50313,42321,16047,85866,463,95250,0,88681,463,82239,1822,48103,27907,31429,67651,28575,95260,28575,390535,36456,435480,58200,469747,88681,485332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7" o:spid="_x0000_s1026" o:spt="100" style="position:absolute;left:761999;top:114314;height:257175;width:904875;" fillcolor="#DAE9FE" filled="t" stroked="f" coordsize="904875,257175" o:gfxdata="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rsrM&#10;wAAAANwAAAAPAAAAAAAAAAEAIAAAACIAAABkcnMvZG93bnJldi54bWxQSwECFAAUAAAACACHTuJA&#10;My8FnjsAAAA5AAAAEAAAAAAAAAABACAAAAAPAQAAZHJzL3NoYXBleG1sLnhtbFBLBQYAAAAABgAG&#10;AFsBAAC5AwAAAAA=&#10;" path="m851477,257155l53397,257155,49680,256784,14085,237772,0,203768,0,200024,0,53378,19392,14068,53397,0,851477,0,890789,19364,904875,53378,904875,203768,885482,243087,855193,256784,851477,2571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8" o:spid="_x0000_s1026" o:spt="100" style="position:absolute;left:142875;top:104799;height:266700;width:266700;" fillcolor="#2562EB" filled="t" stroked="f" coordsize="266700,266700" o:gfxdata="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cW8+5AAAA3AAA&#10;AA8AAAAAAAAAAQAgAAAAIgAAAGRycy9kb3ducmV2LnhtbFBLAQIUABQAAAAIAIdO4kAzLwWeOwAA&#10;ADkAAAAQAAAAAAAAAAEAIAAAAAgBAABkcnMvc2hhcGV4bWwueG1sUEsFBgAAAAAGAAYAWwEAALID&#10;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19" o:spid="_x0000_s1026" o:spt="202" type="#_x0000_t202" style="position:absolute;left:0;top:0;height:485775;width:6115050;" filled="f" stroked="f" coordsize="21600,21600" o:gfxdata="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JpE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D964AC">
                        <w:pPr>
                          <w:spacing w:before="40" w:line="240" w:lineRule="auto"/>
                          <w:rPr>
                            <w:sz w:val="18"/>
                          </w:rPr>
                        </w:pPr>
                      </w:p>
                      <w:p w14:paraId="2A70F917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6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DA34389">
      <w:pPr>
        <w:pStyle w:val="7"/>
        <w:spacing w:before="2"/>
        <w:rPr>
          <w:sz w:val="6"/>
        </w:rPr>
      </w:pPr>
      <w:r>
        <w:rPr>
          <w:sz w:val="6"/>
        </w:rPr>
        <mc:AlternateContent>
          <mc:Choice Requires="wpg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59690</wp:posOffset>
                </wp:positionV>
                <wp:extent cx="6115050" cy="438150"/>
                <wp:effectExtent l="0" t="0" r="0" b="0"/>
                <wp:wrapTopAndBottom/>
                <wp:docPr id="620" name="Group 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14287" y="14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30"/>
                                </a:moveTo>
                                <a:lnTo>
                                  <a:pt x="75646" y="438130"/>
                                </a:lnTo>
                                <a:lnTo>
                                  <a:pt x="70381" y="437521"/>
                                </a:lnTo>
                                <a:lnTo>
                                  <a:pt x="31561" y="418595"/>
                                </a:lnTo>
                                <a:lnTo>
                                  <a:pt x="8197" y="385095"/>
                                </a:lnTo>
                                <a:lnTo>
                                  <a:pt x="0" y="349148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48"/>
                                </a:lnTo>
                                <a:lnTo>
                                  <a:pt x="6088182" y="390582"/>
                                </a:lnTo>
                                <a:lnTo>
                                  <a:pt x="6053228" y="425538"/>
                                </a:lnTo>
                                <a:lnTo>
                                  <a:pt x="6017959" y="437521"/>
                                </a:lnTo>
                                <a:lnTo>
                                  <a:pt x="6011765" y="43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-12" y="11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45"/>
                                </a:lnTo>
                                <a:lnTo>
                                  <a:pt x="42329" y="422109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87"/>
                                </a:moveTo>
                                <a:lnTo>
                                  <a:pt x="403834" y="180378"/>
                                </a:lnTo>
                                <a:lnTo>
                                  <a:pt x="387108" y="145008"/>
                                </a:lnTo>
                                <a:lnTo>
                                  <a:pt x="360832" y="116014"/>
                                </a:lnTo>
                                <a:lnTo>
                                  <a:pt x="327266" y="95897"/>
                                </a:lnTo>
                                <a:lnTo>
                                  <a:pt x="289306" y="86385"/>
                                </a:lnTo>
                                <a:lnTo>
                                  <a:pt x="276225" y="85737"/>
                                </a:lnTo>
                                <a:lnTo>
                                  <a:pt x="269684" y="85902"/>
                                </a:lnTo>
                                <a:lnTo>
                                  <a:pt x="231317" y="93535"/>
                                </a:lnTo>
                                <a:lnTo>
                                  <a:pt x="196786" y="111988"/>
                                </a:lnTo>
                                <a:lnTo>
                                  <a:pt x="169125" y="139649"/>
                                </a:lnTo>
                                <a:lnTo>
                                  <a:pt x="150672" y="174180"/>
                                </a:lnTo>
                                <a:lnTo>
                                  <a:pt x="143040" y="212547"/>
                                </a:lnTo>
                                <a:lnTo>
                                  <a:pt x="142875" y="219087"/>
                                </a:lnTo>
                                <a:lnTo>
                                  <a:pt x="143040" y="225640"/>
                                </a:lnTo>
                                <a:lnTo>
                                  <a:pt x="150672" y="264007"/>
                                </a:lnTo>
                                <a:lnTo>
                                  <a:pt x="169125" y="298538"/>
                                </a:lnTo>
                                <a:lnTo>
                                  <a:pt x="196786" y="326199"/>
                                </a:lnTo>
                                <a:lnTo>
                                  <a:pt x="231317" y="344652"/>
                                </a:lnTo>
                                <a:lnTo>
                                  <a:pt x="269684" y="352285"/>
                                </a:lnTo>
                                <a:lnTo>
                                  <a:pt x="276225" y="352437"/>
                                </a:lnTo>
                                <a:lnTo>
                                  <a:pt x="282778" y="352285"/>
                                </a:lnTo>
                                <a:lnTo>
                                  <a:pt x="321144" y="344652"/>
                                </a:lnTo>
                                <a:lnTo>
                                  <a:pt x="355676" y="326199"/>
                                </a:lnTo>
                                <a:lnTo>
                                  <a:pt x="383336" y="298538"/>
                                </a:lnTo>
                                <a:lnTo>
                                  <a:pt x="401789" y="264007"/>
                                </a:lnTo>
                                <a:lnTo>
                                  <a:pt x="409422" y="225640"/>
                                </a:lnTo>
                                <a:lnTo>
                                  <a:pt x="409575" y="21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E9B23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informasi: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Nama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NIP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Jabatan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.7pt;height:34.5pt;width:481.5pt;mso-position-horizontal-relative:page;mso-wrap-distance-bottom:0pt;mso-wrap-distance-top:0pt;z-index:-251527168;mso-width-relative:page;mso-height-relative:page;" coordsize="6115050,438150" o:gfxdata="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">
                <o:lock v:ext="edit" aspectratio="f"/>
                <v:shape id="Graphic 621" o:spid="_x0000_s1026" o:spt="100" style="position:absolute;left:14287;top:14;height:438150;width:6101080;" fillcolor="#F9FAFA" filled="t" stroked="f" coordsize="6101080,438150" o:gfxdata="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4y1jvQAA&#10;ANwAAAAPAAAAAAAAAAEAIAAAACIAAABkcnMvZG93bnJldi54bWxQSwECFAAUAAAACACHTuJAMy8F&#10;njsAAAA5AAAAEAAAAAAAAAABACAAAAAMAQAAZHJzL3NoYXBleG1sLnhtbFBLBQYAAAAABgAGAFsB&#10;AAC2AwAAAAA=&#10;" path="m6011765,438130l75646,438130,70381,437521,31561,418595,8197,385095,0,349148,0,342899,0,88982,10691,47510,40402,12553,75646,0,6011765,0,6053228,12553,6088182,47510,6100761,88982,6100761,349148,6088182,390582,6053228,425538,6017959,437521,6011765,4381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2" o:spid="_x0000_s1026" o:spt="100" style="position:absolute;left:-12;top:11;height:438150;width:409575;" fillcolor="#2562EB" filled="t" stroked="f" coordsize="409575,438150" o:gfxdata="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xZwbvQAA&#10;ANwAAAAPAAAAAAAAAAEAIAAAACIAAABkcnMvZG93bnJldi54bWxQSwECFAAUAAAACACHTuJAMy8F&#10;njsAAAA5AAAAEAAAAAAAAAABACAAAAAMAQAAZHJzL3NoYXBleG1sLnhtbFBLBQYAAAAABgAGAFsB&#10;AAC2AwAAAAA=&#10;" path="m95250,0l50304,11264,16040,42329,457,85864,0,95250,0,342900,11264,387845,42329,422109,85877,437705,95250,438150,88684,437705,82245,436346,48107,410260,31432,370509,28575,342900,28575,95250,36461,50304,58204,16040,88684,457,95250,0xem409575,219087l403834,180378,387108,145008,360832,116014,327266,95897,289306,86385,276225,85737,269684,85902,231317,93535,196786,111988,169125,139649,150672,174180,143040,212547,142875,219087,143040,225640,150672,264007,169125,298538,196786,326199,231317,344652,269684,352285,276225,352437,282778,352285,321144,344652,355676,326199,383336,298538,401789,264007,409422,225640,409575,2190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23" o:spid="_x0000_s1026" o:spt="202" type="#_x0000_t202" style="position:absolute;left:0;top:0;height:438150;width:6115050;" filled="f" stroked="f" coordsize="21600,21600" o:gfxdata="UEsDBAoAAAAAAIdO4kAAAAAAAAAAAAAAAAAEAAAAZHJzL1BLAwQUAAAACACHTuJA3E1ZEL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rLp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1Z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4E9B23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Isi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informasi: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Nama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NIP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Jabatan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20"/>
                          </w:rPr>
                          <w:t>Email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g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574040</wp:posOffset>
                </wp:positionV>
                <wp:extent cx="6115050" cy="448310"/>
                <wp:effectExtent l="0" t="0" r="0" b="0"/>
                <wp:wrapTopAndBottom/>
                <wp:docPr id="624" name="Group 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14287" y="14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65"/>
                                </a:lnTo>
                                <a:lnTo>
                                  <a:pt x="31561" y="428101"/>
                                </a:lnTo>
                                <a:lnTo>
                                  <a:pt x="8197" y="394620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65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-12" y="1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34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12"/>
                                </a:moveTo>
                                <a:lnTo>
                                  <a:pt x="403834" y="189903"/>
                                </a:lnTo>
                                <a:lnTo>
                                  <a:pt x="387108" y="154533"/>
                                </a:lnTo>
                                <a:lnTo>
                                  <a:pt x="360832" y="125539"/>
                                </a:lnTo>
                                <a:lnTo>
                                  <a:pt x="327266" y="105422"/>
                                </a:lnTo>
                                <a:lnTo>
                                  <a:pt x="289306" y="95910"/>
                                </a:lnTo>
                                <a:lnTo>
                                  <a:pt x="276225" y="95262"/>
                                </a:lnTo>
                                <a:lnTo>
                                  <a:pt x="269684" y="95427"/>
                                </a:lnTo>
                                <a:lnTo>
                                  <a:pt x="231317" y="103060"/>
                                </a:lnTo>
                                <a:lnTo>
                                  <a:pt x="196786" y="121513"/>
                                </a:lnTo>
                                <a:lnTo>
                                  <a:pt x="169125" y="149174"/>
                                </a:lnTo>
                                <a:lnTo>
                                  <a:pt x="150672" y="183705"/>
                                </a:lnTo>
                                <a:lnTo>
                                  <a:pt x="143040" y="222072"/>
                                </a:lnTo>
                                <a:lnTo>
                                  <a:pt x="142875" y="228612"/>
                                </a:lnTo>
                                <a:lnTo>
                                  <a:pt x="143040" y="235165"/>
                                </a:lnTo>
                                <a:lnTo>
                                  <a:pt x="150672" y="273532"/>
                                </a:lnTo>
                                <a:lnTo>
                                  <a:pt x="169125" y="308063"/>
                                </a:lnTo>
                                <a:lnTo>
                                  <a:pt x="196786" y="335724"/>
                                </a:lnTo>
                                <a:lnTo>
                                  <a:pt x="231317" y="354177"/>
                                </a:lnTo>
                                <a:lnTo>
                                  <a:pt x="269684" y="361810"/>
                                </a:lnTo>
                                <a:lnTo>
                                  <a:pt x="276225" y="361962"/>
                                </a:lnTo>
                                <a:lnTo>
                                  <a:pt x="282778" y="361810"/>
                                </a:lnTo>
                                <a:lnTo>
                                  <a:pt x="321144" y="354177"/>
                                </a:lnTo>
                                <a:lnTo>
                                  <a:pt x="355676" y="335724"/>
                                </a:lnTo>
                                <a:lnTo>
                                  <a:pt x="383336" y="308063"/>
                                </a:lnTo>
                                <a:lnTo>
                                  <a:pt x="401789" y="273532"/>
                                </a:lnTo>
                                <a:lnTo>
                                  <a:pt x="409422" y="235165"/>
                                </a:lnTo>
                                <a:lnTo>
                                  <a:pt x="409575" y="22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05B11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Pilih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 xml:space="preserve">OPD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terkait.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5.2pt;height:35.3pt;width:481.5pt;mso-position-horizontal-relative:page;mso-wrap-distance-bottom:0pt;mso-wrap-distance-top:0pt;z-index:-251526144;mso-width-relative:page;mso-height-relative:page;" coordsize="6115050,448309" o:gfxdata="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">
                <o:lock v:ext="edit" aspectratio="f"/>
                <v:shape id="Graphic 625" o:spid="_x0000_s1026" o:spt="100" style="position:absolute;left:14287;top:14;height:447675;width:6101080;" fillcolor="#F9FAFA" filled="t" stroked="f" coordsize="6101080,447675" o:gfxdata="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p5J74A&#10;AADcAAAADwAAAAAAAAABACAAAAAiAAAAZHJzL2Rvd25yZXYueG1sUEsBAhQAFAAAAAgAh07iQDMv&#10;BZ47AAAAOQAAABAAAAAAAAAAAQAgAAAADQEAAGRycy9zaGFwZXhtbC54bWxQSwUGAAAAAAYABgBb&#10;AQAAtwMAAAAA&#10;" path="m6011765,447674l75646,447674,70381,447065,31561,428101,8197,394620,0,358673,0,352424,0,88982,10691,47491,40402,12534,75646,0,6011765,0,6053228,12553,6088182,47491,6100761,88982,6100761,358673,6088182,400126,6053228,435063,6017959,447065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6" o:spid="_x0000_s1026" o:spt="100" style="position:absolute;left:-12;top:11;height:447675;width:409575;" fillcolor="#2562EB" filled="t" stroked="f" coordsize="409575,447675" o:gfxdata="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UVI6/&#10;AAAA3AAAAA8AAAAAAAAAAQAgAAAAIgAAAGRycy9kb3ducmV2LnhtbFBLAQIUABQAAAAIAIdO4kAz&#10;LwWeOwAAADkAAAAQAAAAAAAAAAEAIAAAAA4BAABkcnMvc2hhcGV4bWwueG1sUEsFBgAAAAAGAAYA&#10;WwEAALgDAAAAAA==&#10;" path="m95250,0l50304,11264,16040,42329,457,85864,0,95250,0,352425,11264,397370,42329,431634,85877,447230,95250,447675,88684,447230,82245,445871,48107,419785,31432,380034,28575,352425,28575,95250,36461,50304,58204,16040,88684,457,95250,0xem409575,228612l403834,189903,387108,154533,360832,125539,327266,105422,289306,95910,276225,95262,269684,95427,231317,103060,196786,121513,169125,149174,150672,183705,143040,222072,142875,228612,143040,235165,150672,273532,169125,308063,196786,335724,231317,354177,269684,361810,276225,361962,282778,361810,321144,354177,355676,335724,383336,308063,401789,273532,409422,235165,409575,2286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27" o:spid="_x0000_s1026" o:spt="202" type="#_x0000_t202" style="position:absolute;left:0;top:0;height:448309;width:6115050;" filled="f" stroked="f" coordsize="21600,21600" o:gfxdata="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2Xx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205B11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Pilih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 xml:space="preserve">OPD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terkait.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g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1097915</wp:posOffset>
                </wp:positionV>
                <wp:extent cx="6115050" cy="447675"/>
                <wp:effectExtent l="0" t="0" r="0" b="0"/>
                <wp:wrapTopAndBottom/>
                <wp:docPr id="628" name="Group 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14287" y="14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01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07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-12" y="11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64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70"/>
                                </a:lnTo>
                                <a:lnTo>
                                  <a:pt x="42329" y="431634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62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087"/>
                                </a:moveTo>
                                <a:lnTo>
                                  <a:pt x="403834" y="180378"/>
                                </a:lnTo>
                                <a:lnTo>
                                  <a:pt x="387108" y="145008"/>
                                </a:lnTo>
                                <a:lnTo>
                                  <a:pt x="360832" y="116014"/>
                                </a:lnTo>
                                <a:lnTo>
                                  <a:pt x="327266" y="95897"/>
                                </a:lnTo>
                                <a:lnTo>
                                  <a:pt x="289306" y="86385"/>
                                </a:lnTo>
                                <a:lnTo>
                                  <a:pt x="276225" y="85737"/>
                                </a:lnTo>
                                <a:lnTo>
                                  <a:pt x="269684" y="85902"/>
                                </a:lnTo>
                                <a:lnTo>
                                  <a:pt x="231317" y="93535"/>
                                </a:lnTo>
                                <a:lnTo>
                                  <a:pt x="196786" y="111988"/>
                                </a:lnTo>
                                <a:lnTo>
                                  <a:pt x="169125" y="139649"/>
                                </a:lnTo>
                                <a:lnTo>
                                  <a:pt x="150672" y="174180"/>
                                </a:lnTo>
                                <a:lnTo>
                                  <a:pt x="143040" y="212547"/>
                                </a:lnTo>
                                <a:lnTo>
                                  <a:pt x="142875" y="219087"/>
                                </a:lnTo>
                                <a:lnTo>
                                  <a:pt x="143040" y="225640"/>
                                </a:lnTo>
                                <a:lnTo>
                                  <a:pt x="150672" y="264007"/>
                                </a:lnTo>
                                <a:lnTo>
                                  <a:pt x="169125" y="298538"/>
                                </a:lnTo>
                                <a:lnTo>
                                  <a:pt x="196786" y="326199"/>
                                </a:lnTo>
                                <a:lnTo>
                                  <a:pt x="231317" y="344652"/>
                                </a:lnTo>
                                <a:lnTo>
                                  <a:pt x="269684" y="352285"/>
                                </a:lnTo>
                                <a:lnTo>
                                  <a:pt x="276225" y="352437"/>
                                </a:lnTo>
                                <a:lnTo>
                                  <a:pt x="282778" y="352285"/>
                                </a:lnTo>
                                <a:lnTo>
                                  <a:pt x="321144" y="344652"/>
                                </a:lnTo>
                                <a:lnTo>
                                  <a:pt x="355676" y="326199"/>
                                </a:lnTo>
                                <a:lnTo>
                                  <a:pt x="383336" y="298538"/>
                                </a:lnTo>
                                <a:lnTo>
                                  <a:pt x="401789" y="264007"/>
                                </a:lnTo>
                                <a:lnTo>
                                  <a:pt x="409422" y="225640"/>
                                </a:lnTo>
                                <a:lnTo>
                                  <a:pt x="409575" y="21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99ABE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Atur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Role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dan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Status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akun.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86.45pt;height:35.25pt;width:481.5pt;mso-position-horizontal-relative:page;mso-wrap-distance-bottom:0pt;mso-wrap-distance-top:0pt;z-index:-251526144;mso-width-relative:page;mso-height-relative:page;" coordsize="6115050,447675" o:gfxdata="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">
                <o:lock v:ext="edit" aspectratio="f"/>
                <v:shape id="Graphic 629" o:spid="_x0000_s1026" o:spt="100" style="position:absolute;left:14287;top:14;height:447675;width:6101080;" fillcolor="#F9FAFA" filled="t" stroked="f" coordsize="6101080,447675" o:gfxdata="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4XcyK/&#10;AAAA3AAAAA8AAAAAAAAAAQAgAAAAIgAAAGRycy9kb3ducmV2LnhtbFBLAQIUABQAAAAIAIdO4kAz&#10;LwWeOwAAADkAAAAQAAAAAAAAAAEAIAAAAA4BAABkcnMvc2hhcGV4bWwueG1sUEsFBgAAAAAGAAYA&#10;WwEAALgDAAAAAA==&#10;" path="m6011765,447655l75646,447655,70381,447046,31561,428120,8197,394601,0,358673,0,352424,0,88982,10691,47510,40402,12534,75646,0,6011765,0,6053228,12553,6088182,47510,6100761,88982,6100761,358673,6088182,400107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0" o:spid="_x0000_s1026" o:spt="100" style="position:absolute;left:-12;top:11;height:447675;width:409575;" fillcolor="#2562EB" filled="t" stroked="f" coordsize="409575,447675" o:gfxdata="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6P+8vQAA&#10;ANwAAAAPAAAAAAAAAAEAIAAAACIAAABkcnMvZG93bnJldi54bWxQSwECFAAUAAAACACHTuJAMy8F&#10;njsAAAA5AAAAEAAAAAAAAAABACAAAAAMAQAAZHJzL3NoYXBleG1sLnhtbFBLBQYAAAAABgAGAFsB&#10;AAC2AwAAAAA=&#10;" path="m95250,0l50304,11264,16040,42329,457,85864,0,95250,0,352425,11264,397370,42329,431634,85877,447230,95250,447662,88684,447230,82245,445871,48107,419785,31432,380034,28575,352425,28575,95250,36461,50304,58204,16040,88684,457,95250,0xem409575,219087l403834,180378,387108,145008,360832,116014,327266,95897,289306,86385,276225,85737,269684,85902,231317,93535,196786,111988,169125,139649,150672,174180,143040,212547,142875,219087,143040,225640,150672,264007,169125,298538,196786,326199,231317,344652,269684,352285,276225,352437,282778,352285,321144,344652,355676,326199,383336,298538,401789,264007,409422,225640,409575,2190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31" o:spid="_x0000_s1026" o:spt="202" type="#_x0000_t202" style="position:absolute;left:0;top:0;height:447675;width:6115050;" filled="f" stroked="f" coordsize="21600,21600" o:gfxdata="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K9C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B99ABE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Atur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Role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dan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Status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akun.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g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1621790</wp:posOffset>
                </wp:positionV>
                <wp:extent cx="6115050" cy="476250"/>
                <wp:effectExtent l="0" t="0" r="0" b="0"/>
                <wp:wrapTopAndBottom/>
                <wp:docPr id="632" name="Group 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14287" y="14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676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72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682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4999"/>
                                </a:lnTo>
                                <a:lnTo>
                                  <a:pt x="16037" y="433937"/>
                                </a:lnTo>
                                <a:lnTo>
                                  <a:pt x="453" y="390393"/>
                                </a:lnTo>
                                <a:lnTo>
                                  <a:pt x="0" y="381010"/>
                                </a:lnTo>
                                <a:lnTo>
                                  <a:pt x="0" y="95260"/>
                                </a:lnTo>
                                <a:lnTo>
                                  <a:pt x="11259" y="50313"/>
                                </a:lnTo>
                                <a:lnTo>
                                  <a:pt x="42321" y="16047"/>
                                </a:lnTo>
                                <a:lnTo>
                                  <a:pt x="85866" y="463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3"/>
                                </a:lnTo>
                                <a:lnTo>
                                  <a:pt x="82239" y="1823"/>
                                </a:lnTo>
                                <a:lnTo>
                                  <a:pt x="48103" y="27908"/>
                                </a:lnTo>
                                <a:lnTo>
                                  <a:pt x="31429" y="67651"/>
                                </a:lnTo>
                                <a:lnTo>
                                  <a:pt x="28575" y="95260"/>
                                </a:lnTo>
                                <a:lnTo>
                                  <a:pt x="28575" y="381010"/>
                                </a:lnTo>
                                <a:lnTo>
                                  <a:pt x="36456" y="425955"/>
                                </a:lnTo>
                                <a:lnTo>
                                  <a:pt x="58200" y="460222"/>
                                </a:lnTo>
                                <a:lnTo>
                                  <a:pt x="88681" y="475806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761999" y="114314"/>
                            <a:ext cx="609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47650">
                                <a:moveTo>
                                  <a:pt x="556202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0" y="247240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87"/>
                                </a:lnTo>
                                <a:lnTo>
                                  <a:pt x="53397" y="0"/>
                                </a:lnTo>
                                <a:lnTo>
                                  <a:pt x="556202" y="0"/>
                                </a:lnTo>
                                <a:lnTo>
                                  <a:pt x="595514" y="19383"/>
                                </a:lnTo>
                                <a:lnTo>
                                  <a:pt x="609600" y="53387"/>
                                </a:lnTo>
                                <a:lnTo>
                                  <a:pt x="609600" y="194243"/>
                                </a:lnTo>
                                <a:lnTo>
                                  <a:pt x="590207" y="233533"/>
                                </a:lnTo>
                                <a:lnTo>
                                  <a:pt x="559918" y="247259"/>
                                </a:lnTo>
                                <a:lnTo>
                                  <a:pt x="556202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42875" y="10479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17E358">
                              <w:pPr>
                                <w:spacing w:before="4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56A3912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Simpan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27.7pt;height:37.5pt;width:481.5pt;mso-position-horizontal-relative:page;mso-wrap-distance-bottom:0pt;mso-wrap-distance-top:0pt;z-index:-251525120;mso-width-relative:page;mso-height-relative:page;" coordsize="6115050,476250" o:gfxdata="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">
                <o:lock v:ext="edit" aspectratio="f"/>
                <v:shape id="Graphic 633" o:spid="_x0000_s1026" o:spt="100" style="position:absolute;left:14287;top:14;height:476250;width:6101080;" fillcolor="#F9FAFA" filled="t" stroked="f" coordsize="6101080,476250" o:gfxdata="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eLO2/&#10;AAAA3AAAAA8AAAAAAAAAAQAgAAAAIgAAAGRycy9kb3ducmV2LnhtbFBLAQIUABQAAAAIAIdO4kAz&#10;LwWeOwAAADkAAAAQAAAAAAAAAAEAIAAAAA4BAABkcnMvc2hhcGV4bWwueG1sUEsFBgAAAAAGAAYA&#10;WwEAALgDAAAAAA==&#10;" path="m6011765,476230l75646,476230,70381,475621,31561,456676,8197,423195,0,387248,0,380999,0,88982,10691,47472,40402,12534,75646,0,6011765,0,6053228,12534,6088182,47491,6100761,88982,6100761,387248,6088182,428682,6053228,463638,6017959,475621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4" o:spid="_x0000_s1026" o:spt="100" style="position:absolute;left:0;top:0;height:476250;width:95250;" fillcolor="#2562EB" filled="t" stroked="f" coordsize="95250,476250" o:gfxdata="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F1Ue/&#10;AAAA3AAAAA8AAAAAAAAAAQAgAAAAIgAAAGRycy9kb3ducmV2LnhtbFBLAQIUABQAAAAIAIdO4kAz&#10;LwWeOwAAADkAAAAQAAAAAAAAAAEAIAAAAA4BAABkcnMvc2hhcGV4bWwueG1sUEsFBgAAAAAGAAYA&#10;WwEAALgDAAAAAA==&#10;" path="m95250,476249l50303,464999,16037,433937,453,390393,0,381010,0,95260,11259,50313,42321,16047,85866,463,95250,0,88681,463,82239,1823,48103,27908,31429,67651,28575,95260,28575,381010,36456,425955,58200,460222,88681,475806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5" o:spid="_x0000_s1026" o:spt="100" style="position:absolute;left:761999;top:114314;height:247650;width:609600;" fillcolor="#DAE9FE" filled="t" stroked="f" coordsize="609600,247650" o:gfxdata="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71o2&#10;wAAAANwAAAAPAAAAAAAAAAEAIAAAACIAAABkcnMvZG93bnJldi54bWxQSwECFAAUAAAACACHTuJA&#10;My8FnjsAAAA5AAAAEAAAAAAAAAABACAAAAAPAQAAZHJzL3NoYXBleG1sLnhtbFBLBQYAAAAABgAG&#10;AFsBAAC5AwAAAAA=&#10;" path="m556202,247630l53397,247630,49680,247240,14085,228228,0,194243,0,190499,0,53387,19392,14087,53397,0,556202,0,595514,19383,609600,53387,609600,194243,590207,233533,559918,247259,556202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6" o:spid="_x0000_s1026" o:spt="100" style="position:absolute;left:142875;top:104799;height:266700;width:266700;" fillcolor="#2562EB" filled="t" stroked="f" coordsize="266700,266700" o:gfxdata="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B6Nka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37" o:spid="_x0000_s1026" o:spt="202" type="#_x0000_t202" style="position:absolute;left:0;top:0;height:476250;width:6115050;" filled="f" stroked="f" coordsize="21600,21600" o:gfxdata="UEsDBAoAAAAAAIdO4kAAAAAAAAAAAAAAAAAEAAAAZHJzL1BLAwQUAAAACACHTuJAJq/Jzr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kP2/AK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vyc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17E358">
                        <w:pPr>
                          <w:spacing w:before="40" w:line="240" w:lineRule="auto"/>
                          <w:rPr>
                            <w:sz w:val="18"/>
                          </w:rPr>
                        </w:pPr>
                      </w:p>
                      <w:p w14:paraId="256A3912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Simpan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ACC4F38">
      <w:pPr>
        <w:pStyle w:val="7"/>
        <w:spacing w:before="4"/>
        <w:rPr>
          <w:sz w:val="8"/>
        </w:rPr>
      </w:pPr>
    </w:p>
    <w:p w14:paraId="02F34E2B">
      <w:pPr>
        <w:pStyle w:val="7"/>
        <w:spacing w:before="3"/>
        <w:rPr>
          <w:sz w:val="8"/>
        </w:rPr>
      </w:pPr>
    </w:p>
    <w:p w14:paraId="5599F063">
      <w:pPr>
        <w:pStyle w:val="7"/>
        <w:spacing w:before="4"/>
        <w:rPr>
          <w:sz w:val="8"/>
        </w:rPr>
      </w:pPr>
    </w:p>
    <w:p w14:paraId="5CF0F3F1">
      <w:pPr>
        <w:pStyle w:val="7"/>
        <w:spacing w:after="0"/>
        <w:rPr>
          <w:sz w:val="8"/>
        </w:rPr>
        <w:sectPr>
          <w:headerReference r:id="rId13" w:type="default"/>
          <w:footerReference r:id="rId14" w:type="default"/>
          <w:pgSz w:w="12240" w:h="15840"/>
          <w:pgMar w:top="500" w:right="1080" w:bottom="460" w:left="720" w:header="284" w:footer="275" w:gutter="0"/>
          <w:cols w:space="720" w:num="1"/>
        </w:sectPr>
      </w:pPr>
    </w:p>
    <w:p w14:paraId="31C0FD6F">
      <w:pPr>
        <w:pStyle w:val="7"/>
      </w:pPr>
    </w:p>
    <w:p w14:paraId="7187FE58">
      <w:pPr>
        <w:pStyle w:val="7"/>
        <w:spacing w:before="186"/>
      </w:pPr>
    </w:p>
    <w:p w14:paraId="28EA115F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76275" cy="266700"/>
                <wp:effectExtent l="0" t="0" r="0" b="0"/>
                <wp:docPr id="638" name="Group 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66700"/>
                          <a:chOff x="0" y="0"/>
                          <a:chExt cx="676275" cy="266700"/>
                        </a:xfrm>
                      </wpg:grpSpPr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Textbox 640"/>
                        <wps:cNvSpPr txBox="1"/>
                        <wps:spPr>
                          <a:xfrm>
                            <a:off x="0" y="0"/>
                            <a:ext cx="6762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7B51C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53.25pt;" coordsize="676275,266700" o:gfxdata="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">
                <o:lock v:ext="edit" aspectratio="f"/>
                <v:shape id="Image 639" o:spid="_x0000_s1026" o:spt="75" type="#_x0000_t75" style="position:absolute;left:0;top:0;height:266699;width:676274;" filled="f" o:preferrelative="t" stroked="f" coordsize="21600,21600" o:gfxdata="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JxpT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7" o:title=""/>
                  <o:lock v:ext="edit" aspectratio="f"/>
                </v:shape>
                <v:shape id="Textbox 640" o:spid="_x0000_s1026" o:spt="202" type="#_x0000_t202" style="position:absolute;left:0;top:0;height:266700;width:676275;" filled="f" stroked="f" coordsize="21600,21600" o:gfxdata="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Ai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17B51C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10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FDDD884">
      <w:pPr>
        <w:pStyle w:val="2"/>
        <w:rPr>
          <w:b w:val="0"/>
        </w:rPr>
      </w:pPr>
      <w:r>
        <w:rPr>
          <w:b w:val="0"/>
          <w:color w:val="1D40AF"/>
          <w:spacing w:val="-2"/>
        </w:rPr>
        <w:t>Pengaturan</w:t>
      </w:r>
    </w:p>
    <w:p w14:paraId="4E3793C8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641" name="Imag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Image 6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D6056">
      <w:pPr>
        <w:pStyle w:val="7"/>
        <w:spacing w:before="397" w:line="343" w:lineRule="auto"/>
        <w:ind w:left="584"/>
      </w:pPr>
      <w:r>
        <w:rPr>
          <w:color w:val="1F2937"/>
        </w:rPr>
        <w:t>Menu Pengaturan berisi konfigurasi sistem yang hanya dapat diakses oleh administrator. Perubahan pada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pengaturan ini akan mempengaruhi keseluruhan operasional aplikasi.</w:t>
      </w:r>
    </w:p>
    <w:p w14:paraId="13E88632">
      <w:pPr>
        <w:pStyle w:val="7"/>
      </w:pPr>
    </w:p>
    <w:p w14:paraId="20857796">
      <w:pPr>
        <w:pStyle w:val="7"/>
        <w:spacing w:before="140"/>
      </w:pPr>
    </w:p>
    <w:p w14:paraId="78F93C86">
      <w:pPr>
        <w:pStyle w:val="3"/>
        <w:numPr>
          <w:ilvl w:val="1"/>
          <w:numId w:val="15"/>
        </w:numPr>
        <w:tabs>
          <w:tab w:val="left" w:pos="1317"/>
        </w:tabs>
        <w:spacing w:before="0" w:after="0" w:line="240" w:lineRule="auto"/>
        <w:ind w:left="1317" w:right="0" w:hanging="733"/>
        <w:jc w:val="left"/>
      </w:pPr>
      <w:r>
        <w:rPr>
          <w:color w:val="1F2937"/>
        </w:rPr>
        <w:t xml:space="preserve">Petugas </w:t>
      </w:r>
      <w:r>
        <w:rPr>
          <w:color w:val="1F2937"/>
          <w:spacing w:val="-2"/>
        </w:rPr>
        <w:t>Pengaduan</w:t>
      </w:r>
    </w:p>
    <w:p w14:paraId="2F482464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642" name="Graphic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2" o:spid="_x0000_s1026" o:spt="100" style="position:absolute;left:0pt;margin-left:65.2pt;margin-top:10.75pt;height:1.5pt;width:481.5pt;mso-position-horizontal-relative:page;mso-wrap-distance-bottom:0pt;mso-wrap-distance-top:0pt;z-index:-251523072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MdUGMY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2181225" cy="276225"/>
                <wp:effectExtent l="0" t="0" r="0" b="0"/>
                <wp:wrapTopAndBottom/>
                <wp:docPr id="643" name="Group 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1225" cy="276225"/>
                          <a:chOff x="0" y="0"/>
                          <a:chExt cx="2181225" cy="276225"/>
                        </a:xfrm>
                      </wpg:grpSpPr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4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Textbox 645"/>
                        <wps:cNvSpPr txBox="1"/>
                        <wps:spPr>
                          <a:xfrm>
                            <a:off x="0" y="0"/>
                            <a:ext cx="21812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4C621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Pengaturan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Petugas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Pengaduan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.75pt;width:171.75pt;mso-position-horizontal-relative:page;mso-wrap-distance-bottom:0pt;mso-wrap-distance-top:0pt;z-index:-251523072;mso-width-relative:page;mso-height-relative:page;" coordsize="2181225,276225" o:gfxdata="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">
                <o:lock v:ext="edit" aspectratio="f"/>
                <v:shape id="Image 644" o:spid="_x0000_s1026" o:spt="75" type="#_x0000_t75" style="position:absolute;left:0;top:0;height:276224;width:2181224;" filled="f" o:preferrelative="t" stroked="f" coordsize="21600,21600" o:gfxdata="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7BF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8" o:title=""/>
                  <o:lock v:ext="edit" aspectratio="f"/>
                </v:shape>
                <v:shape id="Textbox 645" o:spid="_x0000_s1026" o:spt="202" type="#_x0000_t202" style="position:absolute;left:0;top:0;height:276225;width:2181225;" filled="f" stroked="f" coordsize="21600,21600" o:gfxdata="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3gV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44C621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Pengaturan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Petugas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Pengaduan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C36033F">
      <w:pPr>
        <w:pStyle w:val="7"/>
        <w:spacing w:before="9"/>
        <w:rPr>
          <w:rFonts w:ascii="Arial"/>
          <w:b/>
          <w:sz w:val="18"/>
        </w:rPr>
      </w:pPr>
    </w:p>
    <w:p w14:paraId="1F1FEAA6">
      <w:pPr>
        <w:pStyle w:val="7"/>
        <w:spacing w:before="167"/>
        <w:rPr>
          <w:rFonts w:ascii="Arial"/>
          <w:b/>
        </w:rPr>
      </w:pPr>
    </w:p>
    <w:p w14:paraId="74143C57">
      <w:pPr>
        <w:pStyle w:val="7"/>
        <w:spacing w:line="360" w:lineRule="auto"/>
        <w:ind w:left="584"/>
      </w:pPr>
      <w: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365760</wp:posOffset>
                </wp:positionV>
                <wp:extent cx="6650990" cy="4105910"/>
                <wp:effectExtent l="0" t="0" r="0" b="0"/>
                <wp:wrapNone/>
                <wp:docPr id="646" name="Group 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105910"/>
                          <a:chOff x="0" y="0"/>
                          <a:chExt cx="6650990" cy="410591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6650990" cy="395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6685">
                                <a:moveTo>
                                  <a:pt x="6650735" y="3956303"/>
                                </a:moveTo>
                                <a:lnTo>
                                  <a:pt x="0" y="3956303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9361"/>
                                </a:lnTo>
                                <a:lnTo>
                                  <a:pt x="382142" y="229361"/>
                                </a:lnTo>
                                <a:lnTo>
                                  <a:pt x="370883" y="229905"/>
                                </a:lnTo>
                                <a:lnTo>
                                  <a:pt x="328207" y="242873"/>
                                </a:lnTo>
                                <a:lnTo>
                                  <a:pt x="293743" y="271185"/>
                                </a:lnTo>
                                <a:lnTo>
                                  <a:pt x="272736" y="310531"/>
                                </a:lnTo>
                                <a:lnTo>
                                  <a:pt x="267842" y="343661"/>
                                </a:lnTo>
                                <a:lnTo>
                                  <a:pt x="267842" y="3534536"/>
                                </a:lnTo>
                                <a:lnTo>
                                  <a:pt x="276543" y="3578276"/>
                                </a:lnTo>
                                <a:lnTo>
                                  <a:pt x="301320" y="3615358"/>
                                </a:lnTo>
                                <a:lnTo>
                                  <a:pt x="338402" y="3640135"/>
                                </a:lnTo>
                                <a:lnTo>
                                  <a:pt x="382142" y="3648836"/>
                                </a:lnTo>
                                <a:lnTo>
                                  <a:pt x="6650735" y="3648836"/>
                                </a:lnTo>
                                <a:lnTo>
                                  <a:pt x="6650735" y="3956303"/>
                                </a:lnTo>
                                <a:close/>
                              </a:path>
                              <a:path w="6650990" h="3956685">
                                <a:moveTo>
                                  <a:pt x="6650735" y="3648836"/>
                                </a:moveTo>
                                <a:lnTo>
                                  <a:pt x="6268592" y="3648836"/>
                                </a:lnTo>
                                <a:lnTo>
                                  <a:pt x="6279852" y="3648292"/>
                                </a:lnTo>
                                <a:lnTo>
                                  <a:pt x="6290895" y="3646661"/>
                                </a:lnTo>
                                <a:lnTo>
                                  <a:pt x="6332105" y="3629591"/>
                                </a:lnTo>
                                <a:lnTo>
                                  <a:pt x="6363647" y="3598050"/>
                                </a:lnTo>
                                <a:lnTo>
                                  <a:pt x="6380717" y="3556839"/>
                                </a:lnTo>
                                <a:lnTo>
                                  <a:pt x="6382892" y="3534536"/>
                                </a:lnTo>
                                <a:lnTo>
                                  <a:pt x="6382892" y="343661"/>
                                </a:lnTo>
                                <a:lnTo>
                                  <a:pt x="6374191" y="299920"/>
                                </a:lnTo>
                                <a:lnTo>
                                  <a:pt x="6349414" y="262839"/>
                                </a:lnTo>
                                <a:lnTo>
                                  <a:pt x="6312332" y="238062"/>
                                </a:lnTo>
                                <a:lnTo>
                                  <a:pt x="6268592" y="229361"/>
                                </a:lnTo>
                                <a:lnTo>
                                  <a:pt x="6650735" y="229361"/>
                                </a:lnTo>
                                <a:lnTo>
                                  <a:pt x="6650735" y="364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272605" y="234113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63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47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59"/>
                                </a:lnTo>
                                <a:lnTo>
                                  <a:pt x="14464" y="54635"/>
                                </a:lnTo>
                                <a:lnTo>
                                  <a:pt x="18460" y="48644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62"/>
                                </a:lnTo>
                                <a:lnTo>
                                  <a:pt x="81113" y="3476"/>
                                </a:lnTo>
                                <a:lnTo>
                                  <a:pt x="88167" y="2085"/>
                                </a:lnTo>
                                <a:lnTo>
                                  <a:pt x="95221" y="685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685"/>
                                </a:lnTo>
                                <a:lnTo>
                                  <a:pt x="6017356" y="2085"/>
                                </a:lnTo>
                                <a:lnTo>
                                  <a:pt x="6024410" y="3476"/>
                                </a:lnTo>
                                <a:lnTo>
                                  <a:pt x="6031260" y="5562"/>
                                </a:lnTo>
                                <a:lnTo>
                                  <a:pt x="6037904" y="8315"/>
                                </a:lnTo>
                                <a:lnTo>
                                  <a:pt x="6044549" y="1106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87064" y="48644"/>
                                </a:lnTo>
                                <a:lnTo>
                                  <a:pt x="6091059" y="54616"/>
                                </a:lnTo>
                                <a:lnTo>
                                  <a:pt x="6094433" y="60940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63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594"/>
                                </a:lnTo>
                                <a:lnTo>
                                  <a:pt x="6104822" y="3314699"/>
                                </a:lnTo>
                                <a:lnTo>
                                  <a:pt x="6091059" y="3355238"/>
                                </a:lnTo>
                                <a:lnTo>
                                  <a:pt x="6087064" y="3361229"/>
                                </a:lnTo>
                                <a:lnTo>
                                  <a:pt x="6083068" y="3367220"/>
                                </a:lnTo>
                                <a:lnTo>
                                  <a:pt x="6050862" y="3395462"/>
                                </a:lnTo>
                                <a:lnTo>
                                  <a:pt x="6037904" y="3401577"/>
                                </a:lnTo>
                                <a:lnTo>
                                  <a:pt x="6031260" y="3404329"/>
                                </a:lnTo>
                                <a:lnTo>
                                  <a:pt x="6024410" y="3406415"/>
                                </a:lnTo>
                                <a:lnTo>
                                  <a:pt x="6017356" y="3407806"/>
                                </a:lnTo>
                                <a:lnTo>
                                  <a:pt x="6010302" y="3409225"/>
                                </a:lnTo>
                                <a:lnTo>
                                  <a:pt x="6003179" y="3409930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102345" y="3409930"/>
                                </a:lnTo>
                                <a:lnTo>
                                  <a:pt x="95221" y="3409225"/>
                                </a:lnTo>
                                <a:lnTo>
                                  <a:pt x="88167" y="3407806"/>
                                </a:lnTo>
                                <a:lnTo>
                                  <a:pt x="81113" y="3406415"/>
                                </a:lnTo>
                                <a:lnTo>
                                  <a:pt x="74264" y="3404329"/>
                                </a:lnTo>
                                <a:lnTo>
                                  <a:pt x="67619" y="3401577"/>
                                </a:lnTo>
                                <a:lnTo>
                                  <a:pt x="60974" y="3398824"/>
                                </a:lnTo>
                                <a:lnTo>
                                  <a:pt x="54661" y="3395443"/>
                                </a:lnTo>
                                <a:lnTo>
                                  <a:pt x="48681" y="3391442"/>
                                </a:lnTo>
                                <a:lnTo>
                                  <a:pt x="42701" y="3387461"/>
                                </a:lnTo>
                                <a:lnTo>
                                  <a:pt x="37168" y="3382917"/>
                                </a:lnTo>
                                <a:lnTo>
                                  <a:pt x="32082" y="3377840"/>
                                </a:lnTo>
                                <a:lnTo>
                                  <a:pt x="26997" y="3372764"/>
                                </a:lnTo>
                                <a:lnTo>
                                  <a:pt x="8337" y="3342284"/>
                                </a:lnTo>
                                <a:lnTo>
                                  <a:pt x="5585" y="3335645"/>
                                </a:lnTo>
                                <a:lnTo>
                                  <a:pt x="3507" y="3328796"/>
                                </a:lnTo>
                                <a:lnTo>
                                  <a:pt x="2104" y="3321748"/>
                                </a:lnTo>
                                <a:lnTo>
                                  <a:pt x="701" y="3314699"/>
                                </a:lnTo>
                                <a:lnTo>
                                  <a:pt x="0" y="3307594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77367" y="3239248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62"/>
                                </a:lnTo>
                                <a:lnTo>
                                  <a:pt x="55334" y="387674"/>
                                </a:lnTo>
                                <a:lnTo>
                                  <a:pt x="23741" y="361721"/>
                                </a:lnTo>
                                <a:lnTo>
                                  <a:pt x="4486" y="325653"/>
                                </a:lnTo>
                                <a:lnTo>
                                  <a:pt x="0" y="295286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86"/>
                                </a:lnTo>
                                <a:lnTo>
                                  <a:pt x="6088024" y="335380"/>
                                </a:lnTo>
                                <a:lnTo>
                                  <a:pt x="6065311" y="369372"/>
                                </a:lnTo>
                                <a:lnTo>
                                  <a:pt x="6031320" y="392084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886"/>
                            <a:ext cx="6095999" cy="300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Textbox 651"/>
                        <wps:cNvSpPr txBox="1"/>
                        <wps:spPr>
                          <a:xfrm>
                            <a:off x="2127549" y="3361213"/>
                            <a:ext cx="24187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8FCEF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10.1 — Halaman Petugas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Pengaduan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255142" y="3899124"/>
                            <a:ext cx="224282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0F79F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Cara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2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Menambahkan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2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Petugas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8.8pt;height:323.3pt;width:523.7pt;mso-position-horizontal-relative:page;z-index:251676672;mso-width-relative:page;mso-height-relative:page;" coordsize="6650990,4105910" o:gfxdata="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">
                <o:lock v:ext="edit" aspectratio="f"/>
                <v:shape id="Graphic 647" o:spid="_x0000_s1026" o:spt="100" style="position:absolute;left:0;top:0;height:3956685;width:6650990;" fillcolor="#000000" filled="t" stroked="f" coordsize="6650990,3956685" o:gfxdata="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nBeG/&#10;AAAA3AAAAA8AAAAAAAAAAQAgAAAAIgAAAGRycy9kb3ducmV2LnhtbFBLAQIUABQAAAAIAIdO4kAz&#10;LwWeOwAAADkAAAAQAAAAAAAAAAEAIAAAAA4BAABkcnMvc2hhcGV4bWwueG1sUEsFBgAAAAAGAAYA&#10;WwEAALgDAAAAAA==&#10;" path="m6650735,3956303l0,3956303,0,0,6650735,0,6650735,229361,382142,229361,370883,229905,328207,242873,293743,271185,272736,310531,267842,343661,267842,3534536,276543,3578276,301320,3615358,338402,3640135,382142,3648836,6650735,3648836,6650735,3956303xem6650735,3648836l6268592,3648836,6279852,3648292,6290895,3646661,6332105,3629591,6363647,3598050,6380717,3556839,6382892,3534536,6382892,343661,6374191,299920,6349414,262839,6312332,238062,6268592,229361,6650735,229361,6650735,3648836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648" o:spid="_x0000_s1026" o:spt="100" style="position:absolute;left:272605;top:234113;height:3409950;width:6105525;" filled="f" stroked="t" coordsize="6105525,3409950" o:gfxdata="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DrYFugAAANwA&#10;AAAPAAAAAAAAAAEAIAAAACIAAABkcnMvZG93bnJldi54bWxQSwECFAAUAAAACACHTuJAMy8FnjsA&#10;AAA5AAAAEAAAAAAAAAABACAAAAAJAQAAZHJzL3NoYXBleG1sLnhtbFBLBQYAAAAABgAGAFsBAACz&#10;AwAAAAA=&#10;" path="m0,3300412l0,109537,0,102336,701,95211,2104,88163,3507,81095,5585,74247,8337,67608,11090,60959,14464,54635,18460,48644,22456,42671,26997,37147,32082,32070,37168,26993,67619,8334,74264,5562,81113,3476,88167,2085,95221,685,102345,0,109537,0,5995987,0,6003179,0,6010302,685,6017356,2085,6024410,3476,6031260,5562,6037904,8315,6044549,11068,6050862,14439,6056842,18440,6062822,22431,6087064,48644,6091059,54616,6094433,60940,6097185,67589,6099938,74228,6102015,81095,6103419,88163,6104822,95211,6105524,102336,6105524,109537,6105524,3300412,6105524,3307594,6104822,3314699,6091059,3355238,6087064,3361229,6083068,3367220,6050862,3395462,6037904,3401577,6031260,3404329,6024410,3406415,6017356,3407806,6010302,3409225,6003179,3409930,5995987,3409949,109537,3409949,102345,3409930,95221,3409225,88167,3407806,81113,3406415,74264,3404329,67619,3401577,60974,3398824,54661,3395443,48681,3391442,42701,3387461,37168,3382917,32082,3377840,26997,3372764,8337,3342284,5585,3335645,3507,3328796,2104,3321748,701,3314699,0,3307594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649" o:spid="_x0000_s1026" o:spt="100" style="position:absolute;left:277367;top:3239248;height:400050;width:6096000;" fillcolor="#F9FAFA" filled="t" stroked="f" coordsize="6096000,400050" o:gfxdata="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wQO0vQAA&#10;ANwAAAAPAAAAAAAAAAEAIAAAACIAAABkcnMvZG93bnJldi54bWxQSwECFAAUAAAACACHTuJAMy8F&#10;njsAAAA5AAAAEAAAAAAAAAABACAAAAAMAQAAZHJzL3NoYXBleG1sLnhtbFBLBQYAAAAABgAGAFsB&#10;AAC2AwAAAAA=&#10;" path="m5991224,400049l104775,400049,94453,399562,55334,387674,23741,361721,4486,325653,0,295286,0,0,6095999,0,6095999,295286,6088024,335380,6065311,369372,6031320,392084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50" o:spid="_x0000_s1026" o:spt="75" type="#_x0000_t75" style="position:absolute;left:277368;top:238886;height:3009875;width:6095999;" filled="f" o:preferrelative="t" stroked="f" coordsize="21600,21600" o:gfxdata="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RKh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9" o:title=""/>
                  <o:lock v:ext="edit" aspectratio="f"/>
                </v:shape>
                <v:shape id="Textbox 651" o:spid="_x0000_s1026" o:spt="202" type="#_x0000_t202" style="position:absolute;left:2127549;top:3361213;height:153670;width:2418715;" filled="f" stroked="f" coordsize="21600,21600" o:gfxdata="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VEY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C8FCEF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10.1 — Halaman Petugas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Pengaduan</w:t>
                        </w:r>
                      </w:p>
                    </w:txbxContent>
                  </v:textbox>
                </v:shape>
                <v:shape id="Textbox 652" o:spid="_x0000_s1026" o:spt="202" type="#_x0000_t202" style="position:absolute;left:255142;top:3899124;height:206375;width:2242820;" filled="f" stroked="f" coordsize="21600,21600" o:gfxdata="UEsDBAoAAAAAAIdO4kAAAAAAAAAAAAAAAAAEAAAAZHJzL1BLAwQUAAAACACHTuJA6weP9r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rL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eP9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C0F79F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Cara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2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Menambahkan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2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Petugas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 xml:space="preserve">Menu untuk menunjuk pengguna internal sebagai petugas yang bertanggung jawab menangani pengaduan </w:t>
      </w:r>
      <w:r>
        <w:rPr>
          <w:color w:val="1F2937"/>
          <w:spacing w:val="-2"/>
        </w:rPr>
        <w:t>masyarakat.</w:t>
      </w:r>
    </w:p>
    <w:p w14:paraId="7B37FCFC">
      <w:pPr>
        <w:pStyle w:val="7"/>
      </w:pPr>
    </w:p>
    <w:p w14:paraId="1BA182BB">
      <w:pPr>
        <w:pStyle w:val="7"/>
      </w:pPr>
    </w:p>
    <w:p w14:paraId="28C0140E">
      <w:pPr>
        <w:pStyle w:val="7"/>
      </w:pPr>
    </w:p>
    <w:p w14:paraId="34651F44">
      <w:pPr>
        <w:pStyle w:val="7"/>
      </w:pPr>
    </w:p>
    <w:p w14:paraId="007D7D82">
      <w:pPr>
        <w:pStyle w:val="7"/>
      </w:pPr>
    </w:p>
    <w:p w14:paraId="69EC8412">
      <w:pPr>
        <w:pStyle w:val="7"/>
      </w:pPr>
    </w:p>
    <w:p w14:paraId="07C718BF">
      <w:pPr>
        <w:pStyle w:val="7"/>
      </w:pPr>
    </w:p>
    <w:p w14:paraId="25E3A5F7">
      <w:pPr>
        <w:pStyle w:val="7"/>
      </w:pPr>
    </w:p>
    <w:p w14:paraId="74506AB7">
      <w:pPr>
        <w:pStyle w:val="7"/>
      </w:pPr>
    </w:p>
    <w:p w14:paraId="3CCBBE09">
      <w:pPr>
        <w:pStyle w:val="7"/>
      </w:pPr>
    </w:p>
    <w:p w14:paraId="27CCA1D5">
      <w:pPr>
        <w:pStyle w:val="7"/>
      </w:pPr>
    </w:p>
    <w:p w14:paraId="731CF4BA">
      <w:pPr>
        <w:pStyle w:val="7"/>
      </w:pPr>
    </w:p>
    <w:p w14:paraId="02FF7068">
      <w:pPr>
        <w:pStyle w:val="7"/>
      </w:pPr>
    </w:p>
    <w:p w14:paraId="12AAA2ED">
      <w:pPr>
        <w:pStyle w:val="7"/>
      </w:pPr>
    </w:p>
    <w:p w14:paraId="13A58250">
      <w:pPr>
        <w:pStyle w:val="7"/>
      </w:pPr>
    </w:p>
    <w:p w14:paraId="4FE83B1A">
      <w:pPr>
        <w:pStyle w:val="7"/>
      </w:pPr>
    </w:p>
    <w:p w14:paraId="22D84962">
      <w:pPr>
        <w:pStyle w:val="7"/>
      </w:pPr>
    </w:p>
    <w:p w14:paraId="6962019A">
      <w:pPr>
        <w:pStyle w:val="7"/>
      </w:pPr>
    </w:p>
    <w:p w14:paraId="65EB55F2">
      <w:pPr>
        <w:pStyle w:val="7"/>
      </w:pPr>
    </w:p>
    <w:p w14:paraId="6C096331">
      <w:pPr>
        <w:pStyle w:val="7"/>
      </w:pPr>
    </w:p>
    <w:p w14:paraId="3B64CE26">
      <w:pPr>
        <w:pStyle w:val="7"/>
      </w:pPr>
    </w:p>
    <w:p w14:paraId="7CB8EF0F">
      <w:pPr>
        <w:pStyle w:val="7"/>
      </w:pPr>
    </w:p>
    <w:p w14:paraId="59E163CC">
      <w:pPr>
        <w:pStyle w:val="7"/>
      </w:pPr>
    </w:p>
    <w:p w14:paraId="449EB5F1">
      <w:pPr>
        <w:pStyle w:val="7"/>
      </w:pPr>
    </w:p>
    <w:p w14:paraId="1B2E4AD8">
      <w:pPr>
        <w:pStyle w:val="7"/>
      </w:pPr>
    </w:p>
    <w:p w14:paraId="4E84FB01">
      <w:pPr>
        <w:pStyle w:val="7"/>
      </w:pPr>
    </w:p>
    <w:p w14:paraId="0F4C234B">
      <w:pPr>
        <w:pStyle w:val="7"/>
      </w:pPr>
    </w:p>
    <w:p w14:paraId="470A6A53">
      <w:pPr>
        <w:pStyle w:val="7"/>
        <w:spacing w:before="189"/>
      </w:pPr>
      <w:r>
        <mc:AlternateContent>
          <mc:Choice Requires="wpg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281305</wp:posOffset>
                </wp:positionV>
                <wp:extent cx="6115050" cy="447675"/>
                <wp:effectExtent l="0" t="0" r="0" b="0"/>
                <wp:wrapTopAndBottom/>
                <wp:docPr id="653" name="Group 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14287" y="13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01"/>
                                </a:lnTo>
                                <a:lnTo>
                                  <a:pt x="8197" y="394601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72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72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07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-12" y="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77"/>
                                </a:lnTo>
                                <a:lnTo>
                                  <a:pt x="16040" y="42341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43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43"/>
                                </a:lnTo>
                                <a:lnTo>
                                  <a:pt x="82245" y="445884"/>
                                </a:lnTo>
                                <a:lnTo>
                                  <a:pt x="48107" y="419798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25"/>
                                </a:moveTo>
                                <a:lnTo>
                                  <a:pt x="403834" y="189915"/>
                                </a:lnTo>
                                <a:lnTo>
                                  <a:pt x="387108" y="154546"/>
                                </a:lnTo>
                                <a:lnTo>
                                  <a:pt x="360832" y="125552"/>
                                </a:lnTo>
                                <a:lnTo>
                                  <a:pt x="327266" y="105435"/>
                                </a:lnTo>
                                <a:lnTo>
                                  <a:pt x="289306" y="95923"/>
                                </a:lnTo>
                                <a:lnTo>
                                  <a:pt x="276225" y="95275"/>
                                </a:lnTo>
                                <a:lnTo>
                                  <a:pt x="269684" y="95440"/>
                                </a:lnTo>
                                <a:lnTo>
                                  <a:pt x="231317" y="103073"/>
                                </a:lnTo>
                                <a:lnTo>
                                  <a:pt x="196786" y="121526"/>
                                </a:lnTo>
                                <a:lnTo>
                                  <a:pt x="169125" y="149186"/>
                                </a:lnTo>
                                <a:lnTo>
                                  <a:pt x="150672" y="183718"/>
                                </a:lnTo>
                                <a:lnTo>
                                  <a:pt x="143040" y="222084"/>
                                </a:lnTo>
                                <a:lnTo>
                                  <a:pt x="142875" y="228625"/>
                                </a:lnTo>
                                <a:lnTo>
                                  <a:pt x="143040" y="235178"/>
                                </a:lnTo>
                                <a:lnTo>
                                  <a:pt x="150672" y="273545"/>
                                </a:lnTo>
                                <a:lnTo>
                                  <a:pt x="169125" y="308076"/>
                                </a:lnTo>
                                <a:lnTo>
                                  <a:pt x="196786" y="335737"/>
                                </a:lnTo>
                                <a:lnTo>
                                  <a:pt x="231317" y="354190"/>
                                </a:lnTo>
                                <a:lnTo>
                                  <a:pt x="269684" y="361823"/>
                                </a:lnTo>
                                <a:lnTo>
                                  <a:pt x="276225" y="361975"/>
                                </a:lnTo>
                                <a:lnTo>
                                  <a:pt x="282778" y="361823"/>
                                </a:lnTo>
                                <a:lnTo>
                                  <a:pt x="321144" y="354190"/>
                                </a:lnTo>
                                <a:lnTo>
                                  <a:pt x="355676" y="335737"/>
                                </a:lnTo>
                                <a:lnTo>
                                  <a:pt x="383336" y="308076"/>
                                </a:lnTo>
                                <a:lnTo>
                                  <a:pt x="401789" y="273545"/>
                                </a:lnTo>
                                <a:lnTo>
                                  <a:pt x="409422" y="235178"/>
                                </a:lnTo>
                                <a:lnTo>
                                  <a:pt x="409575" y="2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B8506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5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bagian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"Tambah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Petugas"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ketik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nama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atau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username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pengguna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kolom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 xml:space="preserve"> pencarian.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2.15pt;height:35.25pt;width:481.5pt;mso-position-horizontal-relative:page;mso-wrap-distance-bottom:0pt;mso-wrap-distance-top:0pt;z-index:-251522048;mso-width-relative:page;mso-height-relative:page;" coordsize="6115050,447675" o:gfxdata="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">
                <o:lock v:ext="edit" aspectratio="f"/>
                <v:shape id="Graphic 654" o:spid="_x0000_s1026" o:spt="100" style="position:absolute;left:14287;top:13;height:447675;width:6101080;" fillcolor="#F9FAFA" filled="t" stroked="f" coordsize="6101080,447675" o:gfxdata="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BCvwb4A&#10;AADcAAAADwAAAAAAAAABACAAAAAiAAAAZHJzL2Rvd25yZXYueG1sUEsBAhQAFAAAAAgAh07iQDMv&#10;BZ47AAAAOQAAABAAAAAAAAAAAQAgAAAADQEAAGRycy9zaGFwZXhtbC54bWxQSwUGAAAAAAYABgBb&#10;AQAAtwMAAAAA&#10;" path="m6011765,447655l75646,447655,70381,447046,31561,428101,8197,394601,0,358673,0,352424,0,88982,10691,47472,40402,12534,75646,0,6011765,0,6053228,12534,6088182,47472,6100761,88982,6100761,358673,6088182,400107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5" o:spid="_x0000_s1026" o:spt="100" style="position:absolute;left:-12;top:0;height:447675;width:409575;" fillcolor="#2562EB" filled="t" stroked="f" coordsize="409575,447675" o:gfxdata="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C5hL4A&#10;AADcAAAADwAAAAAAAAABACAAAAAiAAAAZHJzL2Rvd25yZXYueG1sUEsBAhQAFAAAAAgAh07iQDMv&#10;BZ47AAAAOQAAABAAAAAAAAAAAQAgAAAADQEAAGRycy9zaGFwZXhtbC54bWxQSwUGAAAAAAYABgBb&#10;AQAAtwMAAAAA&#10;" path="m95250,0l50304,11277,16040,42341,457,85877,0,95262,0,352437,11264,397383,42329,431647,85877,447243,95250,447675,88684,447243,82245,445884,48107,419798,31432,380047,28575,352437,28575,95262,36461,50317,58204,16052,88684,469,95250,0xem409575,228625l403834,189915,387108,154546,360832,125552,327266,105435,289306,95923,276225,95275,269684,95440,231317,103073,196786,121526,169125,149186,150672,183718,143040,222084,142875,228625,143040,235178,150672,273545,169125,308076,196786,335737,231317,354190,269684,361823,276225,361975,282778,361823,321144,354190,355676,335737,383336,308076,401789,273545,409422,235178,409575,2286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56" o:spid="_x0000_s1026" o:spt="202" type="#_x0000_t202" style="position:absolute;left:0;top:0;height:447675;width:6115050;" filled="f" stroked="f" coordsize="21600,21600" o:gfxdata="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8if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FB8506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bagian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"Tambah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Petugas"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ketik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nama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atau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username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pengguna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kolom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 xml:space="preserve"> pencarian.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805180</wp:posOffset>
                </wp:positionV>
                <wp:extent cx="6115050" cy="447675"/>
                <wp:effectExtent l="0" t="0" r="0" b="0"/>
                <wp:wrapTopAndBottom/>
                <wp:docPr id="657" name="Group 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658" name="Graphic 658"/>
                        <wps:cNvSpPr/>
                        <wps:spPr>
                          <a:xfrm>
                            <a:off x="14287" y="13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20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107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-12" y="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77"/>
                                </a:lnTo>
                                <a:lnTo>
                                  <a:pt x="16040" y="42341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43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43"/>
                                </a:lnTo>
                                <a:lnTo>
                                  <a:pt x="82245" y="445884"/>
                                </a:lnTo>
                                <a:lnTo>
                                  <a:pt x="48107" y="419798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100"/>
                                </a:moveTo>
                                <a:lnTo>
                                  <a:pt x="403834" y="180390"/>
                                </a:lnTo>
                                <a:lnTo>
                                  <a:pt x="387108" y="145021"/>
                                </a:lnTo>
                                <a:lnTo>
                                  <a:pt x="360832" y="116027"/>
                                </a:lnTo>
                                <a:lnTo>
                                  <a:pt x="327266" y="95910"/>
                                </a:lnTo>
                                <a:lnTo>
                                  <a:pt x="289306" y="86398"/>
                                </a:lnTo>
                                <a:lnTo>
                                  <a:pt x="276225" y="85750"/>
                                </a:lnTo>
                                <a:lnTo>
                                  <a:pt x="269684" y="85915"/>
                                </a:lnTo>
                                <a:lnTo>
                                  <a:pt x="231317" y="93548"/>
                                </a:lnTo>
                                <a:lnTo>
                                  <a:pt x="196786" y="112001"/>
                                </a:lnTo>
                                <a:lnTo>
                                  <a:pt x="169125" y="139661"/>
                                </a:lnTo>
                                <a:lnTo>
                                  <a:pt x="150672" y="174193"/>
                                </a:lnTo>
                                <a:lnTo>
                                  <a:pt x="143040" y="212559"/>
                                </a:lnTo>
                                <a:lnTo>
                                  <a:pt x="142875" y="219100"/>
                                </a:lnTo>
                                <a:lnTo>
                                  <a:pt x="143040" y="225653"/>
                                </a:lnTo>
                                <a:lnTo>
                                  <a:pt x="150672" y="264020"/>
                                </a:lnTo>
                                <a:lnTo>
                                  <a:pt x="169125" y="298551"/>
                                </a:lnTo>
                                <a:lnTo>
                                  <a:pt x="196786" y="326212"/>
                                </a:lnTo>
                                <a:lnTo>
                                  <a:pt x="231317" y="344665"/>
                                </a:lnTo>
                                <a:lnTo>
                                  <a:pt x="269684" y="352298"/>
                                </a:lnTo>
                                <a:lnTo>
                                  <a:pt x="276225" y="352450"/>
                                </a:lnTo>
                                <a:lnTo>
                                  <a:pt x="282778" y="352298"/>
                                </a:lnTo>
                                <a:lnTo>
                                  <a:pt x="321144" y="344665"/>
                                </a:lnTo>
                                <a:lnTo>
                                  <a:pt x="355676" y="326212"/>
                                </a:lnTo>
                                <a:lnTo>
                                  <a:pt x="383336" y="298551"/>
                                </a:lnTo>
                                <a:lnTo>
                                  <a:pt x="401789" y="264020"/>
                                </a:lnTo>
                                <a:lnTo>
                                  <a:pt x="409422" y="225653"/>
                                </a:lnTo>
                                <a:lnTo>
                                  <a:pt x="409575" y="2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D51B7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Pilih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pengguna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dari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hasil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pencarian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muncul.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3.4pt;height:35.25pt;width:481.5pt;mso-position-horizontal-relative:page;mso-wrap-distance-bottom:0pt;mso-wrap-distance-top:0pt;z-index:-251522048;mso-width-relative:page;mso-height-relative:page;" coordsize="6115050,447675" o:gfxdata="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">
                <o:lock v:ext="edit" aspectratio="f"/>
                <v:shape id="Graphic 658" o:spid="_x0000_s1026" o:spt="100" style="position:absolute;left:14287;top:13;height:447675;width:6101080;" fillcolor="#F9FAFA" filled="t" stroked="f" coordsize="6101080,447675" o:gfxdata="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2lxLsAAADc&#10;AAAADwAAAAAAAAABACAAAAAiAAAAZHJzL2Rvd25yZXYueG1sUEsBAhQAFAAAAAgAh07iQDMvBZ47&#10;AAAAOQAAABAAAAAAAAAAAQAgAAAACgEAAGRycy9zaGFwZXhtbC54bWxQSwUGAAAAAAYABgBbAQAA&#10;tAMAAAAA&#10;" path="m6011765,447655l75646,447655,70381,447046,31561,428120,8197,394620,0,358673,0,352424,0,88982,10691,47491,40402,12534,75646,0,6011765,0,6053228,12534,6088182,47510,6100761,88982,6100761,358673,6088182,400107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9" o:spid="_x0000_s1026" o:spt="100" style="position:absolute;left:-12;top:0;height:447675;width:409575;" fillcolor="#2562EB" filled="t" stroked="f" coordsize="409575,447675" o:gfxdata="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DbOB&#10;wAAAANwAAAAPAAAAAAAAAAEAIAAAACIAAABkcnMvZG93bnJldi54bWxQSwECFAAUAAAACACHTuJA&#10;My8FnjsAAAA5AAAAEAAAAAAAAAABACAAAAAPAQAAZHJzL3NoYXBleG1sLnhtbFBLBQYAAAAABgAG&#10;AFsBAAC5AwAAAAA=&#10;" path="m95250,0l50304,11277,16040,42341,457,85877,0,95262,0,352437,11264,397383,42329,431647,85877,447243,95250,447675,88684,447243,82245,445884,48107,419798,31432,380047,28575,352437,28575,95262,36461,50317,58204,16052,88684,469,95250,0xem409575,219100l403834,180390,387108,145021,360832,116027,327266,95910,289306,86398,276225,85750,269684,85915,231317,93548,196786,112001,169125,139661,150672,174193,143040,212559,142875,219100,143040,225653,150672,264020,169125,298551,196786,326212,231317,344665,269684,352298,276225,352450,282778,352298,321144,344665,355676,326212,383336,298551,401789,264020,409422,225653,409575,219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60" o:spid="_x0000_s1026" o:spt="202" type="#_x0000_t202" style="position:absolute;left:0;top:0;height:447675;width:6115050;" filled="f" stroked="f" coordsize="21600,21600" o:gfxdata="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V+p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8D51B7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Pilih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pengguna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dari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hasil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pencarian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muncul.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6F002AF">
      <w:pPr>
        <w:pStyle w:val="7"/>
        <w:spacing w:before="4"/>
        <w:rPr>
          <w:sz w:val="8"/>
        </w:rPr>
      </w:pPr>
    </w:p>
    <w:p w14:paraId="7FB9292C">
      <w:pPr>
        <w:pStyle w:val="7"/>
        <w:spacing w:after="0"/>
        <w:rPr>
          <w:sz w:val="8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1756D43D">
      <w:pPr>
        <w:pStyle w:val="7"/>
        <w:spacing w:before="11"/>
        <w:rPr>
          <w:sz w:val="3"/>
        </w:rPr>
      </w:pPr>
    </w:p>
    <w:p w14:paraId="44DB74DA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15050" cy="476250"/>
                <wp:effectExtent l="0" t="0" r="0" b="9525"/>
                <wp:docPr id="661" name="Group 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14287" y="12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714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701"/>
                                </a:lnTo>
                                <a:lnTo>
                                  <a:pt x="6053228" y="463657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5001"/>
                                </a:lnTo>
                                <a:lnTo>
                                  <a:pt x="16037" y="433938"/>
                                </a:lnTo>
                                <a:lnTo>
                                  <a:pt x="453" y="390393"/>
                                </a:lnTo>
                                <a:lnTo>
                                  <a:pt x="0" y="381010"/>
                                </a:lnTo>
                                <a:lnTo>
                                  <a:pt x="0" y="95260"/>
                                </a:lnTo>
                                <a:lnTo>
                                  <a:pt x="11259" y="50314"/>
                                </a:lnTo>
                                <a:lnTo>
                                  <a:pt x="42321" y="16048"/>
                                </a:lnTo>
                                <a:lnTo>
                                  <a:pt x="85866" y="464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4"/>
                                </a:lnTo>
                                <a:lnTo>
                                  <a:pt x="82239" y="1823"/>
                                </a:lnTo>
                                <a:lnTo>
                                  <a:pt x="48103" y="27909"/>
                                </a:lnTo>
                                <a:lnTo>
                                  <a:pt x="31429" y="67652"/>
                                </a:lnTo>
                                <a:lnTo>
                                  <a:pt x="28575" y="95260"/>
                                </a:lnTo>
                                <a:lnTo>
                                  <a:pt x="28575" y="381010"/>
                                </a:lnTo>
                                <a:lnTo>
                                  <a:pt x="36456" y="425956"/>
                                </a:lnTo>
                                <a:lnTo>
                                  <a:pt x="58200" y="460223"/>
                                </a:lnTo>
                                <a:lnTo>
                                  <a:pt x="88681" y="475807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761999" y="114312"/>
                            <a:ext cx="15716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247650">
                                <a:moveTo>
                                  <a:pt x="1518227" y="247649"/>
                                </a:moveTo>
                                <a:lnTo>
                                  <a:pt x="53397" y="247649"/>
                                </a:lnTo>
                                <a:lnTo>
                                  <a:pt x="49680" y="247278"/>
                                </a:lnTo>
                                <a:lnTo>
                                  <a:pt x="14085" y="228247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518227" y="0"/>
                                </a:lnTo>
                                <a:lnTo>
                                  <a:pt x="1557539" y="19383"/>
                                </a:lnTo>
                                <a:lnTo>
                                  <a:pt x="1571625" y="53387"/>
                                </a:lnTo>
                                <a:lnTo>
                                  <a:pt x="1571625" y="194243"/>
                                </a:lnTo>
                                <a:lnTo>
                                  <a:pt x="1552232" y="233552"/>
                                </a:lnTo>
                                <a:lnTo>
                                  <a:pt x="1521943" y="247278"/>
                                </a:lnTo>
                                <a:lnTo>
                                  <a:pt x="1518227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42875" y="104798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E3F58">
                              <w:pPr>
                                <w:spacing w:before="4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02BB87A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Sebagai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Petugas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.5pt;width:481.5pt;" coordsize="6115050,476250" o:gfxdata="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">
                <o:lock v:ext="edit" aspectratio="f"/>
                <v:shape id="Graphic 662" o:spid="_x0000_s1026" o:spt="100" style="position:absolute;left:14287;top:12;height:476250;width:6101080;" fillcolor="#F9FAFA" filled="t" stroked="f" coordsize="6101080,476250" o:gfxdata="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GGma74A&#10;AADcAAAADwAAAAAAAAABACAAAAAiAAAAZHJzL2Rvd25yZXYueG1sUEsBAhQAFAAAAAgAh07iQDMv&#10;BZ47AAAAOQAAABAAAAAAAAAAAQAgAAAADQEAAGRycy9zaGFwZXhtbC54bWxQSwUGAAAAAAYABgBb&#10;AQAAtwMAAAAA&#10;" path="m6011765,476230l75646,476230,70381,475621,31561,456714,8197,423195,0,387248,0,380999,0,88982,10691,47491,40402,12534,75646,0,6011765,0,6053228,12534,6088182,47491,6100761,88982,6100761,387248,6088182,428701,6053228,463657,6017959,475621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3" o:spid="_x0000_s1026" o:spt="100" style="position:absolute;left:0;top:0;height:476250;width:95250;" fillcolor="#2562EB" filled="t" stroked="f" coordsize="95250,476250" o:gfxdata="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9iLr4A&#10;AADcAAAADwAAAAAAAAABACAAAAAiAAAAZHJzL2Rvd25yZXYueG1sUEsBAhQAFAAAAAgAh07iQDMv&#10;BZ47AAAAOQAAABAAAAAAAAAAAQAgAAAADQEAAGRycy9zaGFwZXhtbC54bWxQSwUGAAAAAAYABgBb&#10;AQAAtwMAAAAA&#10;" path="m95250,476249l50303,465001,16037,433938,453,390393,0,381010,0,95260,11259,50314,42321,16048,85866,464,95250,0,88681,464,82239,1823,48103,27909,31429,67652,28575,95260,28575,381010,36456,425956,58200,460223,88681,475807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4" o:spid="_x0000_s1026" o:spt="100" style="position:absolute;left:761999;top:114312;height:247650;width:1571625;" fillcolor="#DAE9FE" filled="t" stroked="f" coordsize="1571625,247650" o:gfxdata="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/LomvQAA&#10;ANwAAAAPAAAAAAAAAAEAIAAAACIAAABkcnMvZG93bnJldi54bWxQSwECFAAUAAAACACHTuJAMy8F&#10;njsAAAA5AAAAEAAAAAAAAAABACAAAAAMAQAAZHJzL3NoYXBleG1sLnhtbFBLBQYAAAAABgAGAFsB&#10;AAC2AwAAAAA=&#10;" path="m1518227,247649l53397,247649,49680,247278,14085,228247,0,194243,0,190499,0,53387,19392,14068,53397,0,1518227,0,1557539,19383,1571625,53387,1571625,194243,1552232,233552,1521943,247278,1518227,247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5" o:spid="_x0000_s1026" o:spt="100" style="position:absolute;left:142875;top:104798;height:266700;width:266700;" fillcolor="#2562EB" filled="t" stroked="f" coordsize="266700,266700" o:gfxdata="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bhyy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66" o:spid="_x0000_s1026" o:spt="202" type="#_x0000_t202" style="position:absolute;left:0;top:0;height:476250;width:6115050;" filled="f" stroked="f" coordsize="21600,21600" o:gfxdata="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lBD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2E3F58">
                        <w:pPr>
                          <w:spacing w:before="40" w:line="240" w:lineRule="auto"/>
                          <w:rPr>
                            <w:sz w:val="18"/>
                          </w:rPr>
                        </w:pPr>
                      </w:p>
                      <w:p w14:paraId="602BB87A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Tambah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Sebagai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Petugas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9874945">
      <w:pPr>
        <w:pStyle w:val="7"/>
        <w:spacing w:before="2"/>
        <w:rPr>
          <w:sz w:val="6"/>
        </w:rPr>
      </w:pPr>
      <w:r>
        <w:rPr>
          <w:sz w:val="6"/>
        </w:rPr>
        <mc:AlternateContent>
          <mc:Choice Requires="wpg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60325</wp:posOffset>
                </wp:positionV>
                <wp:extent cx="6115050" cy="447675"/>
                <wp:effectExtent l="0" t="0" r="0" b="0"/>
                <wp:wrapTopAndBottom/>
                <wp:docPr id="667" name="Group 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14287" y="12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20"/>
                                </a:lnTo>
                                <a:lnTo>
                                  <a:pt x="8197" y="394639"/>
                                </a:lnTo>
                                <a:lnTo>
                                  <a:pt x="0" y="358654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53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58654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-12" y="1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12"/>
                                </a:moveTo>
                                <a:lnTo>
                                  <a:pt x="403834" y="189903"/>
                                </a:lnTo>
                                <a:lnTo>
                                  <a:pt x="387108" y="154533"/>
                                </a:lnTo>
                                <a:lnTo>
                                  <a:pt x="360832" y="125539"/>
                                </a:lnTo>
                                <a:lnTo>
                                  <a:pt x="327266" y="105422"/>
                                </a:lnTo>
                                <a:lnTo>
                                  <a:pt x="289306" y="95910"/>
                                </a:lnTo>
                                <a:lnTo>
                                  <a:pt x="276225" y="95262"/>
                                </a:lnTo>
                                <a:lnTo>
                                  <a:pt x="269684" y="95427"/>
                                </a:lnTo>
                                <a:lnTo>
                                  <a:pt x="231317" y="103060"/>
                                </a:lnTo>
                                <a:lnTo>
                                  <a:pt x="196786" y="121513"/>
                                </a:lnTo>
                                <a:lnTo>
                                  <a:pt x="169125" y="149174"/>
                                </a:lnTo>
                                <a:lnTo>
                                  <a:pt x="150672" y="183705"/>
                                </a:lnTo>
                                <a:lnTo>
                                  <a:pt x="143040" y="222072"/>
                                </a:lnTo>
                                <a:lnTo>
                                  <a:pt x="142875" y="228612"/>
                                </a:lnTo>
                                <a:lnTo>
                                  <a:pt x="143040" y="235165"/>
                                </a:lnTo>
                                <a:lnTo>
                                  <a:pt x="150672" y="273532"/>
                                </a:lnTo>
                                <a:lnTo>
                                  <a:pt x="169125" y="308063"/>
                                </a:lnTo>
                                <a:lnTo>
                                  <a:pt x="196786" y="335724"/>
                                </a:lnTo>
                                <a:lnTo>
                                  <a:pt x="231317" y="354177"/>
                                </a:lnTo>
                                <a:lnTo>
                                  <a:pt x="269684" y="361810"/>
                                </a:lnTo>
                                <a:lnTo>
                                  <a:pt x="276225" y="361962"/>
                                </a:lnTo>
                                <a:lnTo>
                                  <a:pt x="282778" y="361810"/>
                                </a:lnTo>
                                <a:lnTo>
                                  <a:pt x="321144" y="354177"/>
                                </a:lnTo>
                                <a:lnTo>
                                  <a:pt x="355676" y="335724"/>
                                </a:lnTo>
                                <a:lnTo>
                                  <a:pt x="383336" y="308063"/>
                                </a:lnTo>
                                <a:lnTo>
                                  <a:pt x="401789" y="273532"/>
                                </a:lnTo>
                                <a:lnTo>
                                  <a:pt x="409422" y="235165"/>
                                </a:lnTo>
                                <a:lnTo>
                                  <a:pt x="409575" y="22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0E7C1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Pengguna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ditunjuk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akan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muncul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pada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daftar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petugas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aktif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bawahnya.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4.75pt;height:35.25pt;width:481.5pt;mso-position-horizontal-relative:page;mso-wrap-distance-bottom:0pt;mso-wrap-distance-top:0pt;z-index:-251521024;mso-width-relative:page;mso-height-relative:page;" coordsize="6115050,447675" o:gfxdata="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">
                <o:lock v:ext="edit" aspectratio="f"/>
                <v:shape id="Graphic 668" o:spid="_x0000_s1026" o:spt="100" style="position:absolute;left:14287;top:12;height:447675;width:6101080;" fillcolor="#F9FAFA" filled="t" stroked="f" coordsize="6101080,447675" o:gfxdata="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zFvebsAAADc&#10;AAAADwAAAAAAAAABACAAAAAiAAAAZHJzL2Rvd25yZXYueG1sUEsBAhQAFAAAAAgAh07iQDMvBZ47&#10;AAAAOQAAABAAAAAAAAAAAQAgAAAACgEAAGRycy9zaGFwZXhtbC54bWxQSwUGAAAAAAYABgBbAQAA&#10;tAMAAAAA&#10;" path="m6011765,447655l75646,447655,70381,447046,31561,428120,8197,394639,0,358654,0,352424,0,88982,10691,47510,40402,12553,75646,0,6011765,0,6053228,12553,6088182,47510,6100761,88982,6100761,358654,6088182,400126,6053228,435063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9" o:spid="_x0000_s1026" o:spt="100" style="position:absolute;left:-12;top:10;height:447675;width:409575;" fillcolor="#2562EB" filled="t" stroked="f" coordsize="409575,447675" o:gfxdata="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YXk8&#10;wAAAANwAAAAPAAAAAAAAAAEAIAAAACIAAABkcnMvZG93bnJldi54bWxQSwECFAAUAAAACACHTuJA&#10;My8FnjsAAAA5AAAAEAAAAAAAAAABACAAAAAPAQAAZHJzL3NoYXBleG1sLnhtbFBLBQYAAAAABgAG&#10;AFsBAAC5AwAAAAA=&#10;" path="m95250,0l50304,11264,16040,42329,457,85877,0,95250,0,352425,11264,397383,42329,431647,85877,447230,95250,447675,88684,447230,82245,445871,48107,419785,31432,380034,28575,352425,28575,95250,36461,50304,58204,16040,88684,457,95250,0xem409575,228612l403834,189903,387108,154533,360832,125539,327266,105422,289306,95910,276225,95262,269684,95427,231317,103060,196786,121513,169125,149174,150672,183705,143040,222072,142875,228612,143040,235165,150672,273532,169125,308063,196786,335724,231317,354177,269684,361810,276225,361962,282778,361810,321144,354177,355676,335724,383336,308063,401789,273532,409422,235165,409575,2286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70" o:spid="_x0000_s1026" o:spt="202" type="#_x0000_t202" style="position:absolute;left:0;top:0;height:447675;width:6115050;" filled="f" stroked="f" coordsize="21600,21600" o:gfxdata="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yzoe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00E7C1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Pengguna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ditunjuk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akan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muncul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pada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daftar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petugas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aktif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bawahnya.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CE49535">
      <w:pPr>
        <w:pStyle w:val="7"/>
        <w:spacing w:before="123"/>
        <w:rPr>
          <w:sz w:val="25"/>
        </w:rPr>
      </w:pPr>
    </w:p>
    <w:p w14:paraId="66EB699C">
      <w:pPr>
        <w:pStyle w:val="4"/>
      </w:pPr>
      <w:r>
        <w:rPr>
          <w:color w:val="374050"/>
        </w:rPr>
        <w:t>Cara</w:t>
      </w:r>
      <w:r>
        <w:rPr>
          <w:color w:val="374050"/>
          <w:spacing w:val="20"/>
        </w:rPr>
        <w:t xml:space="preserve"> </w:t>
      </w:r>
      <w:r>
        <w:rPr>
          <w:color w:val="374050"/>
        </w:rPr>
        <w:t>Menghapus</w:t>
      </w:r>
      <w:r>
        <w:rPr>
          <w:color w:val="374050"/>
          <w:spacing w:val="20"/>
        </w:rPr>
        <w:t xml:space="preserve"> </w:t>
      </w:r>
      <w:r>
        <w:rPr>
          <w:color w:val="374050"/>
          <w:spacing w:val="-2"/>
        </w:rPr>
        <w:t>Petugas</w:t>
      </w:r>
    </w:p>
    <w:p w14:paraId="13DAAD02">
      <w:pPr>
        <w:pStyle w:val="7"/>
        <w:spacing w:before="114"/>
        <w:rPr>
          <w:rFonts w:ascii="Arial"/>
          <w:b/>
        </w:rPr>
      </w:pPr>
    </w:p>
    <w:p w14:paraId="2138F411">
      <w:pPr>
        <w:pStyle w:val="7"/>
        <w:tabs>
          <w:tab w:val="left" w:pos="2524"/>
        </w:tabs>
        <w:ind w:left="584"/>
      </w:pPr>
      <w: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1485265</wp:posOffset>
                </wp:positionH>
                <wp:positionV relativeFrom="paragraph">
                  <wp:posOffset>-41910</wp:posOffset>
                </wp:positionV>
                <wp:extent cx="542925" cy="247650"/>
                <wp:effectExtent l="0" t="0" r="0" b="0"/>
                <wp:wrapNone/>
                <wp:docPr id="671" name="Group 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247650"/>
                          <a:chOff x="0" y="0"/>
                          <a:chExt cx="542925" cy="247650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0" y="0"/>
                            <a:ext cx="5429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47650">
                                <a:moveTo>
                                  <a:pt x="48952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1" y="247259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78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489527" y="0"/>
                                </a:lnTo>
                                <a:lnTo>
                                  <a:pt x="528839" y="19364"/>
                                </a:lnTo>
                                <a:lnTo>
                                  <a:pt x="542924" y="53378"/>
                                </a:lnTo>
                                <a:lnTo>
                                  <a:pt x="542924" y="194243"/>
                                </a:lnTo>
                                <a:lnTo>
                                  <a:pt x="523532" y="233533"/>
                                </a:lnTo>
                                <a:lnTo>
                                  <a:pt x="493244" y="247259"/>
                                </a:lnTo>
                                <a:lnTo>
                                  <a:pt x="48952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0" y="0"/>
                            <a:ext cx="5429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78FE1">
                              <w:pPr>
                                <w:spacing w:before="86"/>
                                <w:ind w:left="148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91B1B"/>
                                  <w:spacing w:val="-2"/>
                                  <w:sz w:val="18"/>
                                </w:rPr>
                                <w:t>Hapus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95pt;margin-top:-3.3pt;height:19.5pt;width:42.75pt;mso-position-horizontal-relative:page;z-index:-251599872;mso-width-relative:page;mso-height-relative:page;" coordsize="542925,247650" o:gfxdata="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BzxclnaAAAACQEAAA8A&#10;AAAAAAAAAQAgAAAAIgAAAGRycy9kb3ducmV2LnhtbFBLAQIUABQAAAAIAIdO4kBrMVzoMgMAAJ0J&#10;AAAOAAAAAAAAAAEAIAAAACkBAABkcnMvZTJvRG9jLnhtbFBLBQYAAAAABgAGAFkBAADNBgAAAAA=&#10;">
                <o:lock v:ext="edit" aspectratio="f"/>
                <v:shape id="Graphic 672" o:spid="_x0000_s1026" o:spt="100" style="position:absolute;left:0;top:0;height:247650;width:542925;" fillcolor="#FECACA" filled="t" stroked="f" coordsize="542925,247650" o:gfxdata="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OzEL4A&#10;AADcAAAADwAAAAAAAAABACAAAAAiAAAAZHJzL2Rvd25yZXYueG1sUEsBAhQAFAAAAAgAh07iQDMv&#10;BZ47AAAAOQAAABAAAAAAAAAAAQAgAAAADQEAAGRycy9zaGFwZXhtbC54bWxQSwUGAAAAAAYABgBb&#10;AQAAtwMAAAAA&#10;" path="m489527,247630l53397,247630,49681,247259,14085,228228,0,194243,0,190499,0,53378,19392,14068,53397,0,489527,0,528839,19364,542924,53378,542924,194243,523532,233533,493244,247259,48952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73" o:spid="_x0000_s1026" o:spt="202" type="#_x0000_t202" style="position:absolute;left:0;top:0;height:247650;width:542925;" filled="f" stroked="f" coordsize="21600,21600" o:gfxdata="UEsDBAoAAAAAAIdO4kAAAAAAAAAAAAAAAAAEAAAAZHJzL1BLAwQUAAAACACHTuJAz/52Db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kP28gy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+dg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578FE1">
                        <w:pPr>
                          <w:spacing w:before="86"/>
                          <w:ind w:left="148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991B1B"/>
                            <w:spacing w:val="-2"/>
                            <w:sz w:val="18"/>
                          </w:rPr>
                          <w:t>Hapus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>Klik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tombol</w:t>
      </w:r>
      <w:r>
        <w:rPr>
          <w:color w:val="1F2937"/>
        </w:rPr>
        <w:tab/>
      </w:r>
      <w:r>
        <w:rPr>
          <w:color w:val="1F2937"/>
        </w:rPr>
        <w:t>pada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baris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petugas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ingin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dihapus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dari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daftar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penanganan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pengaduan.</w:t>
      </w:r>
    </w:p>
    <w:p w14:paraId="1C14B17B">
      <w:pPr>
        <w:pStyle w:val="7"/>
        <w:spacing w:before="334"/>
        <w:rPr>
          <w:sz w:val="33"/>
        </w:rPr>
      </w:pPr>
    </w:p>
    <w:p w14:paraId="5C9B3C6E">
      <w:pPr>
        <w:pStyle w:val="3"/>
        <w:numPr>
          <w:ilvl w:val="1"/>
          <w:numId w:val="15"/>
        </w:numPr>
        <w:tabs>
          <w:tab w:val="left" w:pos="1317"/>
        </w:tabs>
        <w:spacing w:before="0" w:after="0" w:line="240" w:lineRule="auto"/>
        <w:ind w:left="1317" w:right="0" w:hanging="733"/>
        <w:jc w:val="left"/>
      </w:pPr>
      <w:r>
        <w:rPr>
          <w:color w:val="1F2937"/>
        </w:rPr>
        <w:t>Pengaturan</w:t>
      </w:r>
      <w:r>
        <w:rPr>
          <w:color w:val="1F2937"/>
          <w:spacing w:val="-13"/>
        </w:rPr>
        <w:t xml:space="preserve"> </w:t>
      </w:r>
      <w:r>
        <w:rPr>
          <w:color w:val="1F2937"/>
          <w:spacing w:val="-2"/>
        </w:rPr>
        <w:t>Aplikasi</w:t>
      </w:r>
    </w:p>
    <w:p w14:paraId="6DF52BD6">
      <w:pPr>
        <w:pStyle w:val="7"/>
        <w:spacing w:before="1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674" name="Graphic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4" o:spid="_x0000_s1026" o:spt="100" style="position:absolute;left:0pt;margin-left:65.2pt;margin-top:11.5pt;height:1.5pt;width:481.5pt;mso-position-horizontal-relative:page;mso-wrap-distance-bottom:0pt;mso-wrap-distance-top:0pt;z-index:-251521024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klD&#10;EdYAAAAKAQAADwAAAAAAAAABACAAAAAiAAAAZHJzL2Rvd25yZXYueG1sUEsBAhQAFAAAAAgAh07i&#10;QH+rpVM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2181225" cy="266700"/>
                <wp:effectExtent l="0" t="0" r="0" b="0"/>
                <wp:wrapTopAndBottom/>
                <wp:docPr id="675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1225" cy="266700"/>
                          <a:chOff x="0" y="0"/>
                          <a:chExt cx="2181225" cy="266700"/>
                        </a:xfrm>
                      </wpg:grpSpPr>
                      <pic:pic xmlns:pic="http://schemas.openxmlformats.org/drawingml/2006/picture">
                        <pic:nvPicPr>
                          <pic:cNvPr id="676" name="Image 67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Textbox 677"/>
                        <wps:cNvSpPr txBox="1"/>
                        <wps:spPr>
                          <a:xfrm>
                            <a:off x="0" y="0"/>
                            <a:ext cx="21812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755A4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Pengaturan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Pengaturan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171.75pt;mso-position-horizontal-relative:page;mso-wrap-distance-bottom:0pt;mso-wrap-distance-top:0pt;z-index:-251520000;mso-width-relative:page;mso-height-relative:page;" coordsize="2181225,266700" o:gfxdata="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">
                <o:lock v:ext="edit" aspectratio="f"/>
                <v:shape id="Image 676" o:spid="_x0000_s1026" o:spt="75" type="#_x0000_t75" style="position:absolute;left:0;top:0;height:266699;width:2181224;" filled="f" o:preferrelative="t" stroked="f" coordsize="21600,21600" o:gfxdata="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B/n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0" o:title=""/>
                  <o:lock v:ext="edit" aspectratio="f"/>
                </v:shape>
                <v:shape id="Textbox 677" o:spid="_x0000_s1026" o:spt="202" type="#_x0000_t202" style="position:absolute;left:0;top:0;height:266700;width:2181225;" filled="f" stroked="f" coordsize="21600,21600" o:gfxdata="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FcA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B755A4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Pengaturan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Pengaturan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Aplikasi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EAC8E14">
      <w:pPr>
        <w:pStyle w:val="7"/>
        <w:spacing w:before="9"/>
        <w:rPr>
          <w:rFonts w:ascii="Arial"/>
          <w:b/>
          <w:sz w:val="18"/>
        </w:rPr>
      </w:pPr>
    </w:p>
    <w:p w14:paraId="7B5C0E77">
      <w:pPr>
        <w:pStyle w:val="7"/>
        <w:spacing w:before="167"/>
        <w:rPr>
          <w:rFonts w:ascii="Arial"/>
          <w:b/>
        </w:rPr>
      </w:pPr>
    </w:p>
    <w:p w14:paraId="500402B1">
      <w:pPr>
        <w:pStyle w:val="7"/>
        <w:ind w:left="584"/>
      </w:pPr>
      <w: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155575</wp:posOffset>
                </wp:positionV>
                <wp:extent cx="6650990" cy="4221480"/>
                <wp:effectExtent l="0" t="0" r="0" b="0"/>
                <wp:wrapNone/>
                <wp:docPr id="678" name="Group 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221480"/>
                          <a:chOff x="0" y="0"/>
                          <a:chExt cx="6650990" cy="422148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0"/>
                            <a:ext cx="665099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47160">
                                <a:moveTo>
                                  <a:pt x="6650735" y="3947159"/>
                                </a:moveTo>
                                <a:lnTo>
                                  <a:pt x="0" y="3947159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30123"/>
                                </a:lnTo>
                                <a:lnTo>
                                  <a:pt x="382142" y="230123"/>
                                </a:lnTo>
                                <a:lnTo>
                                  <a:pt x="370883" y="230667"/>
                                </a:lnTo>
                                <a:lnTo>
                                  <a:pt x="328207" y="243635"/>
                                </a:lnTo>
                                <a:lnTo>
                                  <a:pt x="293743" y="271947"/>
                                </a:lnTo>
                                <a:lnTo>
                                  <a:pt x="272736" y="311293"/>
                                </a:lnTo>
                                <a:lnTo>
                                  <a:pt x="267842" y="344423"/>
                                </a:lnTo>
                                <a:lnTo>
                                  <a:pt x="267842" y="3525773"/>
                                </a:lnTo>
                                <a:lnTo>
                                  <a:pt x="276543" y="3569514"/>
                                </a:lnTo>
                                <a:lnTo>
                                  <a:pt x="301320" y="3606595"/>
                                </a:lnTo>
                                <a:lnTo>
                                  <a:pt x="338402" y="3631372"/>
                                </a:lnTo>
                                <a:lnTo>
                                  <a:pt x="382142" y="3640073"/>
                                </a:lnTo>
                                <a:lnTo>
                                  <a:pt x="6650735" y="3640073"/>
                                </a:lnTo>
                                <a:lnTo>
                                  <a:pt x="6650735" y="3947159"/>
                                </a:lnTo>
                                <a:close/>
                              </a:path>
                              <a:path w="6650990" h="3947160">
                                <a:moveTo>
                                  <a:pt x="6650735" y="3640073"/>
                                </a:moveTo>
                                <a:lnTo>
                                  <a:pt x="6268592" y="3640073"/>
                                </a:lnTo>
                                <a:lnTo>
                                  <a:pt x="6279852" y="3639530"/>
                                </a:lnTo>
                                <a:lnTo>
                                  <a:pt x="6290895" y="3637898"/>
                                </a:lnTo>
                                <a:lnTo>
                                  <a:pt x="6332105" y="3620828"/>
                                </a:lnTo>
                                <a:lnTo>
                                  <a:pt x="6363647" y="3589287"/>
                                </a:lnTo>
                                <a:lnTo>
                                  <a:pt x="6380717" y="3548076"/>
                                </a:lnTo>
                                <a:lnTo>
                                  <a:pt x="6382892" y="3525773"/>
                                </a:lnTo>
                                <a:lnTo>
                                  <a:pt x="6382892" y="344423"/>
                                </a:lnTo>
                                <a:lnTo>
                                  <a:pt x="6374191" y="300683"/>
                                </a:lnTo>
                                <a:lnTo>
                                  <a:pt x="6349414" y="263601"/>
                                </a:lnTo>
                                <a:lnTo>
                                  <a:pt x="6312332" y="238824"/>
                                </a:lnTo>
                                <a:lnTo>
                                  <a:pt x="6268592" y="230123"/>
                                </a:lnTo>
                                <a:lnTo>
                                  <a:pt x="6650735" y="230123"/>
                                </a:lnTo>
                                <a:lnTo>
                                  <a:pt x="6650735" y="364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72605" y="234874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21"/>
                                </a:lnTo>
                                <a:lnTo>
                                  <a:pt x="14464" y="54616"/>
                                </a:lnTo>
                                <a:lnTo>
                                  <a:pt x="18460" y="48644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15"/>
                                </a:lnTo>
                                <a:lnTo>
                                  <a:pt x="74264" y="5562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62"/>
                                </a:lnTo>
                                <a:lnTo>
                                  <a:pt x="6037904" y="8315"/>
                                </a:lnTo>
                                <a:lnTo>
                                  <a:pt x="6044549" y="1106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68355" y="26974"/>
                                </a:lnTo>
                                <a:lnTo>
                                  <a:pt x="6073441" y="32070"/>
                                </a:lnTo>
                                <a:lnTo>
                                  <a:pt x="6078527" y="37147"/>
                                </a:lnTo>
                                <a:lnTo>
                                  <a:pt x="6083068" y="42671"/>
                                </a:lnTo>
                                <a:lnTo>
                                  <a:pt x="6087064" y="48644"/>
                                </a:lnTo>
                                <a:lnTo>
                                  <a:pt x="6091059" y="54616"/>
                                </a:lnTo>
                                <a:lnTo>
                                  <a:pt x="6094433" y="60921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95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69"/>
                                </a:lnTo>
                                <a:lnTo>
                                  <a:pt x="6104822" y="3305174"/>
                                </a:lnTo>
                                <a:lnTo>
                                  <a:pt x="6103419" y="3312223"/>
                                </a:lnTo>
                                <a:lnTo>
                                  <a:pt x="6102015" y="3319271"/>
                                </a:lnTo>
                                <a:lnTo>
                                  <a:pt x="6099938" y="3326139"/>
                                </a:lnTo>
                                <a:lnTo>
                                  <a:pt x="6097185" y="3332778"/>
                                </a:lnTo>
                                <a:lnTo>
                                  <a:pt x="6094433" y="3339426"/>
                                </a:lnTo>
                                <a:lnTo>
                                  <a:pt x="6068355" y="3373411"/>
                                </a:lnTo>
                                <a:lnTo>
                                  <a:pt x="6037904" y="3392071"/>
                                </a:lnTo>
                                <a:lnTo>
                                  <a:pt x="6031260" y="3394824"/>
                                </a:lnTo>
                                <a:lnTo>
                                  <a:pt x="6024410" y="3396910"/>
                                </a:lnTo>
                                <a:lnTo>
                                  <a:pt x="6017356" y="3398300"/>
                                </a:lnTo>
                                <a:lnTo>
                                  <a:pt x="6010302" y="3399700"/>
                                </a:lnTo>
                                <a:lnTo>
                                  <a:pt x="6003179" y="3400405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05"/>
                                </a:lnTo>
                                <a:lnTo>
                                  <a:pt x="95221" y="3399700"/>
                                </a:lnTo>
                                <a:lnTo>
                                  <a:pt x="88167" y="3398300"/>
                                </a:lnTo>
                                <a:lnTo>
                                  <a:pt x="81113" y="3396910"/>
                                </a:lnTo>
                                <a:lnTo>
                                  <a:pt x="74264" y="3394824"/>
                                </a:lnTo>
                                <a:lnTo>
                                  <a:pt x="67619" y="3392071"/>
                                </a:lnTo>
                                <a:lnTo>
                                  <a:pt x="60974" y="3389318"/>
                                </a:lnTo>
                                <a:lnTo>
                                  <a:pt x="26997" y="3363239"/>
                                </a:lnTo>
                                <a:lnTo>
                                  <a:pt x="8337" y="3332778"/>
                                </a:lnTo>
                                <a:lnTo>
                                  <a:pt x="5585" y="3326139"/>
                                </a:lnTo>
                                <a:lnTo>
                                  <a:pt x="3507" y="3319271"/>
                                </a:lnTo>
                                <a:lnTo>
                                  <a:pt x="2104" y="3312223"/>
                                </a:lnTo>
                                <a:lnTo>
                                  <a:pt x="701" y="3305174"/>
                                </a:lnTo>
                                <a:lnTo>
                                  <a:pt x="0" y="3298069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77367" y="3240010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7"/>
                                </a:lnTo>
                                <a:lnTo>
                                  <a:pt x="55334" y="378148"/>
                                </a:lnTo>
                                <a:lnTo>
                                  <a:pt x="23741" y="352196"/>
                                </a:lnTo>
                                <a:lnTo>
                                  <a:pt x="4486" y="316129"/>
                                </a:lnTo>
                                <a:lnTo>
                                  <a:pt x="0" y="285761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61"/>
                                </a:lnTo>
                                <a:lnTo>
                                  <a:pt x="6088024" y="325855"/>
                                </a:lnTo>
                                <a:lnTo>
                                  <a:pt x="6065311" y="359847"/>
                                </a:lnTo>
                                <a:lnTo>
                                  <a:pt x="6031320" y="382559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67830" y="3830573"/>
                            <a:ext cx="61150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90525">
                                <a:moveTo>
                                  <a:pt x="6115050" y="71170"/>
                                </a:moveTo>
                                <a:lnTo>
                                  <a:pt x="6099429" y="29667"/>
                                </a:lnTo>
                                <a:lnTo>
                                  <a:pt x="6063399" y="3860"/>
                                </a:lnTo>
                                <a:lnTo>
                                  <a:pt x="6043854" y="0"/>
                                </a:lnTo>
                                <a:lnTo>
                                  <a:pt x="1924050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70"/>
                                </a:lnTo>
                                <a:lnTo>
                                  <a:pt x="3886" y="51625"/>
                                </a:lnTo>
                                <a:lnTo>
                                  <a:pt x="0" y="71170"/>
                                </a:lnTo>
                                <a:lnTo>
                                  <a:pt x="0" y="390525"/>
                                </a:lnTo>
                                <a:lnTo>
                                  <a:pt x="1924050" y="390525"/>
                                </a:lnTo>
                                <a:lnTo>
                                  <a:pt x="6115050" y="390525"/>
                                </a:lnTo>
                                <a:lnTo>
                                  <a:pt x="6115050" y="7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9648"/>
                            <a:ext cx="6095999" cy="300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Textbox 684"/>
                        <wps:cNvSpPr txBox="1"/>
                        <wps:spPr>
                          <a:xfrm>
                            <a:off x="2139307" y="3361975"/>
                            <a:ext cx="23952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AA3B2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Gambar 10.2 — Halaman Pengaturan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12.25pt;height:332.4pt;width:523.7pt;mso-position-horizontal-relative:page;z-index:-251600896;mso-width-relative:page;mso-height-relative:page;" coordsize="6650990,4221480" o:gfxdata="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">
                <o:lock v:ext="edit" aspectratio="f"/>
                <v:shape id="Graphic 679" o:spid="_x0000_s1026" o:spt="100" style="position:absolute;left:0;top:0;height:3947160;width:6650990;" fillcolor="#000000" filled="t" stroked="f" coordsize="6650990,3947160" o:gfxdata="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mYUSL4A&#10;AADcAAAADwAAAAAAAAABACAAAAAiAAAAZHJzL2Rvd25yZXYueG1sUEsBAhQAFAAAAAgAh07iQDMv&#10;BZ47AAAAOQAAABAAAAAAAAAAAQAgAAAADQEAAGRycy9zaGFwZXhtbC54bWxQSwUGAAAAAAYABgBb&#10;AQAAtwMAAAAA&#10;" path="m6650735,3947159l0,3947159,0,0,6650735,0,6650735,230123,382142,230123,370883,230667,328207,243635,293743,271947,272736,311293,267842,344423,267842,3525773,276543,3569514,301320,3606595,338402,3631372,382142,3640073,6650735,3640073,6650735,3947159xem6650735,3640073l6268592,3640073,6279852,3639530,6290895,3637898,6332105,3620828,6363647,3589287,6380717,3548076,6382892,3525773,6382892,344423,6374191,300683,6349414,263601,6312332,238824,6268592,230123,6650735,230123,6650735,3640073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680" o:spid="_x0000_s1026" o:spt="100" style="position:absolute;left:272605;top:234874;height:3400425;width:6105525;" filled="f" stroked="t" coordsize="6105525,3400425" o:gfxdata="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3rCugAAANwA&#10;AAAPAAAAAAAAAAEAIAAAACIAAABkcnMvZG93bnJldi54bWxQSwECFAAUAAAACACHTuJAMy8FnjsA&#10;AAA5AAAAEAAAAAAAAAABACAAAAAJAQAAZHJzL3NoYXBleG1sLnhtbFBLBQYAAAAABgAGAFsBAACz&#10;AwAAAAA=&#10;" path="m0,3290887l0,109537,0,102336,701,95211,2104,88144,3507,81095,5585,74228,8337,67589,11090,60921,14464,54616,18460,48644,22456,42671,26997,37147,32082,32070,37168,26974,42701,22431,48681,18440,54661,14439,60974,11068,67619,8315,74264,5562,81113,3495,88167,2105,95221,704,102345,0,109537,0,5995987,0,6003179,0,6010302,704,6017356,2105,6024410,3495,6031260,5562,6037904,8315,6044549,11068,6050862,14439,6056842,18440,6062822,22431,6068355,26974,6073441,32070,6078527,37147,6083068,42671,6087064,48644,6091059,54616,6094433,60921,6097185,67589,6099938,74228,6102015,81095,6103419,88144,6104822,95211,6105524,102336,6105524,109537,6105524,3290887,6105524,3298069,6104822,3305174,6103419,3312223,6102015,3319271,6099938,3326139,6097185,3332778,6094433,3339426,6068355,3373411,6037904,3392071,6031260,3394824,6024410,3396910,6017356,3398300,6010302,3399700,6003179,3400405,5995987,3400424,109537,3400424,102345,3400405,95221,3399700,88167,3398300,81113,3396910,74264,3394824,67619,3392071,60974,3389318,26997,3363239,8337,3332778,5585,3326139,3507,3319271,2104,3312223,701,3305174,0,3298069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681" o:spid="_x0000_s1026" o:spt="100" style="position:absolute;left:277367;top:3240010;height:390525;width:6096000;" fillcolor="#F9FAFA" filled="t" stroked="f" coordsize="6096000,390525" o:gfxdata="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XIVW/&#10;AAAA3AAAAA8AAAAAAAAAAQAgAAAAIgAAAGRycy9kb3ducmV2LnhtbFBLAQIUABQAAAAIAIdO4kAz&#10;LwWeOwAAADkAAAAQAAAAAAAAAAEAIAAAAA4BAABkcnMvc2hhcGV4bWwueG1sUEsFBgAAAAAGAAYA&#10;WwEAALgDAAAAAA==&#10;" path="m5991224,390524l104775,390524,94453,390037,55334,378148,23741,352196,4486,316129,0,285761,0,0,6095999,0,6095999,285761,6088024,325855,6065311,359847,6031320,382559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2" o:spid="_x0000_s1026" o:spt="100" style="position:absolute;left:267830;top:3830573;height:390525;width:6115050;" fillcolor="#2562EB" filled="t" stroked="f" coordsize="6115050,390525" o:gfxdata="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NkDR&#10;wAAAANwAAAAPAAAAAAAAAAEAIAAAACIAAABkcnMvZG93bnJldi54bWxQSwECFAAUAAAACACHTuJA&#10;My8FnjsAAAA5AAAAEAAAAAAAAAABACAAAAAPAQAAZHJzL3NoYXBleG1sLnhtbFBLBQYAAAAABgAG&#10;AFsBAAC5AwAAAAA=&#10;" path="m6115050,71170l6099429,29667,6063399,3860,6043854,0,1924050,0,71208,0,29705,15570,3886,51625,0,71170,0,390525,1924050,390525,6115050,390525,6115050,711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83" o:spid="_x0000_s1026" o:spt="75" type="#_x0000_t75" style="position:absolute;left:277368;top:239648;height:3009875;width:6095999;" filled="f" o:preferrelative="t" stroked="f" coordsize="21600,21600" o:gfxdata="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3P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1" o:title=""/>
                  <o:lock v:ext="edit" aspectratio="f"/>
                </v:shape>
                <v:shape id="Textbox 684" o:spid="_x0000_s1026" o:spt="202" type="#_x0000_t202" style="position:absolute;left:2139307;top:3361975;height:153670;width:2395220;" filled="f" stroked="f" coordsize="21600,21600" o:gfxdata="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Ke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FAA3B2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Gambar 10.2 — Halaman Pengaturan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Aplikasi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>Menu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berisi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konfigurasi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umum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aplikasi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terbagi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dalam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beberapa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4"/>
        </w:rPr>
        <w:t>tab:</w:t>
      </w:r>
    </w:p>
    <w:p w14:paraId="4578F16A">
      <w:pPr>
        <w:pStyle w:val="7"/>
      </w:pPr>
    </w:p>
    <w:p w14:paraId="71D545F1">
      <w:pPr>
        <w:pStyle w:val="7"/>
      </w:pPr>
    </w:p>
    <w:p w14:paraId="1159C992">
      <w:pPr>
        <w:pStyle w:val="7"/>
      </w:pPr>
    </w:p>
    <w:p w14:paraId="40428F22">
      <w:pPr>
        <w:pStyle w:val="7"/>
      </w:pPr>
    </w:p>
    <w:p w14:paraId="58FC1C22">
      <w:pPr>
        <w:pStyle w:val="7"/>
      </w:pPr>
    </w:p>
    <w:p w14:paraId="6825D18A">
      <w:pPr>
        <w:pStyle w:val="7"/>
      </w:pPr>
    </w:p>
    <w:p w14:paraId="707BE16B">
      <w:pPr>
        <w:pStyle w:val="7"/>
      </w:pPr>
    </w:p>
    <w:p w14:paraId="68BFE25F">
      <w:pPr>
        <w:pStyle w:val="7"/>
      </w:pPr>
    </w:p>
    <w:p w14:paraId="0F76C491">
      <w:pPr>
        <w:pStyle w:val="7"/>
      </w:pPr>
    </w:p>
    <w:p w14:paraId="2E4C5FC1">
      <w:pPr>
        <w:pStyle w:val="7"/>
      </w:pPr>
    </w:p>
    <w:p w14:paraId="7F597EED">
      <w:pPr>
        <w:pStyle w:val="7"/>
      </w:pPr>
    </w:p>
    <w:p w14:paraId="0164914B">
      <w:pPr>
        <w:pStyle w:val="7"/>
      </w:pPr>
    </w:p>
    <w:p w14:paraId="50B1980E">
      <w:pPr>
        <w:pStyle w:val="7"/>
      </w:pPr>
    </w:p>
    <w:p w14:paraId="12AF3EFD">
      <w:pPr>
        <w:pStyle w:val="7"/>
      </w:pPr>
    </w:p>
    <w:p w14:paraId="21BBBCAE">
      <w:pPr>
        <w:pStyle w:val="7"/>
      </w:pPr>
    </w:p>
    <w:p w14:paraId="62D23298">
      <w:pPr>
        <w:pStyle w:val="7"/>
      </w:pPr>
    </w:p>
    <w:p w14:paraId="097603C1">
      <w:pPr>
        <w:pStyle w:val="7"/>
      </w:pPr>
    </w:p>
    <w:p w14:paraId="15538A52">
      <w:pPr>
        <w:pStyle w:val="7"/>
      </w:pPr>
    </w:p>
    <w:p w14:paraId="7DDDDFF4">
      <w:pPr>
        <w:pStyle w:val="7"/>
      </w:pPr>
    </w:p>
    <w:p w14:paraId="489D5FC6">
      <w:pPr>
        <w:pStyle w:val="7"/>
      </w:pPr>
    </w:p>
    <w:p w14:paraId="55763A46">
      <w:pPr>
        <w:pStyle w:val="7"/>
      </w:pPr>
    </w:p>
    <w:p w14:paraId="7C3ED3CB">
      <w:pPr>
        <w:pStyle w:val="7"/>
      </w:pPr>
    </w:p>
    <w:p w14:paraId="0AAC18B4">
      <w:pPr>
        <w:pStyle w:val="7"/>
      </w:pPr>
    </w:p>
    <w:p w14:paraId="3E83BC20">
      <w:pPr>
        <w:pStyle w:val="7"/>
      </w:pPr>
    </w:p>
    <w:p w14:paraId="3C7B2486">
      <w:pPr>
        <w:pStyle w:val="7"/>
      </w:pPr>
    </w:p>
    <w:p w14:paraId="07D2383D">
      <w:pPr>
        <w:pStyle w:val="7"/>
      </w:pPr>
    </w:p>
    <w:p w14:paraId="5F29358D">
      <w:pPr>
        <w:pStyle w:val="7"/>
        <w:spacing w:before="35"/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2"/>
        <w:gridCol w:w="7107"/>
      </w:tblGrid>
      <w:tr w14:paraId="48A98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522" w:type="dxa"/>
          </w:tcPr>
          <w:p w14:paraId="1CE07581">
            <w:pPr>
              <w:pStyle w:val="11"/>
              <w:spacing w:before="0"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Tab</w:t>
            </w:r>
          </w:p>
        </w:tc>
        <w:tc>
          <w:tcPr>
            <w:tcW w:w="7107" w:type="dxa"/>
          </w:tcPr>
          <w:p w14:paraId="620D0667">
            <w:pPr>
              <w:pStyle w:val="11"/>
              <w:spacing w:before="0" w:line="201" w:lineRule="exact"/>
              <w:ind w:left="7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23AFE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522" w:type="dxa"/>
            <w:tcBorders>
              <w:bottom w:val="single" w:color="E4E7EB" w:sz="6" w:space="0"/>
            </w:tcBorders>
          </w:tcPr>
          <w:p w14:paraId="6B1D95B3">
            <w:pPr>
              <w:pStyle w:val="11"/>
              <w:spacing w:before="20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Pengaturan </w:t>
            </w:r>
            <w:r>
              <w:rPr>
                <w:rFonts w:ascii="Arial"/>
                <w:b/>
                <w:color w:val="1F2937"/>
                <w:spacing w:val="-4"/>
                <w:sz w:val="18"/>
              </w:rPr>
              <w:t>Umum</w:t>
            </w:r>
          </w:p>
        </w:tc>
        <w:tc>
          <w:tcPr>
            <w:tcW w:w="7107" w:type="dxa"/>
            <w:tcBorders>
              <w:bottom w:val="single" w:color="E4E7EB" w:sz="6" w:space="0"/>
            </w:tcBorders>
          </w:tcPr>
          <w:p w14:paraId="3A60881F">
            <w:pPr>
              <w:pStyle w:val="11"/>
              <w:spacing w:before="201"/>
              <w:ind w:left="71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Nama aplikasi, deskripsi, logo aplikasi, dan logo </w:t>
            </w:r>
            <w:r>
              <w:rPr>
                <w:color w:val="1F2937"/>
                <w:spacing w:val="-2"/>
                <w:sz w:val="18"/>
              </w:rPr>
              <w:t>kabupaten</w:t>
            </w:r>
          </w:p>
        </w:tc>
      </w:tr>
      <w:tr w14:paraId="769B4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522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728FE739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Kontak &amp; Sosial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Media</w:t>
            </w:r>
          </w:p>
        </w:tc>
        <w:tc>
          <w:tcPr>
            <w:tcW w:w="710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60C2E7D7">
            <w:pPr>
              <w:pStyle w:val="11"/>
              <w:ind w:left="71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Alamat, telepon, email, dan tautan media </w:t>
            </w:r>
            <w:r>
              <w:rPr>
                <w:color w:val="1F2937"/>
                <w:spacing w:val="-2"/>
                <w:sz w:val="18"/>
              </w:rPr>
              <w:t>sosial</w:t>
            </w:r>
          </w:p>
        </w:tc>
      </w:tr>
      <w:tr w14:paraId="3A2A9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522" w:type="dxa"/>
            <w:tcBorders>
              <w:top w:val="single" w:color="E4E7EB" w:sz="6" w:space="0"/>
            </w:tcBorders>
          </w:tcPr>
          <w:p w14:paraId="1CF4EED7">
            <w:pPr>
              <w:pStyle w:val="11"/>
              <w:spacing w:line="187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Hari &amp; Jam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Kerja</w:t>
            </w:r>
          </w:p>
        </w:tc>
        <w:tc>
          <w:tcPr>
            <w:tcW w:w="7107" w:type="dxa"/>
            <w:tcBorders>
              <w:top w:val="single" w:color="E4E7EB" w:sz="6" w:space="0"/>
            </w:tcBorders>
          </w:tcPr>
          <w:p w14:paraId="4364C4E4">
            <w:pPr>
              <w:pStyle w:val="11"/>
              <w:spacing w:line="187" w:lineRule="exact"/>
              <w:ind w:left="71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Pengaturan hari kerja, jam operasional, dan hari </w:t>
            </w:r>
            <w:r>
              <w:rPr>
                <w:color w:val="1F2937"/>
                <w:spacing w:val="-2"/>
                <w:sz w:val="18"/>
              </w:rPr>
              <w:t>libur</w:t>
            </w:r>
          </w:p>
        </w:tc>
      </w:tr>
    </w:tbl>
    <w:p w14:paraId="4889A465">
      <w:pPr>
        <w:pStyle w:val="7"/>
        <w:spacing w:before="10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137795</wp:posOffset>
                </wp:positionV>
                <wp:extent cx="6115050" cy="400050"/>
                <wp:effectExtent l="0" t="0" r="0" b="0"/>
                <wp:wrapTopAndBottom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00050"/>
                          <a:chOff x="0" y="0"/>
                          <a:chExt cx="6115050" cy="400050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-12" y="11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924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192405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-12" y="11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390525"/>
                                </a:moveTo>
                                <a:lnTo>
                                  <a:pt x="1924050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192405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924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240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0" y="9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CC209">
                              <w:pPr>
                                <w:tabs>
                                  <w:tab w:val="left" w:pos="3234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 xml:space="preserve">Dokumen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Pemohon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Mengelola jenis dokumen yang harus diunggah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pemohon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.85pt;height:31.5pt;width:481.5pt;mso-position-horizontal-relative:page;mso-wrap-distance-bottom:0pt;mso-wrap-distance-top:0pt;z-index:-251520000;mso-width-relative:page;mso-height-relative:page;" coordsize="6115050,400050" o:gfxdata="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KEOshnZAAAACgEAAA8AAAAA&#10;AAAAAQAgAAAAIgAAAGRycy9kb3ducmV2LnhtbFBLAQIUABQAAAAIAIdO4kAsMDQGMAMAAOYMAAAO&#10;AAAAAAAAAAEAIAAAACgBAABkcnMvZTJvRG9jLnhtbFBLBQYAAAAABgAGAFkBAADKBgAAAAA=&#10;">
                <o:lock v:ext="edit" aspectratio="f"/>
                <v:shape id="Graphic 686" o:spid="_x0000_s1026" o:spt="100" style="position:absolute;left:-12;top:11;height:400050;width:6115050;" fillcolor="#F9FAFA" filled="t" stroked="f" coordsize="6115050,400050" o:gfxdata="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uwjy&#10;wAAAANwAAAAPAAAAAAAAAAEAIAAAACIAAABkcnMvZG93bnJldi54bWxQSwECFAAUAAAACACHTuJA&#10;My8FnjsAAAA5AAAAEAAAAAAAAAABACAAAAAPAQAAZHJzL3NoYXBleG1sLnhtbFBLBQYAAAAABgAG&#10;AFsBAAC5AwAAAAA=&#10;" path="m6115050,0l1924050,0,0,0,0,400050,1924050,400050,6115050,400050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7" o:spid="_x0000_s1026" o:spt="100" style="position:absolute;left:-12;top:11;height:400050;width:6115050;" fillcolor="#E4E7EB" filled="t" stroked="f" coordsize="6115050,400050" o:gfxdata="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8eKW/&#10;AAAA3AAAAA8AAAAAAAAAAQAgAAAAIgAAAGRycy9kb3ducmV2LnhtbFBLAQIUABQAAAAIAIdO4kAz&#10;LwWeOwAAADkAAAAQAAAAAAAAAAEAIAAAAA4BAABkcnMvc2hhcGV4bWwueG1sUEsFBgAAAAAGAAYA&#10;WwEAALgDAAAAAA==&#10;" path="m6115050,390525l1924050,390525,0,390525,0,400050,1924050,400050,6115050,400050,6115050,390525xem6115050,0l1924050,0,0,0,0,9525,192405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88" o:spid="_x0000_s1026" o:spt="202" type="#_x0000_t202" style="position:absolute;left:0;top:9524;height:381000;width:6115050;" filled="f" stroked="f" coordsize="21600,21600" o:gfxdata="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PlF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6CC209">
                        <w:pPr>
                          <w:tabs>
                            <w:tab w:val="left" w:pos="3234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 xml:space="preserve">Dokumen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18"/>
                          </w:rPr>
                          <w:t>Pemohon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Mengelola jenis dokumen yang harus diunggah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pemohon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41F45D5">
      <w:pPr>
        <w:pStyle w:val="7"/>
        <w:spacing w:after="0"/>
        <w:rPr>
          <w:sz w:val="16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24E7D15A">
      <w:pPr>
        <w:pStyle w:val="7"/>
      </w:pPr>
      <w:r>
        <mc:AlternateContent>
          <mc:Choice Requires="wpg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351790</wp:posOffset>
                </wp:positionV>
                <wp:extent cx="6115050" cy="381000"/>
                <wp:effectExtent l="0" t="0" r="0" b="0"/>
                <wp:wrapNone/>
                <wp:docPr id="689" name="Group 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381000"/>
                          <a:chOff x="0" y="0"/>
                          <a:chExt cx="6115050" cy="381000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-12" y="10"/>
                            <a:ext cx="61150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81000">
                                <a:moveTo>
                                  <a:pt x="6115050" y="71196"/>
                                </a:moveTo>
                                <a:lnTo>
                                  <a:pt x="6099429" y="29679"/>
                                </a:lnTo>
                                <a:lnTo>
                                  <a:pt x="6063399" y="3860"/>
                                </a:lnTo>
                                <a:lnTo>
                                  <a:pt x="6043854" y="0"/>
                                </a:lnTo>
                                <a:lnTo>
                                  <a:pt x="1924050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608"/>
                                </a:lnTo>
                                <a:lnTo>
                                  <a:pt x="3886" y="51625"/>
                                </a:lnTo>
                                <a:lnTo>
                                  <a:pt x="0" y="71196"/>
                                </a:lnTo>
                                <a:lnTo>
                                  <a:pt x="0" y="381000"/>
                                </a:lnTo>
                                <a:lnTo>
                                  <a:pt x="1924050" y="381000"/>
                                </a:lnTo>
                                <a:lnTo>
                                  <a:pt x="6115050" y="381000"/>
                                </a:lnTo>
                                <a:lnTo>
                                  <a:pt x="6115050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133350" y="125138"/>
                            <a:ext cx="20764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DF99C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Tab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2053976" y="125138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17EB1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7.7pt;height:30pt;width:481.5pt;mso-position-horizontal-relative:page;mso-position-vertical-relative:page;z-index:251677696;mso-width-relative:page;mso-height-relative:page;" coordsize="6115050,381000" o:gfxdata="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rLb579gAAAALAQAADwAAAAAAAAABACAAAAAiAAAA&#10;ZHJzL2Rvd25yZXYueG1sUEsBAhQAFAAAAAgAh07iQM2uXlhdAwAAzQoAAA4AAAAAAAAAAQAgAAAA&#10;JwEAAGRycy9lMm9Eb2MueG1sUEsFBgAAAAAGAAYAWQEAAPYGAAAAAA==&#10;">
                <o:lock v:ext="edit" aspectratio="f"/>
                <v:shape id="Graphic 690" o:spid="_x0000_s1026" o:spt="100" style="position:absolute;left:-12;top:10;height:381000;width:6115050;" fillcolor="#2562EB" filled="t" stroked="f" coordsize="6115050,381000" o:gfxdata="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9vFdK8AAAA&#10;3AAAAA8AAAAAAAAAAQAgAAAAIgAAAGRycy9kb3ducmV2LnhtbFBLAQIUABQAAAAIAIdO4kAzLwWe&#10;OwAAADkAAAAQAAAAAAAAAAEAIAAAAAsBAABkcnMvc2hhcGV4bWwueG1sUEsFBgAAAAAGAAYAWwEA&#10;ALUDAAAAAA==&#10;" path="m6115050,71196l6099429,29679,6063399,3860,6043854,0,1924050,0,71208,0,29705,15608,3886,51625,0,71196,0,381000,1924050,381000,6115050,381000,6115050,711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91" o:spid="_x0000_s1026" o:spt="202" type="#_x0000_t202" style="position:absolute;left:133350;top:125138;height:128270;width:207645;" filled="f" stroked="f" coordsize="21600,21600" o:gfxdata="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sqx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EDF99C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Tab</w:t>
                        </w:r>
                      </w:p>
                    </w:txbxContent>
                  </v:textbox>
                </v:shape>
                <v:shape id="Textbox 692" o:spid="_x0000_s1026" o:spt="202" type="#_x0000_t202" style="position:absolute;left:2053976;top:125138;height:128270;width:641985;" filled="f" stroked="f" coordsize="21600,21600" o:gfxdata="UEsDBAoAAAAAAIdO4kAAAAAAAAAAAAAAAAAEAAAAZHJzL1BLAwQUAAAACACHTuJAEL41bL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dl0A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41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517EB1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Keterangan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ge">
                  <wp:posOffset>9476105</wp:posOffset>
                </wp:positionV>
                <wp:extent cx="6650990" cy="223520"/>
                <wp:effectExtent l="0" t="0" r="0" b="0"/>
                <wp:wrapNone/>
                <wp:docPr id="693" name="Graphic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990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223520">
                              <a:moveTo>
                                <a:pt x="6650735" y="223492"/>
                              </a:moveTo>
                              <a:lnTo>
                                <a:pt x="0" y="223492"/>
                              </a:lnTo>
                              <a:lnTo>
                                <a:pt x="0" y="0"/>
                              </a:lnTo>
                              <a:lnTo>
                                <a:pt x="6650735" y="0"/>
                              </a:lnTo>
                              <a:lnTo>
                                <a:pt x="6650735" y="223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3" o:spid="_x0000_s1026" o:spt="100" style="position:absolute;left:0pt;margin-left:44.15pt;margin-top:746.15pt;height:17.6pt;width:523.7pt;mso-position-horizontal-relative:page;mso-position-vertical-relative:page;z-index:251677696;mso-width-relative:page;mso-height-relative:page;" fillcolor="#000000" filled="t" stroked="f" coordsize="6650990,223520" o:gfxdata="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k+3VzbAAAADQEAAA8AAAAAAAAAAQAgAAAAIgAAAGRycy9kb3du&#10;cmV2LnhtbFBLAQIUABQAAAAIAIdO4kBrt5EpNQIAAA4FAAAOAAAAAAAAAAEAIAAAACoBAABkcnMv&#10;ZTJvRG9jLnhtbFBLBQYAAAAABgAGAFkBAADRBQAAAAA=&#10;" path="m6650735,223492l0,223492,0,0,6650735,0,6650735,223492xe">
                <v:fill on="t" opacity="6683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E54877D">
      <w:pPr>
        <w:pStyle w:val="7"/>
        <w:spacing w:before="186"/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2"/>
        <w:gridCol w:w="7217"/>
      </w:tblGrid>
      <w:tr w14:paraId="585EB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412" w:type="dxa"/>
            <w:tcBorders>
              <w:top w:val="single" w:color="E4E7EB" w:sz="6" w:space="0"/>
            </w:tcBorders>
          </w:tcPr>
          <w:p w14:paraId="3093F12F">
            <w:pPr>
              <w:pStyle w:val="11"/>
              <w:spacing w:line="187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Pengaturan </w:t>
            </w:r>
            <w:r>
              <w:rPr>
                <w:rFonts w:ascii="Arial"/>
                <w:b/>
                <w:color w:val="1F2937"/>
                <w:spacing w:val="-5"/>
                <w:sz w:val="18"/>
              </w:rPr>
              <w:t>TTE</w:t>
            </w:r>
          </w:p>
        </w:tc>
        <w:tc>
          <w:tcPr>
            <w:tcW w:w="7217" w:type="dxa"/>
            <w:tcBorders>
              <w:top w:val="single" w:color="E4E7EB" w:sz="6" w:space="0"/>
            </w:tcBorders>
          </w:tcPr>
          <w:p w14:paraId="712D94F7">
            <w:pPr>
              <w:pStyle w:val="11"/>
              <w:spacing w:line="187" w:lineRule="exact"/>
              <w:ind w:left="822"/>
              <w:rPr>
                <w:sz w:val="18"/>
              </w:rPr>
            </w:pPr>
            <w:r>
              <w:rPr>
                <w:color w:val="1F2937"/>
                <w:sz w:val="18"/>
              </w:rPr>
              <w:t>Konfigurasi</w:t>
            </w:r>
            <w:r>
              <w:rPr>
                <w:color w:val="1F2937"/>
                <w:spacing w:val="-1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Tanda</w:t>
            </w:r>
            <w:r>
              <w:rPr>
                <w:color w:val="1F2937"/>
                <w:spacing w:val="-1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Tangan</w:t>
            </w:r>
            <w:r>
              <w:rPr>
                <w:color w:val="1F2937"/>
                <w:spacing w:val="-1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Elektronik</w:t>
            </w:r>
            <w:r>
              <w:rPr>
                <w:color w:val="1F2937"/>
                <w:spacing w:val="-9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(e-Sign</w:t>
            </w:r>
            <w:r>
              <w:rPr>
                <w:color w:val="1F2937"/>
                <w:spacing w:val="-12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API)</w:t>
            </w:r>
          </w:p>
        </w:tc>
      </w:tr>
    </w:tbl>
    <w:p w14:paraId="3312420B">
      <w:pPr>
        <w:pStyle w:val="7"/>
        <w:spacing w:before="5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127635</wp:posOffset>
                </wp:positionV>
                <wp:extent cx="6115050" cy="409575"/>
                <wp:effectExtent l="0" t="0" r="0" b="0"/>
                <wp:wrapTopAndBottom/>
                <wp:docPr id="694" name="Group 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09575"/>
                          <a:chOff x="0" y="0"/>
                          <a:chExt cx="6115050" cy="40957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-12" y="9535"/>
                            <a:ext cx="61150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90525">
                                <a:moveTo>
                                  <a:pt x="6115050" y="0"/>
                                </a:moveTo>
                                <a:lnTo>
                                  <a:pt x="1924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1924050" y="390525"/>
                                </a:lnTo>
                                <a:lnTo>
                                  <a:pt x="6115050" y="390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-12" y="10"/>
                            <a:ext cx="61150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9575">
                                <a:moveTo>
                                  <a:pt x="6115050" y="400050"/>
                                </a:moveTo>
                                <a:lnTo>
                                  <a:pt x="192405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24050" y="409575"/>
                                </a:lnTo>
                                <a:lnTo>
                                  <a:pt x="6115050" y="409575"/>
                                </a:lnTo>
                                <a:lnTo>
                                  <a:pt x="6115050" y="400050"/>
                                </a:lnTo>
                                <a:close/>
                              </a:path>
                              <a:path w="6115050" h="409575">
                                <a:moveTo>
                                  <a:pt x="6115050" y="0"/>
                                </a:moveTo>
                                <a:lnTo>
                                  <a:pt x="1924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240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0" y="9524"/>
                            <a:ext cx="611505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7F745">
                              <w:pPr>
                                <w:tabs>
                                  <w:tab w:val="left" w:pos="3234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Template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Surat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Pengaturan template surat rekomendasi dan 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8"/>
                                </w:rPr>
                                <w:t>izin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.05pt;height:32.25pt;width:481.5pt;mso-position-horizontal-relative:page;mso-wrap-distance-bottom:0pt;mso-wrap-distance-top:0pt;z-index:-251518976;mso-width-relative:page;mso-height-relative:page;" coordsize="6115050,409575" o:gfxdata="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">
                <o:lock v:ext="edit" aspectratio="f"/>
                <v:shape id="Graphic 695" o:spid="_x0000_s1026" o:spt="100" style="position:absolute;left:-12;top:9535;height:390525;width:6115050;" fillcolor="#F9FAFA" filled="t" stroked="f" coordsize="6115050,390525" o:gfxdata="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2NCIb4A&#10;AADcAAAADwAAAAAAAAABACAAAAAiAAAAZHJzL2Rvd25yZXYueG1sUEsBAhQAFAAAAAgAh07iQDMv&#10;BZ47AAAAOQAAABAAAAAAAAAAAQAgAAAADQEAAGRycy9zaGFwZXhtbC54bWxQSwUGAAAAAAYABgBb&#10;AQAAtwMAAAAA&#10;" path="m6115050,0l1924050,0,0,0,0,390525,1924050,390525,6115050,390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6" o:spid="_x0000_s1026" o:spt="100" style="position:absolute;left:-12;top:10;height:409575;width:6115050;" fillcolor="#E4E7EB" filled="t" stroked="f" coordsize="6115050,409575" o:gfxdata="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ZnVC/&#10;AAAA3AAAAA8AAAAAAAAAAQAgAAAAIgAAAGRycy9kb3ducmV2LnhtbFBLAQIUABQAAAAIAIdO4kAz&#10;LwWeOwAAADkAAAAQAAAAAAAAAAEAIAAAAA4BAABkcnMvc2hhcGV4bWwueG1sUEsFBgAAAAAGAAYA&#10;WwEAALgDAAAAAA==&#10;" path="m6115050,400050l1924050,400050,0,400050,0,409575,1924050,409575,6115050,409575,6115050,400050xem6115050,0l1924050,0,0,0,0,9525,192405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97" o:spid="_x0000_s1026" o:spt="202" type="#_x0000_t202" style="position:absolute;left:0;top:9524;height:390525;width:6115050;" filled="f" stroked="f" coordsize="21600,21600" o:gfxdata="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Jlv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37F745">
                        <w:pPr>
                          <w:tabs>
                            <w:tab w:val="left" w:pos="3234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18"/>
                          </w:rPr>
                          <w:t>Template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18"/>
                          </w:rPr>
                          <w:t>Surat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 xml:space="preserve">Pengaturan template surat rekomendasi dan </w:t>
                        </w:r>
                        <w:r>
                          <w:rPr>
                            <w:color w:val="1F2937"/>
                            <w:spacing w:val="-4"/>
                            <w:sz w:val="18"/>
                          </w:rPr>
                          <w:t>izin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g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689610</wp:posOffset>
                </wp:positionV>
                <wp:extent cx="6115050" cy="990600"/>
                <wp:effectExtent l="0" t="0" r="0" b="0"/>
                <wp:wrapTopAndBottom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99"/>
                                </a:moveTo>
                                <a:lnTo>
                                  <a:pt x="71196" y="990599"/>
                                </a:lnTo>
                                <a:lnTo>
                                  <a:pt x="66241" y="989990"/>
                                </a:lnTo>
                                <a:lnTo>
                                  <a:pt x="29705" y="971026"/>
                                </a:lnTo>
                                <a:lnTo>
                                  <a:pt x="7715" y="937526"/>
                                </a:lnTo>
                                <a:lnTo>
                                  <a:pt x="0" y="901579"/>
                                </a:lnTo>
                                <a:lnTo>
                                  <a:pt x="0" y="895349"/>
                                </a:lnTo>
                                <a:lnTo>
                                  <a:pt x="0" y="88982"/>
                                </a:lnTo>
                                <a:lnTo>
                                  <a:pt x="10062" y="47491"/>
                                </a:lnTo>
                                <a:lnTo>
                                  <a:pt x="38025" y="12534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34"/>
                                </a:lnTo>
                                <a:lnTo>
                                  <a:pt x="6083420" y="47491"/>
                                </a:lnTo>
                                <a:lnTo>
                                  <a:pt x="6095998" y="88982"/>
                                </a:lnTo>
                                <a:lnTo>
                                  <a:pt x="6095998" y="901579"/>
                                </a:lnTo>
                                <a:lnTo>
                                  <a:pt x="6083420" y="943013"/>
                                </a:lnTo>
                                <a:lnTo>
                                  <a:pt x="6048466" y="977988"/>
                                </a:lnTo>
                                <a:lnTo>
                                  <a:pt x="6013197" y="989990"/>
                                </a:lnTo>
                                <a:lnTo>
                                  <a:pt x="6007003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427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79" y="989743"/>
                                </a:moveTo>
                                <a:lnTo>
                                  <a:pt x="42321" y="974133"/>
                                </a:lnTo>
                                <a:lnTo>
                                  <a:pt x="11259" y="939867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9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7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4"/>
                                </a:lnTo>
                                <a:lnTo>
                                  <a:pt x="86379" y="989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D975DC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991B1B"/>
                                  <w:spacing w:val="-8"/>
                                  <w:sz w:val="23"/>
                                </w:rPr>
                                <w:t>🚨</w:t>
                              </w:r>
                              <w:r>
                                <w:rPr>
                                  <w:rFonts w:ascii="Segoe UI Emoji" w:eastAsia="Segoe UI Emoji"/>
                                  <w:color w:val="991B1B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991B1B"/>
                                  <w:spacing w:val="-2"/>
                                  <w:sz w:val="21"/>
                                </w:rPr>
                                <w:t>Penting</w:t>
                              </w:r>
                            </w:p>
                            <w:p w14:paraId="33F1EE3A">
                              <w:pPr>
                                <w:spacing w:before="154" w:line="379" w:lineRule="auto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91B1B"/>
                                  <w:sz w:val="19"/>
                                </w:rPr>
                                <w:t>Perubahan pada Pengaturan Aplikasi akan langsung berdampak pada seluruh sistem. Pastikan Anda memahami setiap konfigurasi sebelum melakukan perubahan.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54.3pt;height:78pt;width:481.5pt;mso-position-horizontal-relative:page;mso-wrap-distance-bottom:0pt;mso-wrap-distance-top:0pt;z-index:-251518976;mso-width-relative:page;mso-height-relative:page;" coordsize="6115050,990600" o:gfxdata="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">
                <o:lock v:ext="edit" aspectratio="f"/>
                <v:shape id="Graphic 699" o:spid="_x0000_s1026" o:spt="100" style="position:absolute;left:19049;top:0;height:990600;width:6096000;" fillcolor="#FEF1F1" filled="t" stroked="f" coordsize="6096000,990600" o:gfxdata="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zGFzr4A&#10;AADcAAAADwAAAAAAAAABACAAAAAiAAAAZHJzL2Rvd25yZXYueG1sUEsBAhQAFAAAAAgAh07iQDMv&#10;BZ47AAAAOQAAABAAAAAAAAAAAQAgAAAADQEAAGRycy9zaGFwZXhtbC54bWxQSwUGAAAAAAYABgBb&#10;AQAAtwMAAAAA&#10;" path="m6007003,990599l71196,990599,66241,989990,29705,971026,7715,937526,0,901579,0,895349,0,88982,10062,47491,38025,12534,71196,0,6007003,0,6048466,12534,6083420,47491,6095998,88982,6095998,901579,6083420,943013,6048466,977988,6013197,989990,6007003,990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0" o:spid="_x0000_s1026" o:spt="100" style="position:absolute;left:0;top:427;height:989965;width:86995;" fillcolor="#EF4444" filled="t" stroked="f" coordsize="86995,989965" o:gfxdata="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O3BqugAAANwA&#10;AAAPAAAAAAAAAAEAIAAAACIAAABkcnMvZG93bnJldi54bWxQSwECFAAUAAAACACHTuJAMy8FnjsA&#10;AAA5AAAAEAAAAAAAAAABACAAAAAJAQAAZHJzL3NoYXBleG1sLnhtbFBLBQYAAAAABgAGAFsBAACz&#10;AwAAAAA=&#10;" path="m86379,989743l42321,974133,11259,939867,0,894921,0,94821,11259,49875,42321,15609,86379,0,80381,1988,73379,6821,47722,41893,38371,85438,38100,94821,38100,894921,44855,939867,63493,974133,80381,987754,86379,9897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1" o:spid="_x0000_s1026" o:spt="202" type="#_x0000_t202" style="position:absolute;left:0;top:0;height:990600;width:6115050;" filled="f" stroked="f" coordsize="21600,21600" o:gfxdata="UEsDBAoAAAAAAIdO4kAAAAAAAAAAAAAAAAAEAAAAZHJzL1BLAwQUAAAACACHTuJAfocxAb4AAADc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ypDB5n0hG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cx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D975DC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991B1B"/>
                            <w:spacing w:val="-8"/>
                            <w:sz w:val="23"/>
                          </w:rPr>
                          <w:t>🚨</w:t>
                        </w:r>
                        <w:r>
                          <w:rPr>
                            <w:rFonts w:ascii="Segoe UI Emoji" w:eastAsia="Segoe UI Emoji"/>
                            <w:color w:val="991B1B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991B1B"/>
                            <w:spacing w:val="-2"/>
                            <w:sz w:val="21"/>
                          </w:rPr>
                          <w:t>Penting</w:t>
                        </w:r>
                      </w:p>
                      <w:p w14:paraId="33F1EE3A">
                        <w:pPr>
                          <w:spacing w:before="154" w:line="379" w:lineRule="auto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91B1B"/>
                            <w:sz w:val="19"/>
                          </w:rPr>
                          <w:t>Perubahan pada Pengaturan Aplikasi akan langsung berdampak pada seluruh sistem. Pastikan Anda memahami setiap konfigurasi sebelum melakukan perubahan.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01DD0BD">
      <w:pPr>
        <w:pStyle w:val="7"/>
        <w:spacing w:before="9"/>
        <w:rPr>
          <w:sz w:val="18"/>
        </w:rPr>
      </w:pPr>
    </w:p>
    <w:p w14:paraId="03B70408">
      <w:pPr>
        <w:pStyle w:val="7"/>
        <w:spacing w:before="123"/>
        <w:rPr>
          <w:sz w:val="25"/>
        </w:rPr>
      </w:pPr>
    </w:p>
    <w:p w14:paraId="34927079">
      <w:pPr>
        <w:pStyle w:val="4"/>
      </w:pPr>
      <w:r>
        <w:rPr>
          <w:color w:val="374050"/>
        </w:rPr>
        <w:t>Cara</w:t>
      </w:r>
      <w:r>
        <w:rPr>
          <w:color w:val="374050"/>
          <w:spacing w:val="19"/>
        </w:rPr>
        <w:t xml:space="preserve"> </w:t>
      </w:r>
      <w:r>
        <w:rPr>
          <w:color w:val="374050"/>
        </w:rPr>
        <w:t>Mengubah</w:t>
      </w:r>
      <w:r>
        <w:rPr>
          <w:color w:val="374050"/>
          <w:spacing w:val="19"/>
        </w:rPr>
        <w:t xml:space="preserve"> </w:t>
      </w:r>
      <w:r>
        <w:rPr>
          <w:color w:val="374050"/>
          <w:spacing w:val="-2"/>
        </w:rPr>
        <w:t>Pengaturan</w:t>
      </w:r>
    </w:p>
    <w:p w14:paraId="5FDD3845">
      <w:pPr>
        <w:pStyle w:val="7"/>
        <w:spacing w:before="83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213995</wp:posOffset>
                </wp:positionV>
                <wp:extent cx="6115050" cy="438150"/>
                <wp:effectExtent l="0" t="0" r="0" b="0"/>
                <wp:wrapTopAndBottom/>
                <wp:docPr id="702" name="Group 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150"/>
                          <a:chOff x="0" y="0"/>
                          <a:chExt cx="6115050" cy="43815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14287" y="12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30"/>
                                </a:moveTo>
                                <a:lnTo>
                                  <a:pt x="75646" y="438130"/>
                                </a:lnTo>
                                <a:lnTo>
                                  <a:pt x="70381" y="437521"/>
                                </a:lnTo>
                                <a:lnTo>
                                  <a:pt x="31561" y="418595"/>
                                </a:lnTo>
                                <a:lnTo>
                                  <a:pt x="8197" y="385095"/>
                                </a:lnTo>
                                <a:lnTo>
                                  <a:pt x="0" y="349129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49129"/>
                                </a:lnTo>
                                <a:lnTo>
                                  <a:pt x="6088182" y="390582"/>
                                </a:lnTo>
                                <a:lnTo>
                                  <a:pt x="6053228" y="425538"/>
                                </a:lnTo>
                                <a:lnTo>
                                  <a:pt x="6017959" y="437521"/>
                                </a:lnTo>
                                <a:lnTo>
                                  <a:pt x="6011765" y="43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-12" y="10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42900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05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05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09"/>
                                </a:lnTo>
                                <a:lnTo>
                                  <a:pt x="28575" y="342900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087"/>
                                </a:moveTo>
                                <a:lnTo>
                                  <a:pt x="403834" y="180378"/>
                                </a:lnTo>
                                <a:lnTo>
                                  <a:pt x="387108" y="145008"/>
                                </a:lnTo>
                                <a:lnTo>
                                  <a:pt x="360832" y="116014"/>
                                </a:lnTo>
                                <a:lnTo>
                                  <a:pt x="327266" y="95897"/>
                                </a:lnTo>
                                <a:lnTo>
                                  <a:pt x="289306" y="86385"/>
                                </a:lnTo>
                                <a:lnTo>
                                  <a:pt x="276225" y="85737"/>
                                </a:lnTo>
                                <a:lnTo>
                                  <a:pt x="269684" y="85902"/>
                                </a:lnTo>
                                <a:lnTo>
                                  <a:pt x="231317" y="93535"/>
                                </a:lnTo>
                                <a:lnTo>
                                  <a:pt x="196786" y="111988"/>
                                </a:lnTo>
                                <a:lnTo>
                                  <a:pt x="169125" y="139649"/>
                                </a:lnTo>
                                <a:lnTo>
                                  <a:pt x="150672" y="174180"/>
                                </a:lnTo>
                                <a:lnTo>
                                  <a:pt x="143040" y="212547"/>
                                </a:lnTo>
                                <a:lnTo>
                                  <a:pt x="142875" y="219087"/>
                                </a:lnTo>
                                <a:lnTo>
                                  <a:pt x="143040" y="225640"/>
                                </a:lnTo>
                                <a:lnTo>
                                  <a:pt x="150672" y="264007"/>
                                </a:lnTo>
                                <a:lnTo>
                                  <a:pt x="169125" y="298538"/>
                                </a:lnTo>
                                <a:lnTo>
                                  <a:pt x="196786" y="326199"/>
                                </a:lnTo>
                                <a:lnTo>
                                  <a:pt x="231317" y="344652"/>
                                </a:lnTo>
                                <a:lnTo>
                                  <a:pt x="269684" y="352285"/>
                                </a:lnTo>
                                <a:lnTo>
                                  <a:pt x="276225" y="352437"/>
                                </a:lnTo>
                                <a:lnTo>
                                  <a:pt x="282778" y="352285"/>
                                </a:lnTo>
                                <a:lnTo>
                                  <a:pt x="321144" y="344652"/>
                                </a:lnTo>
                                <a:lnTo>
                                  <a:pt x="355676" y="326199"/>
                                </a:lnTo>
                                <a:lnTo>
                                  <a:pt x="383336" y="298538"/>
                                </a:lnTo>
                                <a:lnTo>
                                  <a:pt x="401789" y="264007"/>
                                </a:lnTo>
                                <a:lnTo>
                                  <a:pt x="409422" y="225640"/>
                                </a:lnTo>
                                <a:lnTo>
                                  <a:pt x="409575" y="21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0" y="0"/>
                            <a:ext cx="61150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8872F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Pilih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tab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pengaturan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ingin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diubah.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6.85pt;height:34.5pt;width:481.5pt;mso-position-horizontal-relative:page;mso-wrap-distance-bottom:0pt;mso-wrap-distance-top:0pt;z-index:-251517952;mso-width-relative:page;mso-height-relative:page;" coordsize="6115050,438150" o:gfxdata="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">
                <o:lock v:ext="edit" aspectratio="f"/>
                <v:shape id="Graphic 703" o:spid="_x0000_s1026" o:spt="100" style="position:absolute;left:14287;top:12;height:438150;width:6101080;" fillcolor="#F9FAFA" filled="t" stroked="f" coordsize="6101080,438150" o:gfxdata="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KUVyvQAA&#10;ANwAAAAPAAAAAAAAAAEAIAAAACIAAABkcnMvZG93bnJldi54bWxQSwECFAAUAAAACACHTuJAMy8F&#10;njsAAAA5AAAAEAAAAAAAAAABACAAAAAMAQAAZHJzL3NoYXBleG1sLnhtbFBLBQYAAAAABgAGAFsB&#10;AAC2AwAAAAA=&#10;" path="m6011765,438130l75646,438130,70381,437521,31561,418595,8197,385095,0,349129,0,342899,0,88982,10691,47491,40402,12534,75646,0,6011765,0,6053228,12534,6088182,47491,6100761,88982,6100761,349129,6088182,390582,6053228,425538,6017959,437521,6011765,4381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4" o:spid="_x0000_s1026" o:spt="100" style="position:absolute;left:-12;top:10;height:438150;width:409575;" fillcolor="#2562EB" filled="t" stroked="f" coordsize="409575,438150" o:gfxdata="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08gm8AAAA&#10;3AAAAA8AAAAAAAAAAQAgAAAAIgAAAGRycy9kb3ducmV2LnhtbFBLAQIUABQAAAAIAIdO4kAzLwWe&#10;OwAAADkAAAAQAAAAAAAAAAEAIAAAAAsBAABkcnMvc2hhcGV4bWwueG1sUEsFBgAAAAAGAAYAWwEA&#10;ALUDAAAAAA==&#10;" path="m95250,0l50304,11264,16040,42329,457,85877,0,95250,0,342900,11264,387858,42329,422122,85877,437705,95250,438150,88684,437705,82245,436346,48107,410260,31432,370509,28575,342900,28575,95250,36461,50304,58204,16040,88684,457,95250,0xem409575,219087l403834,180378,387108,145008,360832,116014,327266,95897,289306,86385,276225,85737,269684,85902,231317,93535,196786,111988,169125,139649,150672,174180,143040,212547,142875,219087,143040,225640,150672,264007,169125,298538,196786,326199,231317,344652,269684,352285,276225,352437,282778,352285,321144,344652,355676,326199,383336,298538,401789,264007,409422,225640,409575,2190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5" o:spid="_x0000_s1026" o:spt="202" type="#_x0000_t202" style="position:absolute;left:0;top:0;height:438150;width:6115050;" filled="f" stroked="f" coordsize="21600,21600" o:gfxdata="UEsDBAoAAAAAAIdO4kAAAAAAAAAAAAAAAAAEAAAAZHJzL1BLAwQUAAAACACHTuJAAbw3Ar8AAADc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VG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8Nw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58872F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Pilih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tab </w:t>
                        </w:r>
                        <w:r>
                          <w:rPr>
                            <w:color w:val="1F2937"/>
                            <w:sz w:val="20"/>
                          </w:rPr>
                          <w:t>pengaturan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ingin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diubah.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728345</wp:posOffset>
                </wp:positionV>
                <wp:extent cx="6115050" cy="448310"/>
                <wp:effectExtent l="0" t="0" r="0" b="0"/>
                <wp:wrapTopAndBottom/>
                <wp:docPr id="706" name="Group 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14287" y="31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55"/>
                                </a:moveTo>
                                <a:lnTo>
                                  <a:pt x="75646" y="447655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01"/>
                                </a:lnTo>
                                <a:lnTo>
                                  <a:pt x="8197" y="394620"/>
                                </a:lnTo>
                                <a:lnTo>
                                  <a:pt x="0" y="358635"/>
                                </a:lnTo>
                                <a:lnTo>
                                  <a:pt x="0" y="352405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472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72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58635"/>
                                </a:lnTo>
                                <a:lnTo>
                                  <a:pt x="6088182" y="400088"/>
                                </a:lnTo>
                                <a:lnTo>
                                  <a:pt x="6053228" y="435044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-12" y="10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64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352425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34"/>
                                </a:lnTo>
                                <a:lnTo>
                                  <a:pt x="28575" y="352425"/>
                                </a:lnTo>
                                <a:lnTo>
                                  <a:pt x="28575" y="95250"/>
                                </a:lnTo>
                                <a:lnTo>
                                  <a:pt x="36461" y="50304"/>
                                </a:lnTo>
                                <a:lnTo>
                                  <a:pt x="58204" y="16040"/>
                                </a:lnTo>
                                <a:lnTo>
                                  <a:pt x="88684" y="457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12"/>
                                </a:moveTo>
                                <a:lnTo>
                                  <a:pt x="403834" y="189903"/>
                                </a:lnTo>
                                <a:lnTo>
                                  <a:pt x="387108" y="154533"/>
                                </a:lnTo>
                                <a:lnTo>
                                  <a:pt x="360832" y="125539"/>
                                </a:lnTo>
                                <a:lnTo>
                                  <a:pt x="327266" y="105422"/>
                                </a:lnTo>
                                <a:lnTo>
                                  <a:pt x="289306" y="95910"/>
                                </a:lnTo>
                                <a:lnTo>
                                  <a:pt x="276225" y="95262"/>
                                </a:lnTo>
                                <a:lnTo>
                                  <a:pt x="269684" y="95427"/>
                                </a:lnTo>
                                <a:lnTo>
                                  <a:pt x="231317" y="103060"/>
                                </a:lnTo>
                                <a:lnTo>
                                  <a:pt x="196786" y="121513"/>
                                </a:lnTo>
                                <a:lnTo>
                                  <a:pt x="169125" y="149174"/>
                                </a:lnTo>
                                <a:lnTo>
                                  <a:pt x="150672" y="183705"/>
                                </a:lnTo>
                                <a:lnTo>
                                  <a:pt x="143040" y="222072"/>
                                </a:lnTo>
                                <a:lnTo>
                                  <a:pt x="142875" y="228612"/>
                                </a:lnTo>
                                <a:lnTo>
                                  <a:pt x="143040" y="235165"/>
                                </a:lnTo>
                                <a:lnTo>
                                  <a:pt x="150672" y="273532"/>
                                </a:lnTo>
                                <a:lnTo>
                                  <a:pt x="169125" y="308063"/>
                                </a:lnTo>
                                <a:lnTo>
                                  <a:pt x="196786" y="335724"/>
                                </a:lnTo>
                                <a:lnTo>
                                  <a:pt x="231317" y="354177"/>
                                </a:lnTo>
                                <a:lnTo>
                                  <a:pt x="269684" y="361810"/>
                                </a:lnTo>
                                <a:lnTo>
                                  <a:pt x="276225" y="361962"/>
                                </a:lnTo>
                                <a:lnTo>
                                  <a:pt x="282778" y="361810"/>
                                </a:lnTo>
                                <a:lnTo>
                                  <a:pt x="321144" y="354177"/>
                                </a:lnTo>
                                <a:lnTo>
                                  <a:pt x="355676" y="335724"/>
                                </a:lnTo>
                                <a:lnTo>
                                  <a:pt x="383336" y="308063"/>
                                </a:lnTo>
                                <a:lnTo>
                                  <a:pt x="401789" y="273532"/>
                                </a:lnTo>
                                <a:lnTo>
                                  <a:pt x="409422" y="235165"/>
                                </a:lnTo>
                                <a:lnTo>
                                  <a:pt x="409575" y="22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CAE58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Modifikasi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sesuai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kebutuhan.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57.35pt;height:35.3pt;width:481.5pt;mso-position-horizontal-relative:page;mso-wrap-distance-bottom:0pt;mso-wrap-distance-top:0pt;z-index:-251517952;mso-width-relative:page;mso-height-relative:page;" coordsize="6115050,448309" o:gfxdata="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">
                <o:lock v:ext="edit" aspectratio="f"/>
                <v:shape id="Graphic 707" o:spid="_x0000_s1026" o:spt="100" style="position:absolute;left:14287;top:31;height:447675;width:6101080;" fillcolor="#F9FAFA" filled="t" stroked="f" coordsize="6101080,447675" o:gfxdata="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QETa8AAAA&#10;3AAAAA8AAAAAAAAAAQAgAAAAIgAAAGRycy9kb3ducmV2LnhtbFBLAQIUABQAAAAIAIdO4kAzLwWe&#10;OwAAADkAAAAQAAAAAAAAAAEAIAAAAAsBAABkcnMvc2hhcGV4bWwueG1sUEsFBgAAAAAGAAYAWwEA&#10;ALUDAAAAAA==&#10;" path="m6011765,447655l75646,447655,70381,447046,31561,428101,8197,394620,0,358635,0,352405,0,88963,10691,47472,40402,12534,75646,0,6011765,0,6053228,12534,6088182,47472,6100761,88963,6100761,358635,6088182,400088,6053228,435044,6017959,447046,6011765,4476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8" o:spid="_x0000_s1026" o:spt="100" style="position:absolute;left:-12;top:10;height:447675;width:409575;" fillcolor="#2562EB" filled="t" stroked="f" coordsize="409575,447675" o:gfxdata="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EzaavQAA&#10;ANwAAAAPAAAAAAAAAAEAIAAAACIAAABkcnMvZG93bnJldi54bWxQSwECFAAUAAAACACHTuJAMy8F&#10;njsAAAA5AAAAEAAAAAAAAAABACAAAAAMAQAAZHJzL3NoYXBleG1sLnhtbFBLBQYAAAAABgAGAFsB&#10;AAC2AwAAAAA=&#10;" path="m95250,0l50304,11264,16040,42329,457,85877,0,95250,0,352425,11264,397383,42329,431647,85877,447230,95250,447675,88684,447230,82245,445871,48107,419785,31432,380034,28575,352425,28575,95250,36461,50304,58204,16040,88684,457,95250,0xem409575,228612l403834,189903,387108,154533,360832,125539,327266,105422,289306,95910,276225,95262,269684,95427,231317,103060,196786,121513,169125,149174,150672,183705,143040,222072,142875,228612,143040,235165,150672,273532,169125,308063,196786,335724,231317,354177,269684,361810,276225,361962,282778,361810,321144,354177,355676,335724,383336,308063,401789,273532,409422,235165,409575,2286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9" o:spid="_x0000_s1026" o:spt="202" type="#_x0000_t202" style="position:absolute;left:0;top:0;height:448309;width:6115050;" filled="f" stroked="f" coordsize="21600,21600" o:gfxdata="UEsDBAoAAAAAAIdO4kAAAAAAAAAAAAAAAAAEAAAAZHJzL1BLAwQUAAAACACHTuJAgPE9B74AAADc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V1N4O9MOgJ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E9B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CAE58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Modifikasi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data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sesuai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kebutuhan.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1252220</wp:posOffset>
                </wp:positionV>
                <wp:extent cx="6115050" cy="476250"/>
                <wp:effectExtent l="0" t="0" r="0" b="0"/>
                <wp:wrapTopAndBottom/>
                <wp:docPr id="710" name="Group 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14287" y="12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30"/>
                                </a:moveTo>
                                <a:lnTo>
                                  <a:pt x="75646" y="476230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676"/>
                                </a:lnTo>
                                <a:lnTo>
                                  <a:pt x="8197" y="423157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82"/>
                                </a:lnTo>
                                <a:lnTo>
                                  <a:pt x="10691" y="47491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53"/>
                                </a:lnTo>
                                <a:lnTo>
                                  <a:pt x="6088182" y="47491"/>
                                </a:lnTo>
                                <a:lnTo>
                                  <a:pt x="6100761" y="88982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682"/>
                                </a:lnTo>
                                <a:lnTo>
                                  <a:pt x="6053228" y="463619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5000"/>
                                </a:lnTo>
                                <a:lnTo>
                                  <a:pt x="16037" y="433938"/>
                                </a:lnTo>
                                <a:lnTo>
                                  <a:pt x="453" y="390394"/>
                                </a:lnTo>
                                <a:lnTo>
                                  <a:pt x="0" y="381011"/>
                                </a:lnTo>
                                <a:lnTo>
                                  <a:pt x="0" y="95261"/>
                                </a:lnTo>
                                <a:lnTo>
                                  <a:pt x="11259" y="50315"/>
                                </a:lnTo>
                                <a:lnTo>
                                  <a:pt x="42321" y="16048"/>
                                </a:lnTo>
                                <a:lnTo>
                                  <a:pt x="85866" y="464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4"/>
                                </a:lnTo>
                                <a:lnTo>
                                  <a:pt x="82239" y="1824"/>
                                </a:lnTo>
                                <a:lnTo>
                                  <a:pt x="48103" y="27909"/>
                                </a:lnTo>
                                <a:lnTo>
                                  <a:pt x="31429" y="67652"/>
                                </a:lnTo>
                                <a:lnTo>
                                  <a:pt x="28575" y="95261"/>
                                </a:lnTo>
                                <a:lnTo>
                                  <a:pt x="28575" y="381011"/>
                                </a:lnTo>
                                <a:lnTo>
                                  <a:pt x="36456" y="425956"/>
                                </a:lnTo>
                                <a:lnTo>
                                  <a:pt x="58200" y="460223"/>
                                </a:lnTo>
                                <a:lnTo>
                                  <a:pt x="88681" y="475808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181099" y="114312"/>
                            <a:ext cx="12287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47650">
                                <a:moveTo>
                                  <a:pt x="1175327" y="247630"/>
                                </a:moveTo>
                                <a:lnTo>
                                  <a:pt x="53397" y="247630"/>
                                </a:lnTo>
                                <a:lnTo>
                                  <a:pt x="49681" y="247259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43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175327" y="0"/>
                                </a:lnTo>
                                <a:lnTo>
                                  <a:pt x="1214639" y="19383"/>
                                </a:lnTo>
                                <a:lnTo>
                                  <a:pt x="1228724" y="53387"/>
                                </a:lnTo>
                                <a:lnTo>
                                  <a:pt x="1228724" y="194243"/>
                                </a:lnTo>
                                <a:lnTo>
                                  <a:pt x="1209332" y="233514"/>
                                </a:lnTo>
                                <a:lnTo>
                                  <a:pt x="1179044" y="247259"/>
                                </a:lnTo>
                                <a:lnTo>
                                  <a:pt x="1175327" y="24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42875" y="104798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F4587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107F17E">
                              <w:pPr>
                                <w:tabs>
                                  <w:tab w:val="left" w:pos="824"/>
                                  <w:tab w:val="left" w:pos="2008"/>
                                  <w:tab w:val="left" w:pos="3844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 xml:space="preserve">Simpan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Perubahan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bagian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bawah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halaman.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98.6pt;height:37.5pt;width:481.5pt;mso-position-horizontal-relative:page;mso-wrap-distance-bottom:0pt;mso-wrap-distance-top:0pt;z-index:-251516928;mso-width-relative:page;mso-height-relative:page;" coordsize="6115050,476250" o:gfxdata="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">
                <o:lock v:ext="edit" aspectratio="f"/>
                <v:shape id="Graphic 711" o:spid="_x0000_s1026" o:spt="100" style="position:absolute;left:14287;top:12;height:476250;width:6101080;" fillcolor="#F9FAFA" filled="t" stroked="f" coordsize="6101080,476250" o:gfxdata="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RE/L4A&#10;AADcAAAADwAAAAAAAAABACAAAAAiAAAAZHJzL2Rvd25yZXYueG1sUEsBAhQAFAAAAAgAh07iQDMv&#10;BZ47AAAAOQAAABAAAAAAAAAAAQAgAAAADQEAAGRycy9zaGFwZXhtbC54bWxQSwUGAAAAAAYABgBb&#10;AQAAtwMAAAAA&#10;" path="m6011765,476230l75646,476230,70381,475621,31561,456676,8197,423157,0,387248,0,380999,0,88982,10691,47491,40402,12534,75646,0,6011765,0,6053228,12553,6088182,47491,6100761,88982,6100761,387248,6088182,428682,6053228,463619,6017959,475621,6011765,47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2" o:spid="_x0000_s1026" o:spt="100" style="position:absolute;left:0;top:0;height:476250;width:95250;" fillcolor="#2562EB" filled="t" stroked="f" coordsize="95250,476250" o:gfxdata="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0u1W/&#10;AAAA3AAAAA8AAAAAAAAAAQAgAAAAIgAAAGRycy9kb3ducmV2LnhtbFBLAQIUABQAAAAIAIdO4kAz&#10;LwWeOwAAADkAAAAQAAAAAAAAAAEAIAAAAA4BAABkcnMvc2hhcGV4bWwueG1sUEsFBgAAAAAGAAYA&#10;WwEAALgDAAAAAA==&#10;" path="m95250,476249l50303,465000,16037,433938,453,390394,0,381011,0,95261,11259,50315,42321,16048,85866,464,95250,0,88681,464,82239,1824,48103,27909,31429,67652,28575,95261,28575,381011,36456,425956,58200,460223,88681,475808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3" o:spid="_x0000_s1026" o:spt="100" style="position:absolute;left:1181099;top:114312;height:247650;width:1228725;" fillcolor="#DAE9FE" filled="t" stroked="f" coordsize="1228725,247650" o:gfxdata="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E/fcvQAA&#10;ANwAAAAPAAAAAAAAAAEAIAAAACIAAABkcnMvZG93bnJldi54bWxQSwECFAAUAAAACACHTuJAMy8F&#10;njsAAAA5AAAAEAAAAAAAAAABACAAAAAMAQAAZHJzL3NoYXBleG1sLnhtbFBLBQYAAAAABgAGAFsB&#10;AAC2AwAAAAA=&#10;" path="m1175327,247630l53397,247630,49681,247259,14085,228228,0,194243,0,190499,0,53387,19392,14068,53397,0,1175327,0,1214639,19383,1228724,53387,1228724,194243,1209332,233514,1179044,247259,1175327,247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4" o:spid="_x0000_s1026" o:spt="100" style="position:absolute;left:142875;top:104798;height:266700;width:266700;" fillcolor="#2562EB" filled="t" stroked="f" coordsize="266700,266700" o:gfxdata="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sF5X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15" o:spid="_x0000_s1026" o:spt="202" type="#_x0000_t202" style="position:absolute;left:0;top:0;height:476250;width:6115050;" filled="f" stroked="f" coordsize="21600,21600" o:gfxdata="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lod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BF4587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107F17E">
                        <w:pPr>
                          <w:tabs>
                            <w:tab w:val="left" w:pos="824"/>
                            <w:tab w:val="left" w:pos="2008"/>
                            <w:tab w:val="left" w:pos="3844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 xml:space="preserve">Simpan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sz w:val="18"/>
                          </w:rPr>
                          <w:t>Perubahan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bagian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bawah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halaman.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8F81125">
      <w:pPr>
        <w:pStyle w:val="7"/>
        <w:spacing w:before="4"/>
        <w:rPr>
          <w:rFonts w:ascii="Arial"/>
          <w:b/>
          <w:sz w:val="8"/>
        </w:rPr>
      </w:pPr>
    </w:p>
    <w:p w14:paraId="2C801E92">
      <w:pPr>
        <w:pStyle w:val="7"/>
        <w:spacing w:before="3"/>
        <w:rPr>
          <w:rFonts w:ascii="Arial"/>
          <w:b/>
          <w:sz w:val="8"/>
        </w:rPr>
      </w:pPr>
    </w:p>
    <w:p w14:paraId="3F69B922">
      <w:pPr>
        <w:pStyle w:val="7"/>
        <w:rPr>
          <w:rFonts w:ascii="Arial"/>
          <w:b/>
          <w:sz w:val="25"/>
        </w:rPr>
      </w:pPr>
    </w:p>
    <w:p w14:paraId="5C06C70E">
      <w:pPr>
        <w:pStyle w:val="7"/>
        <w:spacing w:before="45"/>
        <w:rPr>
          <w:rFonts w:ascii="Arial"/>
          <w:b/>
          <w:sz w:val="25"/>
        </w:rPr>
      </w:pPr>
    </w:p>
    <w:p w14:paraId="58154361">
      <w:pPr>
        <w:pStyle w:val="3"/>
        <w:numPr>
          <w:ilvl w:val="1"/>
          <w:numId w:val="15"/>
        </w:numPr>
        <w:tabs>
          <w:tab w:val="left" w:pos="1317"/>
        </w:tabs>
        <w:spacing w:before="0" w:after="0" w:line="240" w:lineRule="auto"/>
        <w:ind w:left="1317" w:right="0" w:hanging="733"/>
        <w:jc w:val="left"/>
      </w:pPr>
      <w:r>
        <w:rPr>
          <w:color w:val="1F2937"/>
        </w:rPr>
        <w:t xml:space="preserve">Pengaturan </w:t>
      </w:r>
      <w:r>
        <w:rPr>
          <w:color w:val="1F2937"/>
          <w:spacing w:val="-2"/>
        </w:rPr>
        <w:t>Email</w:t>
      </w:r>
    </w:p>
    <w:p w14:paraId="0AD5259F">
      <w:pPr>
        <w:pStyle w:val="7"/>
        <w:spacing w:before="11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6115050" cy="19050"/>
                <wp:effectExtent l="0" t="0" r="0" b="0"/>
                <wp:wrapTopAndBottom/>
                <wp:docPr id="716" name="Graphic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6" o:spid="_x0000_s1026" o:spt="100" style="position:absolute;left:0pt;margin-left:65.2pt;margin-top:11.5pt;height:1.5pt;width:481.5pt;mso-position-horizontal-relative:page;mso-wrap-distance-bottom:0pt;mso-wrap-distance-top:0pt;z-index:-251516928;mso-width-relative:page;mso-height-relative:page;" fillcolor="#E4E7EB" filled="t" stroked="f" coordsize="6115050,19050" o:gfxdata="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klD&#10;EdYAAAAKAQAADwAAAAAAAAABACAAAAAiAAAAZHJzL2Rvd25yZXYueG1sUEsBAhQAFAAAAAgAh07i&#10;QLlPmoc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g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317500</wp:posOffset>
                </wp:positionV>
                <wp:extent cx="2047875" cy="266700"/>
                <wp:effectExtent l="0" t="0" r="0" b="0"/>
                <wp:wrapTopAndBottom/>
                <wp:docPr id="717" name="Group 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875" cy="266700"/>
                          <a:chOff x="0" y="0"/>
                          <a:chExt cx="2047875" cy="266700"/>
                        </a:xfrm>
                      </wpg:grpSpPr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9" name="Textbox 719"/>
                        <wps:cNvSpPr txBox="1"/>
                        <wps:spPr>
                          <a:xfrm>
                            <a:off x="0" y="0"/>
                            <a:ext cx="20478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F19F1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Pengaturan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Pengaturan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4"/>
                                  <w:sz w:val="1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5pt;height:21pt;width:161.25pt;mso-position-horizontal-relative:page;mso-wrap-distance-bottom:0pt;mso-wrap-distance-top:0pt;z-index:-251515904;mso-width-relative:page;mso-height-relative:page;" coordsize="2047875,266700" o:gfxdata="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">
                <o:lock v:ext="edit" aspectratio="f"/>
                <v:shape id="Image 718" o:spid="_x0000_s1026" o:spt="75" type="#_x0000_t75" style="position:absolute;left:0;top:0;height:266699;width:2047874;" filled="f" o:preferrelative="t" stroked="f" coordsize="21600,21600" o:gfxdata="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MuBV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2" o:title=""/>
                  <o:lock v:ext="edit" aspectratio="f"/>
                </v:shape>
                <v:shape id="Textbox 719" o:spid="_x0000_s1026" o:spt="202" type="#_x0000_t202" style="position:absolute;left:0;top:0;height:266700;width:2047875;" filled="f" stroked="f" coordsize="21600,21600" o:gfxdata="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oq9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5F19F1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Pengaturan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Pengaturan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4"/>
                            <w:sz w:val="18"/>
                          </w:rPr>
                          <w:t>Email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940FEDC">
      <w:pPr>
        <w:pStyle w:val="7"/>
        <w:spacing w:before="9"/>
        <w:rPr>
          <w:rFonts w:ascii="Arial"/>
          <w:b/>
          <w:sz w:val="18"/>
        </w:rPr>
      </w:pPr>
    </w:p>
    <w:p w14:paraId="19CC139D">
      <w:pPr>
        <w:pStyle w:val="7"/>
        <w:spacing w:before="167"/>
        <w:rPr>
          <w:rFonts w:ascii="Arial"/>
          <w:b/>
        </w:rPr>
      </w:pPr>
    </w:p>
    <w:p w14:paraId="4F8802ED">
      <w:pPr>
        <w:pStyle w:val="7"/>
        <w:spacing w:line="360" w:lineRule="auto"/>
        <w:ind w:left="584"/>
      </w:pPr>
      <w:r>
        <w:rPr>
          <w:color w:val="1F2937"/>
        </w:rPr>
        <w:t>Konfigurasi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server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email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(SMTP)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digunakan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sistem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mengirim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notifikasi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kepada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pengguna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 xml:space="preserve">dan </w:t>
      </w:r>
      <w:r>
        <w:rPr>
          <w:color w:val="1F2937"/>
          <w:spacing w:val="-2"/>
        </w:rPr>
        <w:t>pemohon.</w:t>
      </w:r>
    </w:p>
    <w:p w14:paraId="5DCAABBB">
      <w:pPr>
        <w:pStyle w:val="7"/>
        <w:spacing w:after="0" w:line="360" w:lineRule="auto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36BAA039">
      <w:pPr>
        <w:pStyle w:val="7"/>
      </w:pPr>
      <w: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ge">
                  <wp:posOffset>351790</wp:posOffset>
                </wp:positionV>
                <wp:extent cx="6650990" cy="3867150"/>
                <wp:effectExtent l="0" t="0" r="0" b="0"/>
                <wp:wrapNone/>
                <wp:docPr id="720" name="Group 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867150"/>
                          <a:chOff x="0" y="0"/>
                          <a:chExt cx="6650990" cy="3867150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12"/>
                            <a:ext cx="6650990" cy="3716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716654">
                                <a:moveTo>
                                  <a:pt x="6650735" y="3716654"/>
                                </a:moveTo>
                                <a:lnTo>
                                  <a:pt x="0" y="3716654"/>
                                </a:lnTo>
                                <a:lnTo>
                                  <a:pt x="0" y="0"/>
                                </a:lnTo>
                                <a:lnTo>
                                  <a:pt x="382142" y="0"/>
                                </a:lnTo>
                                <a:lnTo>
                                  <a:pt x="370883" y="543"/>
                                </a:lnTo>
                                <a:lnTo>
                                  <a:pt x="359839" y="2175"/>
                                </a:lnTo>
                                <a:lnTo>
                                  <a:pt x="318629" y="19245"/>
                                </a:lnTo>
                                <a:lnTo>
                                  <a:pt x="287088" y="50786"/>
                                </a:lnTo>
                                <a:lnTo>
                                  <a:pt x="270018" y="91996"/>
                                </a:lnTo>
                                <a:lnTo>
                                  <a:pt x="267842" y="114299"/>
                                </a:lnTo>
                                <a:lnTo>
                                  <a:pt x="267842" y="3295649"/>
                                </a:lnTo>
                                <a:lnTo>
                                  <a:pt x="276543" y="3339390"/>
                                </a:lnTo>
                                <a:lnTo>
                                  <a:pt x="301320" y="3376472"/>
                                </a:lnTo>
                                <a:lnTo>
                                  <a:pt x="338402" y="3401249"/>
                                </a:lnTo>
                                <a:lnTo>
                                  <a:pt x="382142" y="3409949"/>
                                </a:lnTo>
                                <a:lnTo>
                                  <a:pt x="6650735" y="3409949"/>
                                </a:lnTo>
                                <a:lnTo>
                                  <a:pt x="6650735" y="3716654"/>
                                </a:lnTo>
                                <a:close/>
                              </a:path>
                              <a:path w="6650990" h="3716654">
                                <a:moveTo>
                                  <a:pt x="6650735" y="3409949"/>
                                </a:moveTo>
                                <a:lnTo>
                                  <a:pt x="6268592" y="3409949"/>
                                </a:lnTo>
                                <a:lnTo>
                                  <a:pt x="6279852" y="3409405"/>
                                </a:lnTo>
                                <a:lnTo>
                                  <a:pt x="6290895" y="3407774"/>
                                </a:lnTo>
                                <a:lnTo>
                                  <a:pt x="6332105" y="3390704"/>
                                </a:lnTo>
                                <a:lnTo>
                                  <a:pt x="6363647" y="3359162"/>
                                </a:lnTo>
                                <a:lnTo>
                                  <a:pt x="6380717" y="3317952"/>
                                </a:lnTo>
                                <a:lnTo>
                                  <a:pt x="6382892" y="3295649"/>
                                </a:lnTo>
                                <a:lnTo>
                                  <a:pt x="6382892" y="114299"/>
                                </a:lnTo>
                                <a:lnTo>
                                  <a:pt x="6374191" y="70559"/>
                                </a:lnTo>
                                <a:lnTo>
                                  <a:pt x="6349414" y="33477"/>
                                </a:lnTo>
                                <a:lnTo>
                                  <a:pt x="6312332" y="8700"/>
                                </a:lnTo>
                                <a:lnTo>
                                  <a:pt x="6268592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72605" y="4762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192"/>
                                </a:lnTo>
                                <a:lnTo>
                                  <a:pt x="2104" y="88144"/>
                                </a:lnTo>
                                <a:lnTo>
                                  <a:pt x="3507" y="81076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21"/>
                                </a:lnTo>
                                <a:lnTo>
                                  <a:pt x="14464" y="54597"/>
                                </a:lnTo>
                                <a:lnTo>
                                  <a:pt x="18460" y="48625"/>
                                </a:lnTo>
                                <a:lnTo>
                                  <a:pt x="22456" y="42662"/>
                                </a:lnTo>
                                <a:lnTo>
                                  <a:pt x="26997" y="37128"/>
                                </a:lnTo>
                                <a:lnTo>
                                  <a:pt x="32082" y="32051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15"/>
                                </a:lnTo>
                                <a:lnTo>
                                  <a:pt x="74264" y="5562"/>
                                </a:lnTo>
                                <a:lnTo>
                                  <a:pt x="81113" y="3476"/>
                                </a:lnTo>
                                <a:lnTo>
                                  <a:pt x="88167" y="2085"/>
                                </a:lnTo>
                                <a:lnTo>
                                  <a:pt x="95221" y="685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05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62"/>
                                </a:lnTo>
                                <a:lnTo>
                                  <a:pt x="6037904" y="8315"/>
                                </a:lnTo>
                                <a:lnTo>
                                  <a:pt x="6044549" y="1106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40"/>
                                </a:lnTo>
                                <a:lnTo>
                                  <a:pt x="6062822" y="22431"/>
                                </a:lnTo>
                                <a:lnTo>
                                  <a:pt x="6091059" y="54597"/>
                                </a:lnTo>
                                <a:lnTo>
                                  <a:pt x="6097185" y="67589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2015" y="81076"/>
                                </a:lnTo>
                                <a:lnTo>
                                  <a:pt x="6103419" y="88144"/>
                                </a:lnTo>
                                <a:lnTo>
                                  <a:pt x="6104822" y="95192"/>
                                </a:lnTo>
                                <a:lnTo>
                                  <a:pt x="6105524" y="102336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69"/>
                                </a:lnTo>
                                <a:lnTo>
                                  <a:pt x="6104822" y="3305193"/>
                                </a:lnTo>
                                <a:lnTo>
                                  <a:pt x="6103419" y="3312242"/>
                                </a:lnTo>
                                <a:lnTo>
                                  <a:pt x="6102015" y="3319290"/>
                                </a:lnTo>
                                <a:lnTo>
                                  <a:pt x="6099938" y="3326120"/>
                                </a:lnTo>
                                <a:lnTo>
                                  <a:pt x="6097185" y="3332759"/>
                                </a:lnTo>
                                <a:lnTo>
                                  <a:pt x="6094433" y="3339407"/>
                                </a:lnTo>
                                <a:lnTo>
                                  <a:pt x="6068355" y="3373392"/>
                                </a:lnTo>
                                <a:lnTo>
                                  <a:pt x="6037904" y="3392052"/>
                                </a:lnTo>
                                <a:lnTo>
                                  <a:pt x="6031260" y="3394804"/>
                                </a:lnTo>
                                <a:lnTo>
                                  <a:pt x="6024410" y="3396890"/>
                                </a:lnTo>
                                <a:lnTo>
                                  <a:pt x="6017356" y="3398281"/>
                                </a:lnTo>
                                <a:lnTo>
                                  <a:pt x="6010302" y="3399681"/>
                                </a:lnTo>
                                <a:lnTo>
                                  <a:pt x="6003179" y="3400405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405"/>
                                </a:lnTo>
                                <a:lnTo>
                                  <a:pt x="95221" y="3399681"/>
                                </a:lnTo>
                                <a:lnTo>
                                  <a:pt x="88167" y="3398262"/>
                                </a:lnTo>
                                <a:lnTo>
                                  <a:pt x="81113" y="3396852"/>
                                </a:lnTo>
                                <a:lnTo>
                                  <a:pt x="74264" y="3394766"/>
                                </a:lnTo>
                                <a:lnTo>
                                  <a:pt x="67619" y="3392014"/>
                                </a:lnTo>
                                <a:lnTo>
                                  <a:pt x="60974" y="3389280"/>
                                </a:lnTo>
                                <a:lnTo>
                                  <a:pt x="54661" y="3385918"/>
                                </a:lnTo>
                                <a:lnTo>
                                  <a:pt x="48681" y="3381917"/>
                                </a:lnTo>
                                <a:lnTo>
                                  <a:pt x="42701" y="3377936"/>
                                </a:lnTo>
                                <a:lnTo>
                                  <a:pt x="18460" y="3351685"/>
                                </a:lnTo>
                                <a:lnTo>
                                  <a:pt x="14464" y="3345713"/>
                                </a:lnTo>
                                <a:lnTo>
                                  <a:pt x="11090" y="3339407"/>
                                </a:lnTo>
                                <a:lnTo>
                                  <a:pt x="8337" y="3332759"/>
                                </a:lnTo>
                                <a:lnTo>
                                  <a:pt x="5585" y="3326120"/>
                                </a:lnTo>
                                <a:lnTo>
                                  <a:pt x="3507" y="3319290"/>
                                </a:lnTo>
                                <a:lnTo>
                                  <a:pt x="2104" y="3312242"/>
                                </a:lnTo>
                                <a:lnTo>
                                  <a:pt x="701" y="3305193"/>
                                </a:lnTo>
                                <a:lnTo>
                                  <a:pt x="0" y="3298069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77367" y="3009867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8"/>
                                </a:lnTo>
                                <a:lnTo>
                                  <a:pt x="55334" y="378150"/>
                                </a:lnTo>
                                <a:lnTo>
                                  <a:pt x="23741" y="352198"/>
                                </a:lnTo>
                                <a:lnTo>
                                  <a:pt x="4486" y="316130"/>
                                </a:lnTo>
                                <a:lnTo>
                                  <a:pt x="0" y="285761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61"/>
                                </a:lnTo>
                                <a:lnTo>
                                  <a:pt x="6088024" y="325857"/>
                                </a:lnTo>
                                <a:lnTo>
                                  <a:pt x="6065311" y="359848"/>
                                </a:lnTo>
                                <a:lnTo>
                                  <a:pt x="6031320" y="382560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9536"/>
                            <a:ext cx="6095999" cy="3009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Textbox 725"/>
                        <wps:cNvSpPr txBox="1"/>
                        <wps:spPr>
                          <a:xfrm>
                            <a:off x="2191248" y="3131863"/>
                            <a:ext cx="229108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277F7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10.3 — Halaman Pengaturan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255142" y="3660250"/>
                            <a:ext cx="175387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86D54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Tab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Konfigurasi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4"/>
                                  <w:sz w:val="25"/>
                                </w:rPr>
                                <w:t>SMTP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7.7pt;height:304.5pt;width:523.7pt;mso-position-horizontal-relative:page;mso-position-vertical-relative:page;z-index:251678720;mso-width-relative:page;mso-height-relative:page;" coordsize="6650990,3867150" o:gfxdata="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">
                <o:lock v:ext="edit" aspectratio="f"/>
                <v:shape id="Graphic 721" o:spid="_x0000_s1026" o:spt="100" style="position:absolute;left:0;top:12;height:3716654;width:6650990;" fillcolor="#000000" filled="t" stroked="f" coordsize="6650990,3716654" o:gfxdata="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fYl974A&#10;AADcAAAADwAAAAAAAAABACAAAAAiAAAAZHJzL2Rvd25yZXYueG1sUEsBAhQAFAAAAAgAh07iQDMv&#10;BZ47AAAAOQAAABAAAAAAAAAAAQAgAAAADQEAAGRycy9zaGFwZXhtbC54bWxQSwUGAAAAAAYABgBb&#10;AQAAtwMAAAAA&#10;" path="m6650735,3716654l0,3716654,0,0,382142,0,370883,543,359839,2175,318629,19245,287088,50786,270018,91996,267842,114299,267842,3295649,276543,3339390,301320,3376472,338402,3401249,382142,3409949,6650735,3409949,6650735,3716654xem6650735,3409949l6268592,3409949,6279852,3409405,6290895,3407774,6332105,3390704,6363647,3359162,6380717,3317952,6382892,3295649,6382892,114299,6374191,70559,6349414,33477,6312332,8700,6268592,0,6650735,0,6650735,340994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722" o:spid="_x0000_s1026" o:spt="100" style="position:absolute;left:272605;top:4762;height:3400425;width:6105525;" filled="f" stroked="t" coordsize="6105525,3400425" o:gfxdata="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LhGJvQAA&#10;ANwAAAAPAAAAAAAAAAEAIAAAACIAAABkcnMvZG93bnJldi54bWxQSwECFAAUAAAACACHTuJAMy8F&#10;njsAAAA5AAAAEAAAAAAAAAABACAAAAAMAQAAZHJzL3NoYXBleG1sLnhtbFBLBQYAAAAABgAGAFsB&#10;AAC2AwAAAAA=&#10;" path="m0,3290887l0,109537,0,102336,701,95192,2104,88144,3507,81076,5585,74228,8337,67589,11090,60921,14464,54597,18460,48625,22456,42662,26997,37128,32082,32051,37168,26974,42701,22431,48681,18440,54661,14439,60974,11068,67619,8315,74264,5562,81113,3476,88167,2085,95221,685,102345,0,109537,0,5995987,0,6003179,0,6010302,704,6017356,2105,6024410,3495,6031260,5562,6037904,8315,6044549,11068,6050862,14439,6056842,18440,6062822,22431,6091059,54597,6097185,67589,6099938,74228,6102015,81076,6103419,88144,6104822,95192,6105524,102336,6105524,109537,6105524,3290887,6105524,3298069,6104822,3305193,6103419,3312242,6102015,3319290,6099938,3326120,6097185,3332759,6094433,3339407,6068355,3373392,6037904,3392052,6031260,3394804,6024410,3396890,6017356,3398281,6010302,3399681,6003179,3400405,5995987,3400424,109537,3400424,102345,3400405,95221,3399681,88167,3398262,81113,3396852,74264,3394766,67619,3392014,60974,3389280,54661,3385918,48681,3381917,42701,3377936,18460,3351685,14464,3345713,11090,3339407,8337,3332759,5585,3326120,3507,3319290,2104,3312242,701,3305193,0,3298069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723" o:spid="_x0000_s1026" o:spt="100" style="position:absolute;left:277367;top:3009867;height:390525;width:6096000;" fillcolor="#F9FAFA" filled="t" stroked="f" coordsize="6096000,390525" o:gfxdata="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OSh6/&#10;AAAA3AAAAA8AAAAAAAAAAQAgAAAAIgAAAGRycy9kb3ducmV2LnhtbFBLAQIUABQAAAAIAIdO4kAz&#10;LwWeOwAAADkAAAAQAAAAAAAAAAEAIAAAAA4BAABkcnMvc2hhcGV4bWwueG1sUEsFBgAAAAAGAAYA&#10;WwEAALgDAAAAAA==&#10;" path="m5991224,390524l104775,390524,94453,390038,55334,378150,23741,352198,4486,316130,0,285761,0,0,6095999,0,6095999,285761,6088024,325857,6065311,359848,6031320,382560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24" o:spid="_x0000_s1026" o:spt="75" type="#_x0000_t75" style="position:absolute;left:277368;top:9536;height:3009843;width:6095999;" filled="f" o:preferrelative="t" stroked="f" coordsize="21600,21600" o:gfxdata="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2zt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f"/>
                </v:shape>
                <v:shape id="Textbox 725" o:spid="_x0000_s1026" o:spt="202" type="#_x0000_t202" style="position:absolute;left:2191248;top:3131863;height:153670;width:2291080;" filled="f" stroked="f" coordsize="21600,21600" o:gfxdata="UEsDBAoAAAAAAIdO4kAAAAAAAAAAAAAAAAAEAAAAZHJzL1BLAwQUAAAACACHTuJASglrYr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LyMJ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Ja2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7277F7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10.3 — Halaman Pengaturan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Email</w:t>
                        </w:r>
                      </w:p>
                    </w:txbxContent>
                  </v:textbox>
                </v:shape>
                <v:shape id="Textbox 726" o:spid="_x0000_s1026" o:spt="202" type="#_x0000_t202" style="position:absolute;left:255142;top:3660250;height:206375;width:1753870;" filled="f" stroked="f" coordsize="21600,21600" o:gfxdata="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b9R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886D54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Tab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Konfigurasi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4"/>
                            <w:sz w:val="25"/>
                          </w:rPr>
                          <w:t>SMTP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4418965</wp:posOffset>
                </wp:positionV>
                <wp:extent cx="6115050" cy="390525"/>
                <wp:effectExtent l="0" t="0" r="0" b="0"/>
                <wp:wrapNone/>
                <wp:docPr id="727" name="Graphic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90525">
                              <a:moveTo>
                                <a:pt x="6115050" y="71170"/>
                              </a:moveTo>
                              <a:lnTo>
                                <a:pt x="6099429" y="29641"/>
                              </a:lnTo>
                              <a:lnTo>
                                <a:pt x="6063399" y="3860"/>
                              </a:lnTo>
                              <a:lnTo>
                                <a:pt x="6043854" y="0"/>
                              </a:lnTo>
                              <a:lnTo>
                                <a:pt x="1647825" y="0"/>
                              </a:lnTo>
                              <a:lnTo>
                                <a:pt x="71208" y="0"/>
                              </a:lnTo>
                              <a:lnTo>
                                <a:pt x="29705" y="15582"/>
                              </a:lnTo>
                              <a:lnTo>
                                <a:pt x="3886" y="51600"/>
                              </a:lnTo>
                              <a:lnTo>
                                <a:pt x="0" y="71170"/>
                              </a:lnTo>
                              <a:lnTo>
                                <a:pt x="0" y="390525"/>
                              </a:lnTo>
                              <a:lnTo>
                                <a:pt x="1647825" y="390525"/>
                              </a:lnTo>
                              <a:lnTo>
                                <a:pt x="6115050" y="390525"/>
                              </a:lnTo>
                              <a:lnTo>
                                <a:pt x="6115050" y="71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7" o:spid="_x0000_s1026" o:spt="100" style="position:absolute;left:0pt;margin-left:65.2pt;margin-top:347.95pt;height:30.75pt;width:481.5pt;mso-position-horizontal-relative:page;mso-position-vertical-relative:page;z-index:-251598848;mso-width-relative:page;mso-height-relative:page;" fillcolor="#2562EB" filled="t" stroked="f" coordsize="6115050,390525" o:gfxdata="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+Ja3LaAAAADAEAAA8AAAAA&#10;AAAAAQAgAAAAIgAAAGRycy9kb3ducmV2LnhtbFBLAQIUABQAAAAIAIdO4kAxI3echAIAAFEGAAAO&#10;AAAAAAAAAAEAIAAAACkBAABkcnMvZTJvRG9jLnhtbFBLBQYAAAAABgAGAFkBAAAfBgAAAAA=&#10;" path="m6115050,71170l6099429,29641,6063399,3860,6043854,0,1647825,0,71208,0,29705,15582,3886,51600,0,71170,0,390525,1647825,390525,6115050,390525,6115050,7117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A887C8E">
      <w:pPr>
        <w:pStyle w:val="7"/>
      </w:pPr>
    </w:p>
    <w:p w14:paraId="5BA9D33B">
      <w:pPr>
        <w:pStyle w:val="7"/>
      </w:pPr>
    </w:p>
    <w:p w14:paraId="3F9F5FB7">
      <w:pPr>
        <w:pStyle w:val="7"/>
      </w:pPr>
    </w:p>
    <w:p w14:paraId="19C5995F">
      <w:pPr>
        <w:pStyle w:val="7"/>
      </w:pPr>
    </w:p>
    <w:p w14:paraId="63A0A083">
      <w:pPr>
        <w:pStyle w:val="7"/>
      </w:pPr>
    </w:p>
    <w:p w14:paraId="1C5FE9E3">
      <w:pPr>
        <w:pStyle w:val="7"/>
      </w:pPr>
    </w:p>
    <w:p w14:paraId="0459FEC7">
      <w:pPr>
        <w:pStyle w:val="7"/>
      </w:pPr>
    </w:p>
    <w:p w14:paraId="2EB9E133">
      <w:pPr>
        <w:pStyle w:val="7"/>
      </w:pPr>
    </w:p>
    <w:p w14:paraId="270D71B1">
      <w:pPr>
        <w:pStyle w:val="7"/>
      </w:pPr>
    </w:p>
    <w:p w14:paraId="72079BF0">
      <w:pPr>
        <w:pStyle w:val="7"/>
      </w:pPr>
    </w:p>
    <w:p w14:paraId="6C1C2E63">
      <w:pPr>
        <w:pStyle w:val="7"/>
      </w:pPr>
    </w:p>
    <w:p w14:paraId="1CED01F3">
      <w:pPr>
        <w:pStyle w:val="7"/>
      </w:pPr>
    </w:p>
    <w:p w14:paraId="3389E22F">
      <w:pPr>
        <w:pStyle w:val="7"/>
      </w:pPr>
    </w:p>
    <w:p w14:paraId="2C2F1A16">
      <w:pPr>
        <w:pStyle w:val="7"/>
      </w:pPr>
    </w:p>
    <w:p w14:paraId="398B945D">
      <w:pPr>
        <w:pStyle w:val="7"/>
      </w:pPr>
    </w:p>
    <w:p w14:paraId="16201ECB">
      <w:pPr>
        <w:pStyle w:val="7"/>
      </w:pPr>
    </w:p>
    <w:p w14:paraId="127C1ECB">
      <w:pPr>
        <w:pStyle w:val="7"/>
      </w:pPr>
    </w:p>
    <w:p w14:paraId="77F18727">
      <w:pPr>
        <w:pStyle w:val="7"/>
      </w:pPr>
    </w:p>
    <w:p w14:paraId="5EB5B2CD">
      <w:pPr>
        <w:pStyle w:val="7"/>
      </w:pPr>
    </w:p>
    <w:p w14:paraId="7B4CBF51">
      <w:pPr>
        <w:pStyle w:val="7"/>
      </w:pPr>
    </w:p>
    <w:p w14:paraId="15E583BF">
      <w:pPr>
        <w:pStyle w:val="7"/>
      </w:pPr>
    </w:p>
    <w:p w14:paraId="189ACC5B">
      <w:pPr>
        <w:pStyle w:val="7"/>
      </w:pPr>
    </w:p>
    <w:p w14:paraId="09C75A8A">
      <w:pPr>
        <w:pStyle w:val="7"/>
      </w:pPr>
    </w:p>
    <w:p w14:paraId="2D6515A6">
      <w:pPr>
        <w:pStyle w:val="7"/>
      </w:pPr>
    </w:p>
    <w:p w14:paraId="098A45E8">
      <w:pPr>
        <w:pStyle w:val="7"/>
      </w:pPr>
    </w:p>
    <w:p w14:paraId="15CFD939">
      <w:pPr>
        <w:pStyle w:val="7"/>
      </w:pPr>
    </w:p>
    <w:p w14:paraId="70D91D96">
      <w:pPr>
        <w:pStyle w:val="7"/>
        <w:spacing w:before="201"/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7567"/>
      </w:tblGrid>
      <w:tr w14:paraId="261A1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</w:tcPr>
          <w:p w14:paraId="49849015">
            <w:pPr>
              <w:pStyle w:val="11"/>
              <w:spacing w:before="0"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7567" w:type="dxa"/>
          </w:tcPr>
          <w:p w14:paraId="5ECEE3B1">
            <w:pPr>
              <w:pStyle w:val="11"/>
              <w:spacing w:before="0" w:line="201" w:lineRule="exact"/>
              <w:ind w:left="7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6797A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063" w:type="dxa"/>
            <w:tcBorders>
              <w:bottom w:val="single" w:color="E4E7EB" w:sz="6" w:space="0"/>
            </w:tcBorders>
          </w:tcPr>
          <w:p w14:paraId="49DC93E2">
            <w:pPr>
              <w:pStyle w:val="11"/>
              <w:spacing w:before="20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>SMTP</w:t>
            </w:r>
            <w:r>
              <w:rPr>
                <w:color w:val="1F2937"/>
                <w:spacing w:val="-4"/>
                <w:sz w:val="18"/>
              </w:rPr>
              <w:t xml:space="preserve"> Host</w:t>
            </w:r>
          </w:p>
        </w:tc>
        <w:tc>
          <w:tcPr>
            <w:tcW w:w="7567" w:type="dxa"/>
            <w:tcBorders>
              <w:bottom w:val="single" w:color="E4E7EB" w:sz="6" w:space="0"/>
            </w:tcBorders>
          </w:tcPr>
          <w:p w14:paraId="1EE13474">
            <w:pPr>
              <w:pStyle w:val="11"/>
              <w:spacing w:before="201"/>
              <w:ind w:left="742"/>
              <w:rPr>
                <w:sz w:val="18"/>
              </w:rPr>
            </w:pPr>
            <w:r>
              <w:rPr>
                <w:color w:val="1F2937"/>
                <w:sz w:val="18"/>
              </w:rPr>
              <w:t>Alamat server SMTP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(contoh: </w:t>
            </w:r>
            <w:r>
              <w:rPr>
                <w:color w:val="1F2937"/>
                <w:spacing w:val="-2"/>
                <w:sz w:val="18"/>
              </w:rPr>
              <w:t>smtp.gmail.com)</w:t>
            </w:r>
          </w:p>
        </w:tc>
      </w:tr>
      <w:tr w14:paraId="3A942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063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21CCF497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>SMTP</w:t>
            </w:r>
            <w:r>
              <w:rPr>
                <w:color w:val="1F2937"/>
                <w:spacing w:val="-4"/>
                <w:sz w:val="18"/>
              </w:rPr>
              <w:t xml:space="preserve"> Port</w:t>
            </w:r>
          </w:p>
        </w:tc>
        <w:tc>
          <w:tcPr>
            <w:tcW w:w="756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04646223">
            <w:pPr>
              <w:pStyle w:val="11"/>
              <w:ind w:left="742"/>
              <w:rPr>
                <w:sz w:val="18"/>
              </w:rPr>
            </w:pPr>
            <w:r>
              <w:rPr>
                <w:color w:val="1F2937"/>
                <w:sz w:val="18"/>
              </w:rPr>
              <w:t>Port server SMTP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(contoh: </w:t>
            </w:r>
            <w:r>
              <w:rPr>
                <w:color w:val="1F2937"/>
                <w:spacing w:val="-4"/>
                <w:sz w:val="18"/>
              </w:rPr>
              <w:t>587)</w:t>
            </w:r>
          </w:p>
        </w:tc>
      </w:tr>
      <w:tr w14:paraId="38A9A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063" w:type="dxa"/>
            <w:tcBorders>
              <w:top w:val="single" w:color="E4E7EB" w:sz="6" w:space="0"/>
              <w:bottom w:val="single" w:color="E4E7EB" w:sz="6" w:space="0"/>
            </w:tcBorders>
          </w:tcPr>
          <w:p w14:paraId="43E60E47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Username</w:t>
            </w:r>
          </w:p>
        </w:tc>
        <w:tc>
          <w:tcPr>
            <w:tcW w:w="7567" w:type="dxa"/>
            <w:tcBorders>
              <w:top w:val="single" w:color="E4E7EB" w:sz="6" w:space="0"/>
              <w:bottom w:val="single" w:color="E4E7EB" w:sz="6" w:space="0"/>
            </w:tcBorders>
          </w:tcPr>
          <w:p w14:paraId="362759A5">
            <w:pPr>
              <w:pStyle w:val="11"/>
              <w:ind w:left="74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Alamat email </w:t>
            </w:r>
            <w:r>
              <w:rPr>
                <w:color w:val="1F2937"/>
                <w:spacing w:val="-2"/>
                <w:sz w:val="18"/>
              </w:rPr>
              <w:t>pengirim</w:t>
            </w:r>
          </w:p>
        </w:tc>
      </w:tr>
      <w:tr w14:paraId="3DF65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063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345268A9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Password</w:t>
            </w:r>
          </w:p>
        </w:tc>
        <w:tc>
          <w:tcPr>
            <w:tcW w:w="756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1BCA70DD">
            <w:pPr>
              <w:pStyle w:val="11"/>
              <w:ind w:left="74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App password </w:t>
            </w:r>
            <w:r>
              <w:rPr>
                <w:color w:val="1F2937"/>
                <w:spacing w:val="-2"/>
                <w:sz w:val="18"/>
              </w:rPr>
              <w:t>email</w:t>
            </w:r>
          </w:p>
        </w:tc>
      </w:tr>
      <w:tr w14:paraId="2BE2E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063" w:type="dxa"/>
            <w:tcBorders>
              <w:top w:val="single" w:color="E4E7EB" w:sz="6" w:space="0"/>
              <w:bottom w:val="single" w:color="E4E7EB" w:sz="6" w:space="0"/>
            </w:tcBorders>
          </w:tcPr>
          <w:p w14:paraId="77FAFC4A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Encryption</w:t>
            </w:r>
          </w:p>
        </w:tc>
        <w:tc>
          <w:tcPr>
            <w:tcW w:w="7567" w:type="dxa"/>
            <w:tcBorders>
              <w:top w:val="single" w:color="E4E7EB" w:sz="6" w:space="0"/>
              <w:bottom w:val="single" w:color="E4E7EB" w:sz="6" w:space="0"/>
            </w:tcBorders>
          </w:tcPr>
          <w:p w14:paraId="67DE07F1">
            <w:pPr>
              <w:pStyle w:val="11"/>
              <w:ind w:left="742"/>
              <w:rPr>
                <w:sz w:val="18"/>
              </w:rPr>
            </w:pPr>
            <w:r>
              <w:rPr>
                <w:color w:val="1F2937"/>
                <w:sz w:val="18"/>
              </w:rPr>
              <w:t>Tipe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enkripsi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(TLS/SSL)</w:t>
            </w:r>
          </w:p>
        </w:tc>
      </w:tr>
      <w:tr w14:paraId="7AA3E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063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4EA40F16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Sender </w:t>
            </w:r>
            <w:r>
              <w:rPr>
                <w:color w:val="1F2937"/>
                <w:spacing w:val="-2"/>
                <w:sz w:val="18"/>
              </w:rPr>
              <w:t>Email</w:t>
            </w:r>
          </w:p>
        </w:tc>
        <w:tc>
          <w:tcPr>
            <w:tcW w:w="756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592B4EE2">
            <w:pPr>
              <w:pStyle w:val="11"/>
              <w:ind w:left="74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Alamat email pengirim yang </w:t>
            </w:r>
            <w:r>
              <w:rPr>
                <w:color w:val="1F2937"/>
                <w:spacing w:val="-2"/>
                <w:sz w:val="18"/>
              </w:rPr>
              <w:t>ditampilkan</w:t>
            </w:r>
          </w:p>
        </w:tc>
      </w:tr>
      <w:tr w14:paraId="529EE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063" w:type="dxa"/>
            <w:tcBorders>
              <w:top w:val="single" w:color="E4E7EB" w:sz="6" w:space="0"/>
              <w:bottom w:val="single" w:color="E4E7EB" w:sz="6" w:space="0"/>
            </w:tcBorders>
          </w:tcPr>
          <w:p w14:paraId="64522D35">
            <w:pPr>
              <w:pStyle w:val="11"/>
              <w:ind w:left="210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Sender </w:t>
            </w:r>
            <w:r>
              <w:rPr>
                <w:color w:val="1F2937"/>
                <w:spacing w:val="-4"/>
                <w:sz w:val="18"/>
              </w:rPr>
              <w:t>Name</w:t>
            </w:r>
          </w:p>
        </w:tc>
        <w:tc>
          <w:tcPr>
            <w:tcW w:w="7567" w:type="dxa"/>
            <w:tcBorders>
              <w:top w:val="single" w:color="E4E7EB" w:sz="6" w:space="0"/>
              <w:bottom w:val="single" w:color="E4E7EB" w:sz="6" w:space="0"/>
            </w:tcBorders>
          </w:tcPr>
          <w:p w14:paraId="4A39442C">
            <w:pPr>
              <w:pStyle w:val="11"/>
              <w:ind w:left="74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Nama pengirim yang </w:t>
            </w:r>
            <w:r>
              <w:rPr>
                <w:color w:val="1F2937"/>
                <w:spacing w:val="-2"/>
                <w:sz w:val="18"/>
              </w:rPr>
              <w:t>ditampilkan</w:t>
            </w:r>
          </w:p>
        </w:tc>
      </w:tr>
    </w:tbl>
    <w:p w14:paraId="4399E7BD">
      <w:pPr>
        <w:pStyle w:val="7"/>
        <w:spacing w:before="137"/>
        <w:rPr>
          <w:sz w:val="25"/>
        </w:rPr>
      </w:pPr>
    </w:p>
    <w:p w14:paraId="45C3ACC4">
      <w:pPr>
        <w:pStyle w:val="4"/>
      </w:pPr>
      <w:r>
        <w:rPr>
          <w:color w:val="374050"/>
        </w:rPr>
        <w:t>Fitur</w:t>
      </w:r>
      <w:r>
        <w:rPr>
          <w:color w:val="374050"/>
          <w:spacing w:val="2"/>
        </w:rPr>
        <w:t xml:space="preserve"> </w:t>
      </w:r>
      <w:r>
        <w:rPr>
          <w:color w:val="374050"/>
        </w:rPr>
        <w:t>Test</w:t>
      </w:r>
      <w:r>
        <w:rPr>
          <w:color w:val="374050"/>
          <w:spacing w:val="2"/>
        </w:rPr>
        <w:t xml:space="preserve"> </w:t>
      </w:r>
      <w:r>
        <w:rPr>
          <w:color w:val="374050"/>
          <w:spacing w:val="-2"/>
        </w:rPr>
        <w:t>Connection</w:t>
      </w:r>
    </w:p>
    <w:p w14:paraId="3D95EEE0">
      <w:pPr>
        <w:pStyle w:val="7"/>
        <w:spacing w:before="27"/>
        <w:rPr>
          <w:rFonts w:ascii="Arial"/>
          <w:b/>
          <w:sz w:val="25"/>
        </w:rPr>
      </w:pPr>
    </w:p>
    <w:p w14:paraId="428BAD9A">
      <w:pPr>
        <w:pStyle w:val="7"/>
        <w:spacing w:line="360" w:lineRule="auto"/>
        <w:ind w:left="584"/>
      </w:pPr>
      <w:r>
        <w:rPr>
          <w:color w:val="1F2937"/>
        </w:rPr>
        <w:t xml:space="preserve">Gunakan panel </w:t>
      </w:r>
      <w:r>
        <w:rPr>
          <w:rFonts w:ascii="Arial"/>
          <w:b/>
          <w:color w:val="1F2937"/>
        </w:rPr>
        <w:t xml:space="preserve">"Test Connection" </w:t>
      </w:r>
      <w:r>
        <w:rPr>
          <w:color w:val="1F2937"/>
        </w:rPr>
        <w:t>di sebelah kanan untuk menguji konfigurasi SMTP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dengan mengirimkan email percobaan ke alamat email tertentu.</w:t>
      </w:r>
    </w:p>
    <w:p w14:paraId="7D2B73ED">
      <w:pPr>
        <w:pStyle w:val="7"/>
        <w:spacing w:before="143"/>
      </w:pPr>
    </w:p>
    <w:p w14:paraId="07111A27">
      <w:pPr>
        <w:pStyle w:val="4"/>
      </w:pPr>
      <w:r>
        <w:rPr>
          <w:color w:val="374050"/>
        </w:rPr>
        <w:t>Tab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Template</w:t>
      </w:r>
      <w:r>
        <w:rPr>
          <w:color w:val="374050"/>
          <w:spacing w:val="-3"/>
        </w:rPr>
        <w:t xml:space="preserve"> </w:t>
      </w:r>
      <w:r>
        <w:rPr>
          <w:color w:val="374050"/>
          <w:spacing w:val="-2"/>
        </w:rPr>
        <w:t>Email</w:t>
      </w:r>
    </w:p>
    <w:p w14:paraId="13ACCE9E">
      <w:pPr>
        <w:pStyle w:val="7"/>
        <w:spacing w:before="27"/>
        <w:rPr>
          <w:rFonts w:ascii="Arial"/>
          <w:b/>
          <w:sz w:val="25"/>
        </w:rPr>
      </w:pPr>
    </w:p>
    <w:p w14:paraId="3E38FAB7">
      <w:pPr>
        <w:pStyle w:val="7"/>
        <w:spacing w:line="343" w:lineRule="auto"/>
        <w:ind w:left="584"/>
      </w:pPr>
      <w:r>
        <w:rPr>
          <w:color w:val="1F2937"/>
        </w:rPr>
        <w:t>Pada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tab</w:t>
      </w:r>
      <w:r>
        <w:rPr>
          <w:color w:val="1F2937"/>
          <w:spacing w:val="36"/>
        </w:rPr>
        <w:t xml:space="preserve"> </w:t>
      </w:r>
      <w:r>
        <w:rPr>
          <w:color w:val="1F2937"/>
        </w:rPr>
        <w:t>Template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Email,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admin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dapat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mengkustomisasi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template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email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notifikasi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dikirimkan</w:t>
      </w:r>
      <w:r>
        <w:rPr>
          <w:color w:val="1F2937"/>
          <w:spacing w:val="39"/>
        </w:rPr>
        <w:t xml:space="preserve"> </w:t>
      </w:r>
      <w:r>
        <w:rPr>
          <w:color w:val="1F2937"/>
        </w:rPr>
        <w:t>oleh sistem (registrasi, reset password, notifikasi perizinan, dll).</w:t>
      </w:r>
    </w:p>
    <w:p w14:paraId="335CCE86">
      <w:pPr>
        <w:pStyle w:val="7"/>
        <w:spacing w:after="0" w:line="343" w:lineRule="auto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3653C823">
      <w:pPr>
        <w:pStyle w:val="3"/>
        <w:numPr>
          <w:ilvl w:val="1"/>
          <w:numId w:val="15"/>
        </w:numPr>
        <w:tabs>
          <w:tab w:val="left" w:pos="1317"/>
        </w:tabs>
        <w:spacing w:before="126" w:after="0" w:line="240" w:lineRule="auto"/>
        <w:ind w:left="1317" w:right="0" w:hanging="733"/>
        <w:jc w:val="left"/>
      </w:pPr>
      <w: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5933440</wp:posOffset>
                </wp:positionV>
                <wp:extent cx="6115050" cy="381000"/>
                <wp:effectExtent l="0" t="0" r="0" b="0"/>
                <wp:wrapNone/>
                <wp:docPr id="728" name="Graphic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81000">
                              <a:moveTo>
                                <a:pt x="6115050" y="71183"/>
                              </a:moveTo>
                              <a:lnTo>
                                <a:pt x="6099429" y="29654"/>
                              </a:lnTo>
                              <a:lnTo>
                                <a:pt x="6063399" y="3873"/>
                              </a:lnTo>
                              <a:lnTo>
                                <a:pt x="6043854" y="0"/>
                              </a:lnTo>
                              <a:lnTo>
                                <a:pt x="1781175" y="0"/>
                              </a:lnTo>
                              <a:lnTo>
                                <a:pt x="71208" y="0"/>
                              </a:lnTo>
                              <a:lnTo>
                                <a:pt x="29705" y="15633"/>
                              </a:lnTo>
                              <a:lnTo>
                                <a:pt x="3886" y="51650"/>
                              </a:lnTo>
                              <a:lnTo>
                                <a:pt x="0" y="71183"/>
                              </a:lnTo>
                              <a:lnTo>
                                <a:pt x="0" y="381000"/>
                              </a:lnTo>
                              <a:lnTo>
                                <a:pt x="1781175" y="381000"/>
                              </a:lnTo>
                              <a:lnTo>
                                <a:pt x="6115050" y="381000"/>
                              </a:lnTo>
                              <a:lnTo>
                                <a:pt x="6115050" y="71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8" o:spid="_x0000_s1026" o:spt="100" style="position:absolute;left:0pt;margin-left:65.2pt;margin-top:467.2pt;height:30pt;width:481.5pt;mso-position-horizontal-relative:page;mso-position-vertical-relative:page;z-index:-251597824;mso-width-relative:page;mso-height-relative:page;" fillcolor="#2562EB" filled="t" stroked="f" coordsize="6115050,381000" o:gfxdata="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2fytDXAAAADAEAAA8AAAAA&#10;AAAAAQAgAAAAIgAAAGRycy9kb3ducmV2LnhtbFBLAQIUABQAAAAIAIdO4kA5YJcIhwIAAFEGAAAO&#10;AAAAAAAAAAEAIAAAACYBAABkcnMvZTJvRG9jLnhtbFBLBQYAAAAABgAGAFkBAAAfBgAAAAA=&#10;" path="m6115050,71183l6099429,29654,6063399,3873,6043854,0,1781175,0,71208,0,29705,15633,3886,51650,0,71183,0,381000,1781175,381000,6115050,381000,6115050,7118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2937"/>
          <w:spacing w:val="-2"/>
        </w:rPr>
        <w:t>Database</w:t>
      </w:r>
    </w:p>
    <w:p w14:paraId="10F81DD7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729" name="Graphic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9" o:spid="_x0000_s1026" o:spt="100" style="position:absolute;left:0pt;margin-left:65.2pt;margin-top:10.75pt;height:1.5pt;width:481.5pt;mso-position-horizontal-relative:page;mso-wrap-distance-bottom:0pt;mso-wrap-distance-top:0pt;z-index:-251514880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J0Mdaw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590675" cy="276225"/>
                <wp:effectExtent l="0" t="0" r="0" b="0"/>
                <wp:wrapTopAndBottom/>
                <wp:docPr id="730" name="Group 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675" cy="276225"/>
                          <a:chOff x="0" y="0"/>
                          <a:chExt cx="1590675" cy="276225"/>
                        </a:xfrm>
                      </wpg:grpSpPr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4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Textbox 732"/>
                        <wps:cNvSpPr txBox="1"/>
                        <wps:spPr>
                          <a:xfrm>
                            <a:off x="0" y="0"/>
                            <a:ext cx="15906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8F8C0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Pengaturan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.75pt;width:125.25pt;mso-position-horizontal-relative:page;mso-wrap-distance-bottom:0pt;mso-wrap-distance-top:0pt;z-index:-251513856;mso-width-relative:page;mso-height-relative:page;" coordsize="1590675,276225" o:gfxdata="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">
                <o:lock v:ext="edit" aspectratio="f"/>
                <v:shape id="Image 731" o:spid="_x0000_s1026" o:spt="75" type="#_x0000_t75" style="position:absolute;left:0;top:0;height:276224;width:1590674;" filled="f" o:preferrelative="t" stroked="f" coordsize="21600,21600" o:gfxdata="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bge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Textbox 732" o:spid="_x0000_s1026" o:spt="202" type="#_x0000_t202" style="position:absolute;left:0;top:0;height:276225;width:1590675;" filled="f" stroked="f" coordsize="21600,21600" o:gfxdata="UEsDBAoAAAAAAIdO4kAAAAAAAAAAAAAAAAAEAAAAZHJzL1BLAwQUAAAACACHTuJAQDlly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LxMx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5Zc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88F8C0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Pengaturan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Database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B42C255">
      <w:pPr>
        <w:pStyle w:val="7"/>
        <w:spacing w:before="8"/>
        <w:rPr>
          <w:rFonts w:ascii="Arial"/>
          <w:b/>
          <w:sz w:val="18"/>
        </w:rPr>
      </w:pPr>
    </w:p>
    <w:p w14:paraId="6BA98B30">
      <w:pPr>
        <w:pStyle w:val="7"/>
        <w:spacing w:before="167"/>
        <w:rPr>
          <w:rFonts w:ascii="Arial"/>
          <w:b/>
        </w:rPr>
      </w:pPr>
    </w:p>
    <w:p w14:paraId="1C594B8A">
      <w:pPr>
        <w:pStyle w:val="7"/>
        <w:ind w:left="584"/>
      </w:pPr>
      <w: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146685</wp:posOffset>
                </wp:positionV>
                <wp:extent cx="6650990" cy="4105910"/>
                <wp:effectExtent l="0" t="0" r="0" b="0"/>
                <wp:wrapNone/>
                <wp:docPr id="733" name="Group 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105910"/>
                          <a:chOff x="0" y="0"/>
                          <a:chExt cx="6650990" cy="4105910"/>
                        </a:xfrm>
                      </wpg:grpSpPr>
                      <wps:wsp>
                        <wps:cNvPr id="734" name="Graphic 734"/>
                        <wps:cNvSpPr/>
                        <wps:spPr>
                          <a:xfrm>
                            <a:off x="0" y="0"/>
                            <a:ext cx="6650990" cy="395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6685">
                                <a:moveTo>
                                  <a:pt x="6650735" y="3956303"/>
                                </a:moveTo>
                                <a:lnTo>
                                  <a:pt x="0" y="3956303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9742"/>
                                </a:lnTo>
                                <a:lnTo>
                                  <a:pt x="382142" y="229742"/>
                                </a:lnTo>
                                <a:lnTo>
                                  <a:pt x="370883" y="230286"/>
                                </a:lnTo>
                                <a:lnTo>
                                  <a:pt x="328207" y="243254"/>
                                </a:lnTo>
                                <a:lnTo>
                                  <a:pt x="293743" y="271566"/>
                                </a:lnTo>
                                <a:lnTo>
                                  <a:pt x="272736" y="310912"/>
                                </a:lnTo>
                                <a:lnTo>
                                  <a:pt x="267842" y="344042"/>
                                </a:lnTo>
                                <a:lnTo>
                                  <a:pt x="267842" y="3534917"/>
                                </a:lnTo>
                                <a:lnTo>
                                  <a:pt x="276543" y="3578658"/>
                                </a:lnTo>
                                <a:lnTo>
                                  <a:pt x="301320" y="3615740"/>
                                </a:lnTo>
                                <a:lnTo>
                                  <a:pt x="338402" y="3640517"/>
                                </a:lnTo>
                                <a:lnTo>
                                  <a:pt x="382142" y="3649217"/>
                                </a:lnTo>
                                <a:lnTo>
                                  <a:pt x="6650735" y="3649217"/>
                                </a:lnTo>
                                <a:lnTo>
                                  <a:pt x="6650735" y="3956303"/>
                                </a:lnTo>
                                <a:close/>
                              </a:path>
                              <a:path w="6650990" h="3956685">
                                <a:moveTo>
                                  <a:pt x="6650735" y="3649217"/>
                                </a:moveTo>
                                <a:lnTo>
                                  <a:pt x="6268592" y="3649217"/>
                                </a:lnTo>
                                <a:lnTo>
                                  <a:pt x="6279852" y="3648673"/>
                                </a:lnTo>
                                <a:lnTo>
                                  <a:pt x="6290895" y="3647042"/>
                                </a:lnTo>
                                <a:lnTo>
                                  <a:pt x="6332105" y="3629972"/>
                                </a:lnTo>
                                <a:lnTo>
                                  <a:pt x="6363647" y="3598431"/>
                                </a:lnTo>
                                <a:lnTo>
                                  <a:pt x="6380717" y="3557220"/>
                                </a:lnTo>
                                <a:lnTo>
                                  <a:pt x="6382892" y="3534917"/>
                                </a:lnTo>
                                <a:lnTo>
                                  <a:pt x="6382892" y="344042"/>
                                </a:lnTo>
                                <a:lnTo>
                                  <a:pt x="6374191" y="300302"/>
                                </a:lnTo>
                                <a:lnTo>
                                  <a:pt x="6349414" y="263220"/>
                                </a:lnTo>
                                <a:lnTo>
                                  <a:pt x="6312332" y="238443"/>
                                </a:lnTo>
                                <a:lnTo>
                                  <a:pt x="6268592" y="229742"/>
                                </a:lnTo>
                                <a:lnTo>
                                  <a:pt x="6650735" y="229742"/>
                                </a:lnTo>
                                <a:lnTo>
                                  <a:pt x="6650735" y="3649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72605" y="234492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55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82"/>
                                </a:lnTo>
                                <a:lnTo>
                                  <a:pt x="3507" y="81114"/>
                                </a:lnTo>
                                <a:lnTo>
                                  <a:pt x="5585" y="74266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16"/>
                                </a:lnTo>
                                <a:lnTo>
                                  <a:pt x="18460" y="48625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66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48"/>
                                </a:lnTo>
                                <a:lnTo>
                                  <a:pt x="67619" y="8296"/>
                                </a:lnTo>
                                <a:lnTo>
                                  <a:pt x="74264" y="5543"/>
                                </a:lnTo>
                                <a:lnTo>
                                  <a:pt x="81113" y="3457"/>
                                </a:lnTo>
                                <a:lnTo>
                                  <a:pt x="88167" y="2085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085"/>
                                </a:lnTo>
                                <a:lnTo>
                                  <a:pt x="6024410" y="3457"/>
                                </a:lnTo>
                                <a:lnTo>
                                  <a:pt x="6031260" y="5543"/>
                                </a:lnTo>
                                <a:lnTo>
                                  <a:pt x="6037904" y="8296"/>
                                </a:lnTo>
                                <a:lnTo>
                                  <a:pt x="6044549" y="11048"/>
                                </a:lnTo>
                                <a:lnTo>
                                  <a:pt x="6050862" y="14439"/>
                                </a:lnTo>
                                <a:lnTo>
                                  <a:pt x="6056842" y="18459"/>
                                </a:lnTo>
                                <a:lnTo>
                                  <a:pt x="6062822" y="22431"/>
                                </a:lnTo>
                                <a:lnTo>
                                  <a:pt x="6091059" y="54616"/>
                                </a:lnTo>
                                <a:lnTo>
                                  <a:pt x="6097185" y="67608"/>
                                </a:lnTo>
                                <a:lnTo>
                                  <a:pt x="6099938" y="74266"/>
                                </a:lnTo>
                                <a:lnTo>
                                  <a:pt x="6102015" y="81114"/>
                                </a:lnTo>
                                <a:lnTo>
                                  <a:pt x="6103419" y="88182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55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594"/>
                                </a:lnTo>
                                <a:lnTo>
                                  <a:pt x="6104822" y="3314737"/>
                                </a:lnTo>
                                <a:lnTo>
                                  <a:pt x="6103419" y="3321767"/>
                                </a:lnTo>
                                <a:lnTo>
                                  <a:pt x="6102015" y="3328796"/>
                                </a:lnTo>
                                <a:lnTo>
                                  <a:pt x="6099938" y="3335645"/>
                                </a:lnTo>
                                <a:lnTo>
                                  <a:pt x="6097185" y="3342303"/>
                                </a:lnTo>
                                <a:lnTo>
                                  <a:pt x="6094433" y="3348970"/>
                                </a:lnTo>
                                <a:lnTo>
                                  <a:pt x="6068355" y="3382898"/>
                                </a:lnTo>
                                <a:lnTo>
                                  <a:pt x="6037904" y="3401539"/>
                                </a:lnTo>
                                <a:lnTo>
                                  <a:pt x="6031260" y="3404291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67619" y="3401539"/>
                                </a:lnTo>
                                <a:lnTo>
                                  <a:pt x="60974" y="3398786"/>
                                </a:lnTo>
                                <a:lnTo>
                                  <a:pt x="26997" y="3372745"/>
                                </a:lnTo>
                                <a:lnTo>
                                  <a:pt x="8337" y="3342303"/>
                                </a:lnTo>
                                <a:lnTo>
                                  <a:pt x="5585" y="3335645"/>
                                </a:lnTo>
                                <a:lnTo>
                                  <a:pt x="3507" y="3328796"/>
                                </a:lnTo>
                                <a:lnTo>
                                  <a:pt x="2104" y="3321767"/>
                                </a:lnTo>
                                <a:lnTo>
                                  <a:pt x="701" y="3314737"/>
                                </a:lnTo>
                                <a:lnTo>
                                  <a:pt x="0" y="3307594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77367" y="3239598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63"/>
                                </a:lnTo>
                                <a:lnTo>
                                  <a:pt x="55334" y="387675"/>
                                </a:lnTo>
                                <a:lnTo>
                                  <a:pt x="23741" y="361722"/>
                                </a:lnTo>
                                <a:lnTo>
                                  <a:pt x="4486" y="325655"/>
                                </a:lnTo>
                                <a:lnTo>
                                  <a:pt x="0" y="295287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87"/>
                                </a:lnTo>
                                <a:lnTo>
                                  <a:pt x="6088024" y="335382"/>
                                </a:lnTo>
                                <a:lnTo>
                                  <a:pt x="6065311" y="369373"/>
                                </a:lnTo>
                                <a:lnTo>
                                  <a:pt x="6031320" y="392085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9267"/>
                            <a:ext cx="6095999" cy="3009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Textbox 738"/>
                        <wps:cNvSpPr txBox="1"/>
                        <wps:spPr>
                          <a:xfrm>
                            <a:off x="2089449" y="3361594"/>
                            <a:ext cx="24949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FF2544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 xml:space="preserve">Gambar 10.4 — Halaman Pengaturan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255142" y="3899505"/>
                            <a:ext cx="102806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D04E6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Opsi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Backup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11.55pt;height:323.3pt;width:523.7pt;mso-position-horizontal-relative:page;z-index:251679744;mso-width-relative:page;mso-height-relative:page;" coordsize="6650990,4105910" o:gfxdata="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">
                <o:lock v:ext="edit" aspectratio="f"/>
                <v:shape id="Graphic 734" o:spid="_x0000_s1026" o:spt="100" style="position:absolute;left:0;top:0;height:3956685;width:6650990;" fillcolor="#000000" filled="t" stroked="f" coordsize="6650990,3956685" o:gfxdata="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S53a/&#10;AAAA3AAAAA8AAAAAAAAAAQAgAAAAIgAAAGRycy9kb3ducmV2LnhtbFBLAQIUABQAAAAIAIdO4kAz&#10;LwWeOwAAADkAAAAQAAAAAAAAAAEAIAAAAA4BAABkcnMvc2hhcGV4bWwueG1sUEsFBgAAAAAGAAYA&#10;WwEAALgDAAAAAA==&#10;" path="m6650735,3956303l0,3956303,0,0,6650735,0,6650735,229742,382142,229742,370883,230286,328207,243254,293743,271566,272736,310912,267842,344042,267842,3534917,276543,3578658,301320,3615740,338402,3640517,382142,3649217,6650735,3649217,6650735,3956303xem6650735,3649217l6268592,3649217,6279852,3648673,6290895,3647042,6332105,3629972,6363647,3598431,6380717,3557220,6382892,3534917,6382892,344042,6374191,300302,6349414,263220,6312332,238443,6268592,229742,6650735,229742,6650735,3649217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735" o:spid="_x0000_s1026" o:spt="100" style="position:absolute;left:272605;top:234492;height:3409950;width:6105525;" filled="f" stroked="t" coordsize="6105525,3409950" o:gfxdata="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oZXu/&#10;AAAA3AAAAA8AAAAAAAAAAQAgAAAAIgAAAGRycy9kb3ducmV2LnhtbFBLAQIUABQAAAAIAIdO4kAz&#10;LwWeOwAAADkAAAAQAAAAAAAAAAEAIAAAAA4BAABkcnMvc2hhcGV4bWwueG1sUEsFBgAAAAAGAAYA&#10;WwEAALgDAAAAAA==&#10;" path="m0,3300412l0,109537,0,102355,701,95211,2104,88182,3507,81114,5585,74266,8337,67608,11090,60940,14464,54616,18460,48625,22456,42671,26997,37166,32082,32070,37168,26974,42701,22431,48681,18459,54661,14439,60974,11048,67619,8296,74264,5543,81113,3457,88167,2085,95221,704,102345,0,109537,0,5995987,0,6003179,0,6010302,704,6017356,2085,6024410,3457,6031260,5543,6037904,8296,6044549,11048,6050862,14439,6056842,18459,6062822,22431,6091059,54616,6097185,67608,6099938,74266,6102015,81114,6103419,88182,6104822,95211,6105524,102355,6105524,109537,6105524,3300412,6105524,3307594,6104822,3314737,6103419,3321767,6102015,3328796,6099938,3335645,6097185,3342303,6094433,3348970,6068355,3382898,6037904,3401539,6031260,3404291,5995987,3409949,109537,3409949,67619,3401539,60974,3398786,26997,3372745,8337,3342303,5585,3335645,3507,3328796,2104,3321767,701,3314737,0,3307594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736" o:spid="_x0000_s1026" o:spt="100" style="position:absolute;left:277367;top:3239598;height:400050;width:6096000;" fillcolor="#F9FAFA" filled="t" stroked="f" coordsize="6096000,400050" o:gfxdata="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7nrJr4A&#10;AADcAAAADwAAAAAAAAABACAAAAAiAAAAZHJzL2Rvd25yZXYueG1sUEsBAhQAFAAAAAgAh07iQDMv&#10;BZ47AAAAOQAAABAAAAAAAAAAAQAgAAAADQEAAGRycy9zaGFwZXhtbC54bWxQSwUGAAAAAAYABgBb&#10;AQAAtwMAAAAA&#10;" path="m5991224,400049l104775,400049,94453,399563,55334,387675,23741,361722,4486,325655,0,295287,0,0,6095999,0,6095999,295287,6088024,335382,6065311,369373,6031320,392085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37" o:spid="_x0000_s1026" o:spt="75" type="#_x0000_t75" style="position:absolute;left:277368;top:239267;height:3009843;width:6095999;" filled="f" o:preferrelative="t" stroked="f" coordsize="21600,21600" o:gfxdata="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P+L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Textbox 738" o:spid="_x0000_s1026" o:spt="202" type="#_x0000_t202" style="position:absolute;left:2089449;top:3361594;height:153670;width:2494915;" filled="f" stroked="f" coordsize="21600,21600" o:gfxdata="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RUi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FF2544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 xml:space="preserve">Gambar 10.4 — Halaman Pengaturan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Database</w:t>
                        </w:r>
                      </w:p>
                    </w:txbxContent>
                  </v:textbox>
                </v:shape>
                <v:shape id="Textbox 739" o:spid="_x0000_s1026" o:spt="202" type="#_x0000_t202" style="position:absolute;left:255142;top:3899505;height:206375;width:1028065;" filled="f" stroked="f" coordsize="21600,21600" o:gfxdata="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33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7D04E6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Opsi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Backup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>Menu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mengelola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backup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restore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database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serta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file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aplikasi.</w:t>
      </w:r>
    </w:p>
    <w:p w14:paraId="3BF5C537">
      <w:pPr>
        <w:pStyle w:val="7"/>
      </w:pPr>
    </w:p>
    <w:p w14:paraId="624964D0">
      <w:pPr>
        <w:pStyle w:val="7"/>
      </w:pPr>
    </w:p>
    <w:p w14:paraId="37810332">
      <w:pPr>
        <w:pStyle w:val="7"/>
      </w:pPr>
    </w:p>
    <w:p w14:paraId="5B024AC2">
      <w:pPr>
        <w:pStyle w:val="7"/>
      </w:pPr>
    </w:p>
    <w:p w14:paraId="29649123">
      <w:pPr>
        <w:pStyle w:val="7"/>
      </w:pPr>
    </w:p>
    <w:p w14:paraId="0181DA97">
      <w:pPr>
        <w:pStyle w:val="7"/>
      </w:pPr>
    </w:p>
    <w:p w14:paraId="766CAA06">
      <w:pPr>
        <w:pStyle w:val="7"/>
      </w:pPr>
    </w:p>
    <w:p w14:paraId="73281A57">
      <w:pPr>
        <w:pStyle w:val="7"/>
      </w:pPr>
    </w:p>
    <w:p w14:paraId="57B1B8AF">
      <w:pPr>
        <w:pStyle w:val="7"/>
      </w:pPr>
    </w:p>
    <w:p w14:paraId="3B2889BD">
      <w:pPr>
        <w:pStyle w:val="7"/>
      </w:pPr>
    </w:p>
    <w:p w14:paraId="6E1FF8F7">
      <w:pPr>
        <w:pStyle w:val="7"/>
      </w:pPr>
    </w:p>
    <w:p w14:paraId="66521AC9">
      <w:pPr>
        <w:pStyle w:val="7"/>
      </w:pPr>
    </w:p>
    <w:p w14:paraId="5DFBC0C2">
      <w:pPr>
        <w:pStyle w:val="7"/>
      </w:pPr>
    </w:p>
    <w:p w14:paraId="5295F8D4">
      <w:pPr>
        <w:pStyle w:val="7"/>
      </w:pPr>
    </w:p>
    <w:p w14:paraId="6270A72A">
      <w:pPr>
        <w:pStyle w:val="7"/>
      </w:pPr>
    </w:p>
    <w:p w14:paraId="6B9758D1">
      <w:pPr>
        <w:pStyle w:val="7"/>
      </w:pPr>
    </w:p>
    <w:p w14:paraId="46344C38">
      <w:pPr>
        <w:pStyle w:val="7"/>
      </w:pPr>
    </w:p>
    <w:p w14:paraId="61456EA5">
      <w:pPr>
        <w:pStyle w:val="7"/>
      </w:pPr>
    </w:p>
    <w:p w14:paraId="633378A6">
      <w:pPr>
        <w:pStyle w:val="7"/>
      </w:pPr>
    </w:p>
    <w:p w14:paraId="2AB606FB">
      <w:pPr>
        <w:pStyle w:val="7"/>
      </w:pPr>
    </w:p>
    <w:p w14:paraId="7E8BBA7A">
      <w:pPr>
        <w:pStyle w:val="7"/>
      </w:pPr>
    </w:p>
    <w:p w14:paraId="001BFA63">
      <w:pPr>
        <w:pStyle w:val="7"/>
      </w:pPr>
    </w:p>
    <w:p w14:paraId="58C783E9">
      <w:pPr>
        <w:pStyle w:val="7"/>
      </w:pPr>
    </w:p>
    <w:p w14:paraId="55B4C884">
      <w:pPr>
        <w:pStyle w:val="7"/>
      </w:pPr>
    </w:p>
    <w:p w14:paraId="5CBD1B5B">
      <w:pPr>
        <w:pStyle w:val="7"/>
      </w:pPr>
    </w:p>
    <w:p w14:paraId="41CB59E3">
      <w:pPr>
        <w:pStyle w:val="7"/>
      </w:pPr>
    </w:p>
    <w:p w14:paraId="3960E345">
      <w:pPr>
        <w:pStyle w:val="7"/>
      </w:pPr>
    </w:p>
    <w:p w14:paraId="0BA3FD49">
      <w:pPr>
        <w:pStyle w:val="7"/>
      </w:pPr>
    </w:p>
    <w:p w14:paraId="0332A2FD">
      <w:pPr>
        <w:pStyle w:val="7"/>
      </w:pPr>
    </w:p>
    <w:p w14:paraId="054500BC">
      <w:pPr>
        <w:pStyle w:val="7"/>
        <w:spacing w:before="73"/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0"/>
        <w:gridCol w:w="7271"/>
      </w:tblGrid>
      <w:tr w14:paraId="6F228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360" w:type="dxa"/>
          </w:tcPr>
          <w:p w14:paraId="5320BA11">
            <w:pPr>
              <w:pStyle w:val="11"/>
              <w:spacing w:before="0"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Tipe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Backup</w:t>
            </w:r>
          </w:p>
        </w:tc>
        <w:tc>
          <w:tcPr>
            <w:tcW w:w="7271" w:type="dxa"/>
          </w:tcPr>
          <w:p w14:paraId="579A8425">
            <w:pPr>
              <w:pStyle w:val="11"/>
              <w:spacing w:before="0" w:line="201" w:lineRule="exact"/>
              <w:ind w:left="6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2E112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360" w:type="dxa"/>
            <w:tcBorders>
              <w:bottom w:val="single" w:color="E4E7EB" w:sz="6" w:space="0"/>
            </w:tcBorders>
          </w:tcPr>
          <w:p w14:paraId="7B1B05BC">
            <w:pPr>
              <w:pStyle w:val="11"/>
              <w:spacing w:before="193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Backup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Database</w:t>
            </w:r>
          </w:p>
        </w:tc>
        <w:tc>
          <w:tcPr>
            <w:tcW w:w="7271" w:type="dxa"/>
            <w:tcBorders>
              <w:bottom w:val="single" w:color="E4E7EB" w:sz="6" w:space="0"/>
            </w:tcBorders>
          </w:tcPr>
          <w:p w14:paraId="17478477">
            <w:pPr>
              <w:pStyle w:val="11"/>
              <w:spacing w:before="193"/>
              <w:ind w:left="64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Membuat cadangan seluruh data </w:t>
            </w:r>
            <w:r>
              <w:rPr>
                <w:color w:val="1F2937"/>
                <w:spacing w:val="-2"/>
                <w:sz w:val="18"/>
              </w:rPr>
              <w:t>database</w:t>
            </w:r>
          </w:p>
        </w:tc>
      </w:tr>
      <w:tr w14:paraId="265C1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60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6F1C7ECB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>Backup</w:t>
            </w:r>
            <w:r>
              <w:rPr>
                <w:rFonts w:ascii="Arial"/>
                <w:b/>
                <w:color w:val="1F2937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Aplikasi</w:t>
            </w:r>
          </w:p>
        </w:tc>
        <w:tc>
          <w:tcPr>
            <w:tcW w:w="7271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1AF3129B">
            <w:pPr>
              <w:pStyle w:val="11"/>
              <w:ind w:left="64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Membuat cadangan file-file </w:t>
            </w:r>
            <w:r>
              <w:rPr>
                <w:color w:val="1F2937"/>
                <w:spacing w:val="-2"/>
                <w:sz w:val="18"/>
              </w:rPr>
              <w:t>aplikasi</w:t>
            </w:r>
          </w:p>
        </w:tc>
      </w:tr>
      <w:tr w14:paraId="4D75A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360" w:type="dxa"/>
            <w:tcBorders>
              <w:top w:val="single" w:color="E4E7EB" w:sz="6" w:space="0"/>
              <w:bottom w:val="single" w:color="E4E7EB" w:sz="6" w:space="0"/>
            </w:tcBorders>
          </w:tcPr>
          <w:p w14:paraId="4AAFF61E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 xml:space="preserve">Full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Backup</w:t>
            </w:r>
          </w:p>
        </w:tc>
        <w:tc>
          <w:tcPr>
            <w:tcW w:w="7271" w:type="dxa"/>
            <w:tcBorders>
              <w:top w:val="single" w:color="E4E7EB" w:sz="6" w:space="0"/>
              <w:bottom w:val="single" w:color="E4E7EB" w:sz="6" w:space="0"/>
            </w:tcBorders>
          </w:tcPr>
          <w:p w14:paraId="5BF1C327">
            <w:pPr>
              <w:pStyle w:val="11"/>
              <w:ind w:left="648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Membuat cadangan lengkap (database + file </w:t>
            </w:r>
            <w:r>
              <w:rPr>
                <w:color w:val="1F2937"/>
                <w:spacing w:val="-2"/>
                <w:sz w:val="18"/>
              </w:rPr>
              <w:t>aplikasi)</w:t>
            </w:r>
          </w:p>
        </w:tc>
      </w:tr>
    </w:tbl>
    <w:p w14:paraId="7E397C63">
      <w:pPr>
        <w:pStyle w:val="7"/>
        <w:spacing w:before="133"/>
        <w:rPr>
          <w:sz w:val="25"/>
        </w:rPr>
      </w:pPr>
    </w:p>
    <w:p w14:paraId="20225921">
      <w:pPr>
        <w:pStyle w:val="4"/>
      </w:pPr>
      <w:r>
        <w:rPr>
          <w:color w:val="374050"/>
        </w:rPr>
        <w:t>Riwayat</w:t>
      </w:r>
      <w:r>
        <w:rPr>
          <w:color w:val="374050"/>
          <w:spacing w:val="19"/>
        </w:rPr>
        <w:t xml:space="preserve"> </w:t>
      </w:r>
      <w:r>
        <w:rPr>
          <w:color w:val="374050"/>
          <w:spacing w:val="-2"/>
        </w:rPr>
        <w:t>Backup</w:t>
      </w:r>
    </w:p>
    <w:p w14:paraId="01BFAA8A">
      <w:pPr>
        <w:pStyle w:val="7"/>
        <w:spacing w:before="27"/>
        <w:rPr>
          <w:rFonts w:ascii="Arial"/>
          <w:b/>
          <w:sz w:val="25"/>
        </w:rPr>
      </w:pPr>
    </w:p>
    <w:p w14:paraId="2FC88E18">
      <w:pPr>
        <w:pStyle w:val="7"/>
        <w:ind w:left="584"/>
      </w:pPr>
      <w:r>
        <w:rPr>
          <w:color w:val="1F2937"/>
        </w:rPr>
        <w:t>Bagian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bawah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halaman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menampilkan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daftar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backup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pernah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dibuat,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beserta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opsi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4"/>
        </w:rPr>
        <w:t xml:space="preserve"> </w:t>
      </w:r>
      <w:r>
        <w:rPr>
          <w:rFonts w:ascii="Arial"/>
          <w:b/>
          <w:color w:val="1F2937"/>
        </w:rPr>
        <w:t>Download</w:t>
      </w:r>
      <w:r>
        <w:rPr>
          <w:rFonts w:ascii="Arial"/>
          <w:b/>
          <w:color w:val="1F2937"/>
          <w:spacing w:val="4"/>
        </w:rPr>
        <w:t xml:space="preserve"> </w:t>
      </w:r>
      <w:r>
        <w:rPr>
          <w:color w:val="1F2937"/>
          <w:spacing w:val="-4"/>
        </w:rPr>
        <w:t>atau</w:t>
      </w:r>
    </w:p>
    <w:p w14:paraId="68E37C7F">
      <w:pPr>
        <w:spacing w:before="115"/>
        <w:ind w:left="584" w:right="0" w:firstLine="0"/>
        <w:jc w:val="left"/>
        <w:rPr>
          <w:sz w:val="20"/>
        </w:rPr>
      </w:pPr>
      <w:r>
        <w:rPr>
          <w:rFonts w:ascii="Arial"/>
          <w:b/>
          <w:color w:val="1F2937"/>
          <w:sz w:val="20"/>
        </w:rPr>
        <w:t xml:space="preserve">Hapus </w:t>
      </w:r>
      <w:r>
        <w:rPr>
          <w:color w:val="1F2937"/>
          <w:sz w:val="20"/>
        </w:rPr>
        <w:t>file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backup.</w:t>
      </w:r>
    </w:p>
    <w:p w14:paraId="42990627">
      <w:pPr>
        <w:pStyle w:val="7"/>
        <w:spacing w:before="49"/>
      </w:pPr>
      <w:r>
        <mc:AlternateContent>
          <mc:Choice Requires="wpg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192405</wp:posOffset>
                </wp:positionV>
                <wp:extent cx="6115050" cy="990600"/>
                <wp:effectExtent l="0" t="0" r="0" b="0"/>
                <wp:wrapTopAndBottom/>
                <wp:docPr id="740" name="Group 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61"/>
                                </a:moveTo>
                                <a:lnTo>
                                  <a:pt x="71196" y="990561"/>
                                </a:lnTo>
                                <a:lnTo>
                                  <a:pt x="66241" y="989971"/>
                                </a:lnTo>
                                <a:lnTo>
                                  <a:pt x="29705" y="971026"/>
                                </a:lnTo>
                                <a:lnTo>
                                  <a:pt x="7715" y="937545"/>
                                </a:lnTo>
                                <a:lnTo>
                                  <a:pt x="0" y="901560"/>
                                </a:lnTo>
                                <a:lnTo>
                                  <a:pt x="0" y="895349"/>
                                </a:lnTo>
                                <a:lnTo>
                                  <a:pt x="0" y="89001"/>
                                </a:lnTo>
                                <a:lnTo>
                                  <a:pt x="10062" y="47472"/>
                                </a:lnTo>
                                <a:lnTo>
                                  <a:pt x="38025" y="12534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34"/>
                                </a:lnTo>
                                <a:lnTo>
                                  <a:pt x="6083420" y="47472"/>
                                </a:lnTo>
                                <a:lnTo>
                                  <a:pt x="6095998" y="89001"/>
                                </a:lnTo>
                                <a:lnTo>
                                  <a:pt x="6095998" y="901560"/>
                                </a:lnTo>
                                <a:lnTo>
                                  <a:pt x="6083420" y="943013"/>
                                </a:lnTo>
                                <a:lnTo>
                                  <a:pt x="6048466" y="977950"/>
                                </a:lnTo>
                                <a:lnTo>
                                  <a:pt x="6013197" y="989971"/>
                                </a:lnTo>
                                <a:lnTo>
                                  <a:pt x="6007003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0" y="396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80" y="989742"/>
                                </a:moveTo>
                                <a:lnTo>
                                  <a:pt x="42322" y="974132"/>
                                </a:lnTo>
                                <a:lnTo>
                                  <a:pt x="11259" y="939865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7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5"/>
                                </a:lnTo>
                                <a:lnTo>
                                  <a:pt x="63493" y="974131"/>
                                </a:lnTo>
                                <a:lnTo>
                                  <a:pt x="80381" y="987753"/>
                                </a:lnTo>
                                <a:lnTo>
                                  <a:pt x="86380" y="989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27DE0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55E45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055E45"/>
                                  <w:spacing w:val="4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4"/>
                                  <w:sz w:val="21"/>
                                </w:rPr>
                                <w:t>Tips</w:t>
                              </w:r>
                            </w:p>
                            <w:p w14:paraId="27AE8D9B">
                              <w:pPr>
                                <w:spacing w:before="169" w:line="362" w:lineRule="auto"/>
                                <w:ind w:left="360" w:right="57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5E45"/>
                                  <w:sz w:val="19"/>
                                </w:rPr>
                                <w:t>Lakukan backup secara berkala (minimal seminggu sekali) untuk menjaga keamanan data. Simpan salinan backup di lokasi terpisah dari server.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5.15pt;height:78pt;width:481.5pt;mso-position-horizontal-relative:page;mso-wrap-distance-bottom:0pt;mso-wrap-distance-top:0pt;z-index:-251513856;mso-width-relative:page;mso-height-relative:page;" coordsize="6115050,990600" o:gfxdata="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C1Rbtc2QAAAAsBAAAPAAAAAAAAAAEAIAAAACIAAABkcnMvZG93bnJldi54bWxQ&#10;SwECFAAUAAAACACHTuJASNKzvmkEAACuDwAADgAAAAAAAAABACAAAAAoAQAAZHJzL2Uyb0RvYy54&#10;bWxQSwUGAAAAAAYABgBZAQAAAwgAAAAA&#10;">
                <o:lock v:ext="edit" aspectratio="f"/>
                <v:shape id="Graphic 741" o:spid="_x0000_s1026" o:spt="100" style="position:absolute;left:19049;top:0;height:990600;width:6096000;" fillcolor="#ECFDF5" filled="t" stroked="f" coordsize="6096000,990600" o:gfxdata="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rib&#10;jsEAAADcAAAADwAAAAAAAAABACAAAAAiAAAAZHJzL2Rvd25yZXYueG1sUEsBAhQAFAAAAAgAh07i&#10;QDMvBZ47AAAAOQAAABAAAAAAAAAAAQAgAAAAEAEAAGRycy9zaGFwZXhtbC54bWxQSwUGAAAAAAYA&#10;BgBbAQAAugMAAAAA&#10;" path="m6007003,990561l71196,990561,66241,989971,29705,971026,7715,937545,0,901560,0,895349,0,89001,10062,47472,38025,12534,71196,0,6007003,0,6048466,12534,6083420,47472,6095998,89001,6095998,901560,6083420,943013,6048466,977950,6013197,989971,6007003,9905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2" o:spid="_x0000_s1026" o:spt="100" style="position:absolute;left:0;top:396;height:989965;width:86995;" fillcolor="#0FB981" filled="t" stroked="f" coordsize="86995,989965" o:gfxdata="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NHkb4A&#10;AADcAAAADwAAAAAAAAABACAAAAAiAAAAZHJzL2Rvd25yZXYueG1sUEsBAhQAFAAAAAgAh07iQDMv&#10;BZ47AAAAOQAAABAAAAAAAAAAAQAgAAAADQEAAGRycy9zaGFwZXhtbC54bWxQSwUGAAAAAAYABgBb&#10;AQAAtwMAAAAA&#10;" path="m86380,989742l42322,974132,11259,939865,0,894921,0,94821,11259,49874,42321,15608,86379,0,80381,1987,73379,6821,47722,41892,38371,85438,38100,94821,38100,894921,44855,939865,63493,974131,80381,987753,86380,9897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43" o:spid="_x0000_s1026" o:spt="202" type="#_x0000_t202" style="position:absolute;left:0;top:0;height:990600;width:6115050;" filled="f" stroked="f" coordsize="21600,21600" o:gfxdata="UEsDBAoAAAAAAIdO4kAAAAAAAAAAAAAAAAAEAAAAZHJzL1BLAwQUAAAACACHTuJAd3OzLb8AAADc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PLeAR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zsy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A27DE0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055E45"/>
                            <w:sz w:val="23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055E45"/>
                            <w:spacing w:val="4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4"/>
                            <w:sz w:val="21"/>
                          </w:rPr>
                          <w:t>Tips</w:t>
                        </w:r>
                      </w:p>
                      <w:p w14:paraId="27AE8D9B">
                        <w:pPr>
                          <w:spacing w:before="169" w:line="362" w:lineRule="auto"/>
                          <w:ind w:left="360" w:right="57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5E45"/>
                            <w:sz w:val="19"/>
                          </w:rPr>
                          <w:t>Lakukan backup secara berkala (minimal seminggu sekali) untuk menjaga keamanan data. Simpan salinan backup di lokasi terpisah dari server.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B74F5B6">
      <w:pPr>
        <w:pStyle w:val="7"/>
        <w:spacing w:after="0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576447E9">
      <w:pPr>
        <w:pStyle w:val="3"/>
        <w:numPr>
          <w:ilvl w:val="1"/>
          <w:numId w:val="15"/>
        </w:numPr>
        <w:tabs>
          <w:tab w:val="left" w:pos="1317"/>
        </w:tabs>
        <w:spacing w:before="126" w:after="0" w:line="240" w:lineRule="auto"/>
        <w:ind w:left="1317" w:right="0" w:hanging="733"/>
        <w:jc w:val="left"/>
      </w:pPr>
      <w: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ge">
                  <wp:posOffset>6142990</wp:posOffset>
                </wp:positionV>
                <wp:extent cx="6115050" cy="390525"/>
                <wp:effectExtent l="0" t="0" r="0" b="0"/>
                <wp:wrapNone/>
                <wp:docPr id="744" name="Graphic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390525">
                              <a:moveTo>
                                <a:pt x="6115050" y="71183"/>
                              </a:moveTo>
                              <a:lnTo>
                                <a:pt x="6099429" y="29654"/>
                              </a:lnTo>
                              <a:lnTo>
                                <a:pt x="6063399" y="3873"/>
                              </a:lnTo>
                              <a:lnTo>
                                <a:pt x="6043854" y="0"/>
                              </a:lnTo>
                              <a:lnTo>
                                <a:pt x="1295400" y="0"/>
                              </a:lnTo>
                              <a:lnTo>
                                <a:pt x="71208" y="0"/>
                              </a:lnTo>
                              <a:lnTo>
                                <a:pt x="29705" y="15557"/>
                              </a:lnTo>
                              <a:lnTo>
                                <a:pt x="3886" y="51650"/>
                              </a:lnTo>
                              <a:lnTo>
                                <a:pt x="0" y="71183"/>
                              </a:lnTo>
                              <a:lnTo>
                                <a:pt x="0" y="390525"/>
                              </a:lnTo>
                              <a:lnTo>
                                <a:pt x="1295400" y="390525"/>
                              </a:lnTo>
                              <a:lnTo>
                                <a:pt x="6115050" y="390525"/>
                              </a:lnTo>
                              <a:lnTo>
                                <a:pt x="6115050" y="71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4" o:spid="_x0000_s1026" o:spt="100" style="position:absolute;left:0pt;margin-left:65.2pt;margin-top:483.7pt;height:30.75pt;width:481.5pt;mso-position-horizontal-relative:page;mso-position-vertical-relative:page;z-index:-251596800;mso-width-relative:page;mso-height-relative:page;" fillcolor="#2562EB" filled="t" stroked="f" coordsize="6115050,390525" o:gfxdata="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jiS/bZAAAADQEA&#10;AA8AAAAAAAAAAQAgAAAAIgAAAGRycy9kb3ducmV2LnhtbFBLAQIUABQAAAAIAIdO4kBg6+iPiwIA&#10;AFEGAAAOAAAAAAAAAAEAIAAAACgBAABkcnMvZTJvRG9jLnhtbFBLBQYAAAAABgAGAFkBAAAlBgAA&#10;AAA=&#10;" path="m6115050,71183l6099429,29654,6063399,3873,6043854,0,1295400,0,71208,0,29705,15557,3886,51650,0,71183,0,390525,1295400,390525,6115050,390525,6115050,7118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2937"/>
        </w:rPr>
        <w:t>Log</w:t>
      </w:r>
      <w:r>
        <w:rPr>
          <w:color w:val="1F2937"/>
          <w:spacing w:val="-15"/>
        </w:rPr>
        <w:t xml:space="preserve"> </w:t>
      </w:r>
      <w:r>
        <w:rPr>
          <w:color w:val="1F2937"/>
          <w:spacing w:val="-2"/>
        </w:rPr>
        <w:t>Aplikasi</w:t>
      </w:r>
    </w:p>
    <w:p w14:paraId="680453B1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745" name="Graphic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5" o:spid="_x0000_s1026" o:spt="100" style="position:absolute;left:0pt;margin-left:65.2pt;margin-top:10.75pt;height:1.5pt;width:481.5pt;mso-position-horizontal-relative:page;mso-wrap-distance-bottom:0pt;mso-wrap-distance-top:0pt;z-index:-251512832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Kz1f1w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762125" cy="276225"/>
                <wp:effectExtent l="0" t="0" r="0" b="0"/>
                <wp:wrapTopAndBottom/>
                <wp:docPr id="746" name="Group 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2125" cy="276225"/>
                          <a:chOff x="0" y="0"/>
                          <a:chExt cx="1762125" cy="276225"/>
                        </a:xfrm>
                      </wpg:grpSpPr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4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Textbox 748"/>
                        <wps:cNvSpPr txBox="1"/>
                        <wps:spPr>
                          <a:xfrm>
                            <a:off x="0" y="0"/>
                            <a:ext cx="17621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B6842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Pengaturan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18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.75pt;width:138.75pt;mso-position-horizontal-relative:page;mso-wrap-distance-bottom:0pt;mso-wrap-distance-top:0pt;z-index:-251512832;mso-width-relative:page;mso-height-relative:page;" coordsize="1762125,276225" o:gfxdata="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">
                <o:lock v:ext="edit" aspectratio="f"/>
                <v:shape id="Image 747" o:spid="_x0000_s1026" o:spt="75" type="#_x0000_t75" style="position:absolute;left:0;top:0;height:276224;width:1762124;" filled="f" o:preferrelative="t" stroked="f" coordsize="21600,21600" o:gfxdata="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0Ey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6" o:title=""/>
                  <o:lock v:ext="edit" aspectratio="f"/>
                </v:shape>
                <v:shape id="Textbox 748" o:spid="_x0000_s1026" o:spt="202" type="#_x0000_t202" style="position:absolute;left:0;top:0;height:276225;width:1762125;" filled="f" stroked="f" coordsize="21600,21600" o:gfxdata="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XIV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FB6842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Pengaturan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Log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18"/>
                          </w:rPr>
                          <w:t>Aplikasi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1A7EF58">
      <w:pPr>
        <w:pStyle w:val="7"/>
        <w:spacing w:before="8"/>
        <w:rPr>
          <w:rFonts w:ascii="Arial"/>
          <w:b/>
          <w:sz w:val="18"/>
        </w:rPr>
      </w:pPr>
    </w:p>
    <w:p w14:paraId="1CA3AE6F">
      <w:pPr>
        <w:pStyle w:val="7"/>
        <w:spacing w:before="167"/>
        <w:rPr>
          <w:rFonts w:ascii="Arial"/>
          <w:b/>
        </w:rPr>
      </w:pPr>
    </w:p>
    <w:p w14:paraId="681F6EEE">
      <w:pPr>
        <w:pStyle w:val="7"/>
        <w:spacing w:line="343" w:lineRule="auto"/>
        <w:ind w:left="584"/>
      </w:pPr>
      <w: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365760</wp:posOffset>
                </wp:positionV>
                <wp:extent cx="6650990" cy="4096385"/>
                <wp:effectExtent l="0" t="0" r="0" b="0"/>
                <wp:wrapNone/>
                <wp:docPr id="749" name="Group 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4096385"/>
                          <a:chOff x="0" y="0"/>
                          <a:chExt cx="6650990" cy="4096385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0"/>
                            <a:ext cx="6650990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44620">
                                <a:moveTo>
                                  <a:pt x="6650735" y="3944111"/>
                                </a:moveTo>
                                <a:lnTo>
                                  <a:pt x="0" y="3944111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29361"/>
                                </a:lnTo>
                                <a:lnTo>
                                  <a:pt x="382142" y="229361"/>
                                </a:lnTo>
                                <a:lnTo>
                                  <a:pt x="370883" y="229905"/>
                                </a:lnTo>
                                <a:lnTo>
                                  <a:pt x="328207" y="242873"/>
                                </a:lnTo>
                                <a:lnTo>
                                  <a:pt x="293743" y="271185"/>
                                </a:lnTo>
                                <a:lnTo>
                                  <a:pt x="272736" y="310531"/>
                                </a:lnTo>
                                <a:lnTo>
                                  <a:pt x="267842" y="343661"/>
                                </a:lnTo>
                                <a:lnTo>
                                  <a:pt x="267842" y="3525011"/>
                                </a:lnTo>
                                <a:lnTo>
                                  <a:pt x="276543" y="3568752"/>
                                </a:lnTo>
                                <a:lnTo>
                                  <a:pt x="301320" y="3605833"/>
                                </a:lnTo>
                                <a:lnTo>
                                  <a:pt x="338402" y="3630610"/>
                                </a:lnTo>
                                <a:lnTo>
                                  <a:pt x="382142" y="3639311"/>
                                </a:lnTo>
                                <a:lnTo>
                                  <a:pt x="6650735" y="3639311"/>
                                </a:lnTo>
                                <a:lnTo>
                                  <a:pt x="6650735" y="3944111"/>
                                </a:lnTo>
                                <a:close/>
                              </a:path>
                              <a:path w="6650990" h="3944620">
                                <a:moveTo>
                                  <a:pt x="6650735" y="3639311"/>
                                </a:moveTo>
                                <a:lnTo>
                                  <a:pt x="6268592" y="3639311"/>
                                </a:lnTo>
                                <a:lnTo>
                                  <a:pt x="6279852" y="3638767"/>
                                </a:lnTo>
                                <a:lnTo>
                                  <a:pt x="6290895" y="3637136"/>
                                </a:lnTo>
                                <a:lnTo>
                                  <a:pt x="6332105" y="3620066"/>
                                </a:lnTo>
                                <a:lnTo>
                                  <a:pt x="6363647" y="3588525"/>
                                </a:lnTo>
                                <a:lnTo>
                                  <a:pt x="6380717" y="3547314"/>
                                </a:lnTo>
                                <a:lnTo>
                                  <a:pt x="6382892" y="3525011"/>
                                </a:lnTo>
                                <a:lnTo>
                                  <a:pt x="6382892" y="343661"/>
                                </a:lnTo>
                                <a:lnTo>
                                  <a:pt x="6374191" y="299921"/>
                                </a:lnTo>
                                <a:lnTo>
                                  <a:pt x="6349414" y="262839"/>
                                </a:lnTo>
                                <a:lnTo>
                                  <a:pt x="6312332" y="238062"/>
                                </a:lnTo>
                                <a:lnTo>
                                  <a:pt x="6268592" y="229361"/>
                                </a:lnTo>
                                <a:lnTo>
                                  <a:pt x="6650735" y="229361"/>
                                </a:lnTo>
                                <a:lnTo>
                                  <a:pt x="6650735" y="3639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72605" y="234111"/>
                            <a:ext cx="610552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0425">
                                <a:moveTo>
                                  <a:pt x="0" y="32908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55"/>
                                </a:lnTo>
                                <a:lnTo>
                                  <a:pt x="701" y="95211"/>
                                </a:lnTo>
                                <a:lnTo>
                                  <a:pt x="14464" y="54616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74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619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37904" y="8334"/>
                                </a:lnTo>
                                <a:lnTo>
                                  <a:pt x="6044549" y="11048"/>
                                </a:lnTo>
                                <a:lnTo>
                                  <a:pt x="6078527" y="37166"/>
                                </a:lnTo>
                                <a:lnTo>
                                  <a:pt x="6099938" y="74228"/>
                                </a:lnTo>
                                <a:lnTo>
                                  <a:pt x="6105524" y="102355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290887"/>
                                </a:lnTo>
                                <a:lnTo>
                                  <a:pt x="6105524" y="3298069"/>
                                </a:lnTo>
                                <a:lnTo>
                                  <a:pt x="6104822" y="3305174"/>
                                </a:lnTo>
                                <a:lnTo>
                                  <a:pt x="6103419" y="3312242"/>
                                </a:lnTo>
                                <a:lnTo>
                                  <a:pt x="6102015" y="3319271"/>
                                </a:lnTo>
                                <a:lnTo>
                                  <a:pt x="6099938" y="3326120"/>
                                </a:lnTo>
                                <a:lnTo>
                                  <a:pt x="6097185" y="3332749"/>
                                </a:lnTo>
                                <a:lnTo>
                                  <a:pt x="6094433" y="3339407"/>
                                </a:lnTo>
                                <a:lnTo>
                                  <a:pt x="6091059" y="3345732"/>
                                </a:lnTo>
                                <a:lnTo>
                                  <a:pt x="6087064" y="3351685"/>
                                </a:lnTo>
                                <a:lnTo>
                                  <a:pt x="6083068" y="3357676"/>
                                </a:lnTo>
                                <a:lnTo>
                                  <a:pt x="6050862" y="3385918"/>
                                </a:lnTo>
                                <a:lnTo>
                                  <a:pt x="6017356" y="3398262"/>
                                </a:lnTo>
                                <a:lnTo>
                                  <a:pt x="6010302" y="3399681"/>
                                </a:lnTo>
                                <a:lnTo>
                                  <a:pt x="6003179" y="3400386"/>
                                </a:lnTo>
                                <a:lnTo>
                                  <a:pt x="5995987" y="3400424"/>
                                </a:lnTo>
                                <a:lnTo>
                                  <a:pt x="109537" y="3400424"/>
                                </a:lnTo>
                                <a:lnTo>
                                  <a:pt x="102345" y="3400386"/>
                                </a:lnTo>
                                <a:lnTo>
                                  <a:pt x="95221" y="3399681"/>
                                </a:lnTo>
                                <a:lnTo>
                                  <a:pt x="88167" y="3398262"/>
                                </a:lnTo>
                                <a:lnTo>
                                  <a:pt x="81113" y="3396890"/>
                                </a:lnTo>
                                <a:lnTo>
                                  <a:pt x="48681" y="3381898"/>
                                </a:lnTo>
                                <a:lnTo>
                                  <a:pt x="42701" y="3377917"/>
                                </a:lnTo>
                                <a:lnTo>
                                  <a:pt x="18460" y="3351685"/>
                                </a:lnTo>
                                <a:lnTo>
                                  <a:pt x="14464" y="3345732"/>
                                </a:lnTo>
                                <a:lnTo>
                                  <a:pt x="11090" y="3339407"/>
                                </a:lnTo>
                                <a:lnTo>
                                  <a:pt x="8337" y="3332749"/>
                                </a:lnTo>
                                <a:lnTo>
                                  <a:pt x="5585" y="3326120"/>
                                </a:lnTo>
                                <a:lnTo>
                                  <a:pt x="3507" y="3319271"/>
                                </a:lnTo>
                                <a:lnTo>
                                  <a:pt x="2104" y="3312242"/>
                                </a:lnTo>
                                <a:lnTo>
                                  <a:pt x="701" y="3305174"/>
                                </a:lnTo>
                                <a:lnTo>
                                  <a:pt x="0" y="3298069"/>
                                </a:lnTo>
                                <a:lnTo>
                                  <a:pt x="0" y="3290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77367" y="3239218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5991224" y="390524"/>
                                </a:moveTo>
                                <a:lnTo>
                                  <a:pt x="104775" y="390524"/>
                                </a:lnTo>
                                <a:lnTo>
                                  <a:pt x="94453" y="390038"/>
                                </a:lnTo>
                                <a:lnTo>
                                  <a:pt x="55334" y="378151"/>
                                </a:lnTo>
                                <a:lnTo>
                                  <a:pt x="23741" y="352198"/>
                                </a:lnTo>
                                <a:lnTo>
                                  <a:pt x="4486" y="316131"/>
                                </a:lnTo>
                                <a:lnTo>
                                  <a:pt x="0" y="285762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85762"/>
                                </a:lnTo>
                                <a:lnTo>
                                  <a:pt x="6088024" y="325857"/>
                                </a:lnTo>
                                <a:lnTo>
                                  <a:pt x="6065311" y="359849"/>
                                </a:lnTo>
                                <a:lnTo>
                                  <a:pt x="6031320" y="382561"/>
                                </a:lnTo>
                                <a:lnTo>
                                  <a:pt x="599122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8886"/>
                            <a:ext cx="6095999" cy="3009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Textbox 754"/>
                        <wps:cNvSpPr txBox="1"/>
                        <wps:spPr>
                          <a:xfrm>
                            <a:off x="2339480" y="3361213"/>
                            <a:ext cx="199453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5FC37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Gambar 10.5 — Halaman Log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>Aplikasi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255142" y="3889599"/>
                            <a:ext cx="215265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3246D8"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Informasi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z w:val="25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74050"/>
                                  <w:spacing w:val="-2"/>
                                  <w:sz w:val="25"/>
                                </w:rPr>
                                <w:t>Ditampilkan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28.8pt;height:322.55pt;width:523.7pt;mso-position-horizontal-relative:page;z-index:251680768;mso-width-relative:page;mso-height-relative:page;" coordsize="6650990,4096385" o:gfxdata="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">
                <o:lock v:ext="edit" aspectratio="f"/>
                <v:shape id="Graphic 750" o:spid="_x0000_s1026" o:spt="100" style="position:absolute;left:0;top:0;height:3944620;width:6650990;" fillcolor="#000000" filled="t" stroked="f" coordsize="6650990,3944620" o:gfxdata="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5x0G8AAAA&#10;3AAAAA8AAAAAAAAAAQAgAAAAIgAAAGRycy9kb3ducmV2LnhtbFBLAQIUABQAAAAIAIdO4kAzLwWe&#10;OwAAADkAAAAQAAAAAAAAAAEAIAAAAAsBAABkcnMvc2hhcGV4bWwueG1sUEsFBgAAAAAGAAYAWwEA&#10;ALUDAAAAAA==&#10;" path="m6650735,3944111l0,3944111,0,0,6650735,0,6650735,229361,382142,229361,370883,229905,328207,242873,293743,271185,272736,310531,267842,343661,267842,3525011,276543,3568752,301320,3605833,338402,3630610,382142,3639311,6650735,3639311,6650735,3944111xem6650735,3639311l6268592,3639311,6279852,3638767,6290895,3637136,6332105,3620066,6363647,3588525,6380717,3547314,6382892,3525011,6382892,343661,6374191,299921,6349414,262839,6312332,238062,6268592,229361,6650735,229361,6650735,3639311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751" o:spid="_x0000_s1026" o:spt="100" style="position:absolute;left:272605;top:234111;height:3400425;width:6105525;" filled="f" stroked="t" coordsize="6105525,3400425" o:gfxdata="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6/IO/&#10;AAAA3AAAAA8AAAAAAAAAAQAgAAAAIgAAAGRycy9kb3ducmV2LnhtbFBLAQIUABQAAAAIAIdO4kAz&#10;LwWeOwAAADkAAAAQAAAAAAAAAAEAIAAAAA4BAABkcnMvc2hhcGV4bWwueG1sUEsFBgAAAAAGAAYA&#10;WwEAALgDAAAAAA==&#10;" path="m0,3290887l0,109537,0,102355,701,95211,14464,54616,32082,32070,37168,26974,67619,8334,74264,5619,109537,0,5995987,0,6037904,8334,6044549,11048,6078527,37166,6099938,74228,6105524,102355,6105524,109537,6105524,3290887,6105524,3298069,6104822,3305174,6103419,3312242,6102015,3319271,6099938,3326120,6097185,3332749,6094433,3339407,6091059,3345732,6087064,3351685,6083068,3357676,6050862,3385918,6017356,3398262,6010302,3399681,6003179,3400386,5995987,3400424,109537,3400424,102345,3400386,95221,3399681,88167,3398262,81113,3396890,48681,3381898,42701,3377917,18460,3351685,14464,3345732,11090,3339407,8337,3332749,5585,3326120,3507,3319271,2104,3312242,701,3305174,0,3298069,0,32908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752" o:spid="_x0000_s1026" o:spt="100" style="position:absolute;left:277367;top:3239218;height:390525;width:6096000;" fillcolor="#F9FAFA" filled="t" stroked="f" coordsize="6096000,390525" o:gfxdata="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hJz4vQAA&#10;ANwAAAAPAAAAAAAAAAEAIAAAACIAAABkcnMvZG93bnJldi54bWxQSwECFAAUAAAACACHTuJAMy8F&#10;njsAAAA5AAAAEAAAAAAAAAABACAAAAAMAQAAZHJzL3NoYXBleG1sLnhtbFBLBQYAAAAABgAGAFsB&#10;AAC2AwAAAAA=&#10;" path="m5991224,390524l104775,390524,94453,390038,55334,378151,23741,352198,4486,316131,0,285762,0,0,6095999,0,6095999,285762,6088024,325857,6065311,359849,6031320,382561,5991224,390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53" o:spid="_x0000_s1026" o:spt="75" type="#_x0000_t75" style="position:absolute;left:277368;top:238886;height:3009843;width:6095999;" filled="f" o:preferrelative="t" stroked="f" coordsize="21600,21600" o:gfxdata="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u1P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Textbox 754" o:spid="_x0000_s1026" o:spt="202" type="#_x0000_t202" style="position:absolute;left:2339480;top:3361213;height:153670;width:1994535;" filled="f" stroked="f" coordsize="21600,21600" o:gfxdata="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1DvY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65FC37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Gambar 10.5 — Halaman Log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>Aplikasi</w:t>
                        </w:r>
                      </w:p>
                    </w:txbxContent>
                  </v:textbox>
                </v:shape>
                <v:shape id="Textbox 755" o:spid="_x0000_s1026" o:spt="202" type="#_x0000_t202" style="position:absolute;left:255142;top:3889599;height:206375;width:2152650;" filled="f" stroked="f" coordsize="21600,21600" o:gfxdata="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PGB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3246D8"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Informasi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z w:val="25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1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74050"/>
                            <w:spacing w:val="-2"/>
                            <w:sz w:val="25"/>
                          </w:rPr>
                          <w:t>Ditampilkan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2937"/>
        </w:rPr>
        <w:t>Halaman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ini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menampilkan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seluruh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catatan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aktivitas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(audit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trail)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terjadi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dalam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sistem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untuk</w:t>
      </w:r>
      <w:r>
        <w:rPr>
          <w:color w:val="1F2937"/>
          <w:spacing w:val="22"/>
        </w:rPr>
        <w:t xml:space="preserve"> </w:t>
      </w:r>
      <w:r>
        <w:rPr>
          <w:color w:val="1F2937"/>
        </w:rPr>
        <w:t>keperluan monitoring dan audit.</w:t>
      </w:r>
    </w:p>
    <w:p w14:paraId="59475981">
      <w:pPr>
        <w:pStyle w:val="7"/>
      </w:pPr>
    </w:p>
    <w:p w14:paraId="4EBD3543">
      <w:pPr>
        <w:pStyle w:val="7"/>
      </w:pPr>
    </w:p>
    <w:p w14:paraId="4FEB586D">
      <w:pPr>
        <w:pStyle w:val="7"/>
      </w:pPr>
    </w:p>
    <w:p w14:paraId="7AAAF370">
      <w:pPr>
        <w:pStyle w:val="7"/>
      </w:pPr>
    </w:p>
    <w:p w14:paraId="0309EB7C">
      <w:pPr>
        <w:pStyle w:val="7"/>
      </w:pPr>
    </w:p>
    <w:p w14:paraId="3C937D0F">
      <w:pPr>
        <w:pStyle w:val="7"/>
      </w:pPr>
    </w:p>
    <w:p w14:paraId="03D14394">
      <w:pPr>
        <w:pStyle w:val="7"/>
      </w:pPr>
    </w:p>
    <w:p w14:paraId="326CEC08">
      <w:pPr>
        <w:pStyle w:val="7"/>
      </w:pPr>
    </w:p>
    <w:p w14:paraId="69293748">
      <w:pPr>
        <w:pStyle w:val="7"/>
      </w:pPr>
    </w:p>
    <w:p w14:paraId="0A067CCA">
      <w:pPr>
        <w:pStyle w:val="7"/>
      </w:pPr>
    </w:p>
    <w:p w14:paraId="1C45C35A">
      <w:pPr>
        <w:pStyle w:val="7"/>
      </w:pPr>
    </w:p>
    <w:p w14:paraId="0734D0E1">
      <w:pPr>
        <w:pStyle w:val="7"/>
      </w:pPr>
    </w:p>
    <w:p w14:paraId="5DDECECA">
      <w:pPr>
        <w:pStyle w:val="7"/>
      </w:pPr>
    </w:p>
    <w:p w14:paraId="1B71C8CA">
      <w:pPr>
        <w:pStyle w:val="7"/>
      </w:pPr>
    </w:p>
    <w:p w14:paraId="2E2975CA">
      <w:pPr>
        <w:pStyle w:val="7"/>
      </w:pPr>
    </w:p>
    <w:p w14:paraId="75400B5A">
      <w:pPr>
        <w:pStyle w:val="7"/>
      </w:pPr>
    </w:p>
    <w:p w14:paraId="1E6E285F">
      <w:pPr>
        <w:pStyle w:val="7"/>
      </w:pPr>
    </w:p>
    <w:p w14:paraId="3C3F907D">
      <w:pPr>
        <w:pStyle w:val="7"/>
      </w:pPr>
    </w:p>
    <w:p w14:paraId="0A270CBB">
      <w:pPr>
        <w:pStyle w:val="7"/>
      </w:pPr>
    </w:p>
    <w:p w14:paraId="69982E93">
      <w:pPr>
        <w:pStyle w:val="7"/>
      </w:pPr>
    </w:p>
    <w:p w14:paraId="4D912195">
      <w:pPr>
        <w:pStyle w:val="7"/>
      </w:pPr>
    </w:p>
    <w:p w14:paraId="0C93CB93">
      <w:pPr>
        <w:pStyle w:val="7"/>
      </w:pPr>
    </w:p>
    <w:p w14:paraId="18165CFC">
      <w:pPr>
        <w:pStyle w:val="7"/>
      </w:pPr>
    </w:p>
    <w:p w14:paraId="21C4D745">
      <w:pPr>
        <w:pStyle w:val="7"/>
      </w:pPr>
    </w:p>
    <w:p w14:paraId="7F507EBA">
      <w:pPr>
        <w:pStyle w:val="7"/>
      </w:pPr>
    </w:p>
    <w:p w14:paraId="094452FA">
      <w:pPr>
        <w:pStyle w:val="7"/>
      </w:pPr>
    </w:p>
    <w:p w14:paraId="60228846">
      <w:pPr>
        <w:pStyle w:val="7"/>
      </w:pPr>
    </w:p>
    <w:p w14:paraId="4FFD22EA">
      <w:pPr>
        <w:pStyle w:val="7"/>
      </w:pPr>
    </w:p>
    <w:p w14:paraId="04068EDF">
      <w:pPr>
        <w:pStyle w:val="7"/>
        <w:spacing w:before="212" w:after="1"/>
      </w:pPr>
    </w:p>
    <w:tbl>
      <w:tblPr>
        <w:tblStyle w:val="6"/>
        <w:tblW w:w="0" w:type="auto"/>
        <w:tblInd w:w="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2"/>
        <w:gridCol w:w="7937"/>
      </w:tblGrid>
      <w:tr w14:paraId="7701E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692" w:type="dxa"/>
          </w:tcPr>
          <w:p w14:paraId="00DF36A5">
            <w:pPr>
              <w:pStyle w:val="11"/>
              <w:spacing w:before="0" w:line="201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Kolom</w:t>
            </w:r>
          </w:p>
        </w:tc>
        <w:tc>
          <w:tcPr>
            <w:tcW w:w="7937" w:type="dxa"/>
          </w:tcPr>
          <w:p w14:paraId="49909645">
            <w:pPr>
              <w:pStyle w:val="11"/>
              <w:spacing w:before="0" w:line="201" w:lineRule="exact"/>
              <w:ind w:left="5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Keterangan</w:t>
            </w:r>
          </w:p>
        </w:tc>
      </w:tr>
      <w:tr w14:paraId="5DF63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692" w:type="dxa"/>
            <w:tcBorders>
              <w:bottom w:val="single" w:color="E4E7EB" w:sz="6" w:space="0"/>
            </w:tcBorders>
          </w:tcPr>
          <w:p w14:paraId="43E00346">
            <w:pPr>
              <w:pStyle w:val="11"/>
              <w:spacing w:before="20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Event</w:t>
            </w:r>
          </w:p>
        </w:tc>
        <w:tc>
          <w:tcPr>
            <w:tcW w:w="7937" w:type="dxa"/>
            <w:tcBorders>
              <w:bottom w:val="single" w:color="E4E7EB" w:sz="6" w:space="0"/>
            </w:tcBorders>
          </w:tcPr>
          <w:p w14:paraId="7C6D1E5A">
            <w:pPr>
              <w:pStyle w:val="11"/>
              <w:spacing w:before="201"/>
              <w:ind w:left="55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Jenis aktivitas (Created, Updated, Deleted, Login, </w:t>
            </w:r>
            <w:r>
              <w:rPr>
                <w:color w:val="1F2937"/>
                <w:spacing w:val="-2"/>
                <w:sz w:val="18"/>
              </w:rPr>
              <w:t>Logout)</w:t>
            </w:r>
          </w:p>
        </w:tc>
      </w:tr>
      <w:tr w14:paraId="6B722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692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2EE92943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Deskripsi</w:t>
            </w:r>
          </w:p>
        </w:tc>
        <w:tc>
          <w:tcPr>
            <w:tcW w:w="793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723BA630">
            <w:pPr>
              <w:pStyle w:val="11"/>
              <w:ind w:left="55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Keterangan detail aktivitas yang </w:t>
            </w:r>
            <w:r>
              <w:rPr>
                <w:color w:val="1F2937"/>
                <w:spacing w:val="-2"/>
                <w:sz w:val="18"/>
              </w:rPr>
              <w:t>dilakukan</w:t>
            </w:r>
          </w:p>
        </w:tc>
      </w:tr>
      <w:tr w14:paraId="086DB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692" w:type="dxa"/>
            <w:tcBorders>
              <w:top w:val="single" w:color="E4E7EB" w:sz="6" w:space="0"/>
              <w:bottom w:val="single" w:color="E4E7EB" w:sz="6" w:space="0"/>
            </w:tcBorders>
          </w:tcPr>
          <w:p w14:paraId="3253AE5A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Pengguna</w:t>
            </w:r>
          </w:p>
        </w:tc>
        <w:tc>
          <w:tcPr>
            <w:tcW w:w="7937" w:type="dxa"/>
            <w:tcBorders>
              <w:top w:val="single" w:color="E4E7EB" w:sz="6" w:space="0"/>
              <w:bottom w:val="single" w:color="E4E7EB" w:sz="6" w:space="0"/>
            </w:tcBorders>
          </w:tcPr>
          <w:p w14:paraId="7D4DCD74">
            <w:pPr>
              <w:pStyle w:val="11"/>
              <w:ind w:left="55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Pengguna yang melakukan </w:t>
            </w:r>
            <w:r>
              <w:rPr>
                <w:color w:val="1F2937"/>
                <w:spacing w:val="-2"/>
                <w:sz w:val="18"/>
              </w:rPr>
              <w:t>aktivitas</w:t>
            </w:r>
          </w:p>
        </w:tc>
      </w:tr>
      <w:tr w14:paraId="6A7BD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692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41F85362">
            <w:pPr>
              <w:pStyle w:val="1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pacing w:val="-2"/>
                <w:sz w:val="18"/>
              </w:rPr>
              <w:t>Subjek</w:t>
            </w:r>
          </w:p>
        </w:tc>
        <w:tc>
          <w:tcPr>
            <w:tcW w:w="7937" w:type="dxa"/>
            <w:tcBorders>
              <w:top w:val="single" w:color="E4E7EB" w:sz="6" w:space="0"/>
              <w:bottom w:val="single" w:color="E4E7EB" w:sz="6" w:space="0"/>
            </w:tcBorders>
            <w:shd w:val="clear" w:color="auto" w:fill="F9FAFA"/>
          </w:tcPr>
          <w:p w14:paraId="1E39A08A">
            <w:pPr>
              <w:pStyle w:val="11"/>
              <w:ind w:left="552"/>
              <w:rPr>
                <w:sz w:val="18"/>
              </w:rPr>
            </w:pPr>
            <w:r>
              <w:rPr>
                <w:color w:val="1F2937"/>
                <w:sz w:val="18"/>
              </w:rPr>
              <w:t xml:space="preserve">Objek/data yang </w:t>
            </w:r>
            <w:r>
              <w:rPr>
                <w:color w:val="1F2937"/>
                <w:spacing w:val="-2"/>
                <w:sz w:val="18"/>
              </w:rPr>
              <w:t>terpengaruh</w:t>
            </w:r>
          </w:p>
        </w:tc>
      </w:tr>
      <w:tr w14:paraId="18E05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692" w:type="dxa"/>
            <w:tcBorders>
              <w:top w:val="single" w:color="E4E7EB" w:sz="6" w:space="0"/>
            </w:tcBorders>
          </w:tcPr>
          <w:p w14:paraId="44884A7E">
            <w:pPr>
              <w:pStyle w:val="11"/>
              <w:spacing w:line="187" w:lineRule="exact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937"/>
                <w:sz w:val="18"/>
              </w:rPr>
              <w:t>IP</w:t>
            </w:r>
            <w:r>
              <w:rPr>
                <w:rFonts w:ascii="Arial"/>
                <w:b/>
                <w:color w:val="1F2937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2937"/>
                <w:spacing w:val="-2"/>
                <w:sz w:val="18"/>
              </w:rPr>
              <w:t>Address</w:t>
            </w:r>
          </w:p>
        </w:tc>
        <w:tc>
          <w:tcPr>
            <w:tcW w:w="7937" w:type="dxa"/>
            <w:tcBorders>
              <w:top w:val="single" w:color="E4E7EB" w:sz="6" w:space="0"/>
            </w:tcBorders>
          </w:tcPr>
          <w:p w14:paraId="0CC0A374">
            <w:pPr>
              <w:pStyle w:val="11"/>
              <w:spacing w:line="187" w:lineRule="exact"/>
              <w:ind w:left="552"/>
              <w:rPr>
                <w:sz w:val="18"/>
              </w:rPr>
            </w:pPr>
            <w:r>
              <w:rPr>
                <w:color w:val="1F2937"/>
                <w:sz w:val="18"/>
              </w:rPr>
              <w:t>Alamat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IP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pengguna</w:t>
            </w:r>
          </w:p>
        </w:tc>
      </w:tr>
    </w:tbl>
    <w:p w14:paraId="7249B6EE">
      <w:pPr>
        <w:pStyle w:val="7"/>
        <w:spacing w:before="1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139700</wp:posOffset>
                </wp:positionV>
                <wp:extent cx="6115050" cy="400050"/>
                <wp:effectExtent l="0" t="0" r="0" b="0"/>
                <wp:wrapTopAndBottom/>
                <wp:docPr id="756" name="Group 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00050"/>
                          <a:chOff x="0" y="0"/>
                          <a:chExt cx="6115050" cy="400050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-12" y="0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129540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-12" y="0"/>
                            <a:ext cx="6115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0050">
                                <a:moveTo>
                                  <a:pt x="6115050" y="390525"/>
                                </a:moveTo>
                                <a:lnTo>
                                  <a:pt x="1295400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1295400" y="400050"/>
                                </a:lnTo>
                                <a:lnTo>
                                  <a:pt x="6115050" y="400050"/>
                                </a:lnTo>
                                <a:lnTo>
                                  <a:pt x="6115050" y="390525"/>
                                </a:lnTo>
                                <a:close/>
                              </a:path>
                              <a:path w="6115050" h="400050">
                                <a:moveTo>
                                  <a:pt x="611505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9540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0" y="9524"/>
                            <a:ext cx="61150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572CC">
                              <w:pPr>
                                <w:tabs>
                                  <w:tab w:val="left" w:pos="2244"/>
                                </w:tabs>
                                <w:spacing w:before="19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Waktu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Tanggal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8"/>
                                </w:rPr>
                                <w:t>jam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8"/>
                                </w:rPr>
                                <w:t>aktivitas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1pt;height:31.5pt;width:481.5pt;mso-position-horizontal-relative:page;mso-wrap-distance-bottom:0pt;mso-wrap-distance-top:0pt;z-index:-251511808;mso-width-relative:page;mso-height-relative:page;" coordsize="6115050,400050" o:gfxdata="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FNcxT9kAAAAKAQAADwAAAAAAAAABACAAAAAi&#10;AAAAZHJzL2Rvd25yZXYueG1sUEsBAhQAFAAAAAgAh07iQFk7g/0mAwAA5AwAAA4AAAAAAAAAAQAg&#10;AAAAKAEAAGRycy9lMm9Eb2MueG1sUEsFBgAAAAAGAAYAWQEAAMAGAAAAAA==&#10;">
                <o:lock v:ext="edit" aspectratio="f"/>
                <v:shape id="Graphic 757" o:spid="_x0000_s1026" o:spt="100" style="position:absolute;left:-12;top:0;height:400050;width:6115050;" fillcolor="#F9FAFA" filled="t" stroked="f" coordsize="6115050,400050" o:gfxdata="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do6z&#10;wAAAANwAAAAPAAAAAAAAAAEAIAAAACIAAABkcnMvZG93bnJldi54bWxQSwECFAAUAAAACACHTuJA&#10;My8FnjsAAAA5AAAAEAAAAAAAAAABACAAAAAPAQAAZHJzL3NoYXBleG1sLnhtbFBLBQYAAAAABgAG&#10;AFsBAAC5AwAAAAA=&#10;" path="m6115050,0l1295400,0,0,0,0,400050,1295400,400050,6115050,400050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8" o:spid="_x0000_s1026" o:spt="100" style="position:absolute;left:-12;top:0;height:400050;width:6115050;" fillcolor="#E4E7EB" filled="t" stroked="f" coordsize="6115050,400050" o:gfxdata="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izw28AAAA&#10;3AAAAA8AAAAAAAAAAQAgAAAAIgAAAGRycy9kb3ducmV2LnhtbFBLAQIUABQAAAAIAIdO4kAzLwWe&#10;OwAAADkAAAAQAAAAAAAAAAEAIAAAAAsBAABkcnMvc2hhcGV4bWwueG1sUEsFBgAAAAAGAAYAWwEA&#10;ALUDAAAAAA==&#10;" path="m6115050,390525l1295400,390525,0,390525,0,400050,1295400,400050,6115050,400050,6115050,390525xem6115050,0l1295400,0,0,0,0,9525,1295400,9525,6115050,9525,6115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59" o:spid="_x0000_s1026" o:spt="202" type="#_x0000_t202" style="position:absolute;left:0;top:9524;height:381000;width:6115050;" filled="f" stroked="f" coordsize="21600,21600" o:gfxdata="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0ISG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0572CC">
                        <w:pPr>
                          <w:tabs>
                            <w:tab w:val="left" w:pos="2244"/>
                          </w:tabs>
                          <w:spacing w:before="19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18"/>
                          </w:rPr>
                          <w:t>Waktu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sz w:val="18"/>
                          </w:rPr>
                          <w:t>Tanggal</w:t>
                        </w:r>
                        <w:r>
                          <w:rPr>
                            <w:color w:val="1F293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dan</w:t>
                        </w:r>
                        <w:r>
                          <w:rPr>
                            <w:color w:val="1F293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8"/>
                          </w:rPr>
                          <w:t>jam</w:t>
                        </w:r>
                        <w:r>
                          <w:rPr>
                            <w:color w:val="1F2937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18"/>
                          </w:rPr>
                          <w:t>aktivitas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A3FA111">
      <w:pPr>
        <w:pStyle w:val="7"/>
        <w:spacing w:before="123"/>
        <w:rPr>
          <w:sz w:val="25"/>
        </w:rPr>
      </w:pPr>
    </w:p>
    <w:p w14:paraId="397419FD">
      <w:pPr>
        <w:pStyle w:val="4"/>
      </w:pPr>
      <w:r>
        <w:rPr>
          <w:color w:val="374050"/>
        </w:rPr>
        <w:t>Fitur</w:t>
      </w:r>
      <w:r>
        <w:rPr>
          <w:color w:val="374050"/>
          <w:spacing w:val="9"/>
        </w:rPr>
        <w:t xml:space="preserve"> </w:t>
      </w:r>
      <w:r>
        <w:rPr>
          <w:color w:val="374050"/>
        </w:rPr>
        <w:t>Filter</w:t>
      </w:r>
      <w:r>
        <w:rPr>
          <w:color w:val="374050"/>
          <w:spacing w:val="10"/>
        </w:rPr>
        <w:t xml:space="preserve"> </w:t>
      </w:r>
      <w:r>
        <w:rPr>
          <w:color w:val="374050"/>
        </w:rPr>
        <w:t>&amp;</w:t>
      </w:r>
      <w:r>
        <w:rPr>
          <w:color w:val="374050"/>
          <w:spacing w:val="10"/>
        </w:rPr>
        <w:t xml:space="preserve"> </w:t>
      </w:r>
      <w:r>
        <w:rPr>
          <w:color w:val="374050"/>
          <w:spacing w:val="-2"/>
        </w:rPr>
        <w:t>Export</w:t>
      </w:r>
    </w:p>
    <w:p w14:paraId="4125ED77">
      <w:pPr>
        <w:pStyle w:val="4"/>
        <w:spacing w:after="0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171A4732">
      <w:pPr>
        <w:pStyle w:val="10"/>
        <w:numPr>
          <w:ilvl w:val="0"/>
          <w:numId w:val="16"/>
        </w:numPr>
        <w:tabs>
          <w:tab w:val="left" w:pos="884"/>
        </w:tabs>
        <w:spacing w:before="83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 xml:space="preserve">Pencarian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Mencari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log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berdasarkan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kata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kunci</w:t>
      </w:r>
    </w:p>
    <w:p w14:paraId="00CC386E">
      <w:pPr>
        <w:pStyle w:val="10"/>
        <w:numPr>
          <w:ilvl w:val="0"/>
          <w:numId w:val="16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Filter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Kategori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Memfilter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berdasarkan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tipe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data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(Semua,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OPD,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Perizinan,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Berita,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dll.)</w:t>
      </w:r>
    </w:p>
    <w:p w14:paraId="6492F1F6">
      <w:pPr>
        <w:pStyle w:val="10"/>
        <w:numPr>
          <w:ilvl w:val="0"/>
          <w:numId w:val="16"/>
        </w:numPr>
        <w:tabs>
          <w:tab w:val="left" w:pos="884"/>
        </w:tabs>
        <w:spacing w:before="190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Filter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Event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Memfilter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berdasarkan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jenis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event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(Created,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Updated,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Deleted,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dll.)</w:t>
      </w:r>
    </w:p>
    <w:p w14:paraId="06995C6B">
      <w:pPr>
        <w:pStyle w:val="10"/>
        <w:numPr>
          <w:ilvl w:val="0"/>
          <w:numId w:val="16"/>
        </w:numPr>
        <w:tabs>
          <w:tab w:val="left" w:pos="884"/>
        </w:tabs>
        <w:spacing w:before="205" w:after="0" w:line="240" w:lineRule="auto"/>
        <w:ind w:left="884" w:right="0" w:hanging="225"/>
        <w:jc w:val="left"/>
        <w:rPr>
          <w:sz w:val="20"/>
        </w:rPr>
      </w:pPr>
      <w:r>
        <w:rPr>
          <w:rFonts w:ascii="Arial" w:hAnsi="Arial"/>
          <w:b/>
          <w:color w:val="1F2937"/>
          <w:sz w:val="20"/>
        </w:rPr>
        <w:t>Export</w:t>
      </w:r>
      <w:r>
        <w:rPr>
          <w:rFonts w:ascii="Arial" w:hAnsi="Arial"/>
          <w:b/>
          <w:color w:val="1F2937"/>
          <w:spacing w:val="-1"/>
          <w:sz w:val="20"/>
        </w:rPr>
        <w:t xml:space="preserve"> </w:t>
      </w:r>
      <w:r>
        <w:rPr>
          <w:rFonts w:ascii="Arial" w:hAnsi="Arial"/>
          <w:b/>
          <w:color w:val="1F2937"/>
          <w:sz w:val="20"/>
        </w:rPr>
        <w:t xml:space="preserve">Excel </w:t>
      </w:r>
      <w:r>
        <w:rPr>
          <w:color w:val="1F2937"/>
          <w:sz w:val="20"/>
        </w:rPr>
        <w:t>—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Mengekspor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seluruh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log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ke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z w:val="20"/>
        </w:rPr>
        <w:t>format</w:t>
      </w:r>
      <w:r>
        <w:rPr>
          <w:color w:val="1F2937"/>
          <w:spacing w:val="-1"/>
          <w:sz w:val="20"/>
        </w:rPr>
        <w:t xml:space="preserve"> </w:t>
      </w:r>
      <w:r>
        <w:rPr>
          <w:color w:val="1F2937"/>
          <w:spacing w:val="-2"/>
          <w:sz w:val="20"/>
        </w:rPr>
        <w:t>Excel</w:t>
      </w:r>
    </w:p>
    <w:p w14:paraId="184A00D9">
      <w:pPr>
        <w:pStyle w:val="7"/>
        <w:spacing w:before="319"/>
        <w:rPr>
          <w:sz w:val="33"/>
        </w:rPr>
      </w:pPr>
    </w:p>
    <w:p w14:paraId="5D447363">
      <w:pPr>
        <w:pStyle w:val="3"/>
        <w:numPr>
          <w:ilvl w:val="1"/>
          <w:numId w:val="15"/>
        </w:numPr>
        <w:tabs>
          <w:tab w:val="left" w:pos="1317"/>
        </w:tabs>
        <w:spacing w:before="0" w:after="0" w:line="240" w:lineRule="auto"/>
        <w:ind w:left="1317" w:right="0" w:hanging="733"/>
        <w:jc w:val="left"/>
      </w:pPr>
      <w:r>
        <w:rPr>
          <w:color w:val="1F2937"/>
        </w:rPr>
        <w:t xml:space="preserve">Log </w:t>
      </w:r>
      <w:r>
        <w:rPr>
          <w:color w:val="1F2937"/>
          <w:spacing w:val="-5"/>
        </w:rPr>
        <w:t>TTE</w:t>
      </w:r>
    </w:p>
    <w:p w14:paraId="7368527A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760" name="Graphic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0" o:spid="_x0000_s1026" o:spt="100" style="position:absolute;left:0pt;margin-left:65.2pt;margin-top:10.75pt;height:1.5pt;width:481.5pt;mso-position-horizontal-relative:page;mso-wrap-distance-bottom:0pt;mso-wrap-distance-top:0pt;z-index:-251510784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ADYz68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1543050" cy="266700"/>
                <wp:effectExtent l="0" t="0" r="0" b="0"/>
                <wp:wrapTopAndBottom/>
                <wp:docPr id="761" name="Group 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266700"/>
                          <a:chOff x="0" y="0"/>
                          <a:chExt cx="1543050" cy="266700"/>
                        </a:xfrm>
                      </wpg:grpSpPr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4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Textbox 763"/>
                        <wps:cNvSpPr txBox="1"/>
                        <wps:spPr>
                          <a:xfrm>
                            <a:off x="0" y="0"/>
                            <a:ext cx="15430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1FF71A">
                              <w:pPr>
                                <w:spacing w:before="101"/>
                                <w:ind w:left="1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>Pengaturan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0D5DA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18"/>
                                </w:rPr>
                                <w:t xml:space="preserve">Log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5"/>
                                  <w:sz w:val="18"/>
                                </w:rPr>
                                <w:t>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21pt;width:121.5pt;mso-position-horizontal-relative:page;mso-wrap-distance-bottom:0pt;mso-wrap-distance-top:0pt;z-index:-251509760;mso-width-relative:page;mso-height-relative:page;" coordsize="1543050,266700" o:gfxdata="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">
                <o:lock v:ext="edit" aspectratio="f"/>
                <v:shape id="Image 762" o:spid="_x0000_s1026" o:spt="75" type="#_x0000_t75" style="position:absolute;left:0;top:0;height:266699;width:1543049;" filled="f" o:preferrelative="t" stroked="f" coordsize="21600,21600" o:gfxdata="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24f0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Textbox 763" o:spid="_x0000_s1026" o:spt="202" type="#_x0000_t202" style="position:absolute;left:0;top:0;height:266700;width:1543050;" filled="f" stroked="f" coordsize="21600,21600" o:gfxdata="UEsDBAoAAAAAAIdO4kAAAAAAAAAAAAAAAAAEAAAAZHJzL1BLAwQUAAAACACHTuJAPMbvTb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sNL9gy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G70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1FF71A">
                        <w:pPr>
                          <w:spacing w:before="101"/>
                          <w:ind w:left="180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>Pengaturan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D0D5DA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18"/>
                          </w:rPr>
                          <w:t xml:space="preserve">Log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5"/>
                            <w:sz w:val="18"/>
                          </w:rPr>
                          <w:t>TTE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37225C8">
      <w:pPr>
        <w:pStyle w:val="7"/>
        <w:spacing w:before="8"/>
        <w:rPr>
          <w:rFonts w:ascii="Arial"/>
          <w:b/>
          <w:sz w:val="18"/>
        </w:rPr>
      </w:pPr>
    </w:p>
    <w:p w14:paraId="49A23BBD">
      <w:pPr>
        <w:pStyle w:val="7"/>
        <w:spacing w:before="167"/>
        <w:rPr>
          <w:rFonts w:ascii="Arial"/>
          <w:b/>
        </w:rPr>
      </w:pPr>
    </w:p>
    <w:p w14:paraId="43FD8950">
      <w:pPr>
        <w:pStyle w:val="7"/>
        <w:spacing w:line="360" w:lineRule="auto"/>
        <w:ind w:left="584"/>
      </w:pPr>
      <w:r>
        <w:rPr>
          <w:color w:val="1F2937"/>
        </w:rPr>
        <w:t>Menampilkan</w:t>
      </w:r>
      <w:r>
        <w:rPr>
          <w:color w:val="1F2937"/>
          <w:spacing w:val="68"/>
        </w:rPr>
        <w:t xml:space="preserve"> </w:t>
      </w:r>
      <w:r>
        <w:rPr>
          <w:color w:val="1F2937"/>
        </w:rPr>
        <w:t>riwayat</w:t>
      </w:r>
      <w:r>
        <w:rPr>
          <w:color w:val="1F2937"/>
          <w:spacing w:val="68"/>
        </w:rPr>
        <w:t xml:space="preserve"> </w:t>
      </w:r>
      <w:r>
        <w:rPr>
          <w:color w:val="1F2937"/>
        </w:rPr>
        <w:t>aktivitas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Tanda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Tangan</w:t>
      </w:r>
      <w:r>
        <w:rPr>
          <w:color w:val="1F2937"/>
          <w:spacing w:val="68"/>
        </w:rPr>
        <w:t xml:space="preserve"> </w:t>
      </w:r>
      <w:r>
        <w:rPr>
          <w:color w:val="1F2937"/>
        </w:rPr>
        <w:t>Elektronik</w:t>
      </w:r>
      <w:r>
        <w:rPr>
          <w:color w:val="1F2937"/>
          <w:spacing w:val="68"/>
        </w:rPr>
        <w:t xml:space="preserve"> </w:t>
      </w:r>
      <w:r>
        <w:rPr>
          <w:color w:val="1F2937"/>
        </w:rPr>
        <w:t>(TTE/e-Sign)</w:t>
      </w:r>
      <w:r>
        <w:rPr>
          <w:color w:val="1F2937"/>
          <w:spacing w:val="68"/>
        </w:rPr>
        <w:t xml:space="preserve"> </w:t>
      </w:r>
      <w:r>
        <w:rPr>
          <w:color w:val="1F2937"/>
        </w:rPr>
        <w:t>yang</w:t>
      </w:r>
      <w:r>
        <w:rPr>
          <w:color w:val="1F2937"/>
          <w:spacing w:val="68"/>
        </w:rPr>
        <w:t xml:space="preserve"> </w:t>
      </w:r>
      <w:r>
        <w:rPr>
          <w:color w:val="1F2937"/>
        </w:rPr>
        <w:t>dilakukan</w:t>
      </w:r>
      <w:r>
        <w:rPr>
          <w:color w:val="1F2937"/>
          <w:spacing w:val="68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68"/>
        </w:rPr>
        <w:t xml:space="preserve"> </w:t>
      </w:r>
      <w:r>
        <w:rPr>
          <w:color w:val="1F2937"/>
        </w:rPr>
        <w:t>dokumen perizinan. Berguna untuk audit trail penandatanganan digital.</w:t>
      </w:r>
    </w:p>
    <w:p w14:paraId="297CA966">
      <w:pPr>
        <w:pStyle w:val="7"/>
        <w:spacing w:after="0" w:line="360" w:lineRule="auto"/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04DC9D85">
      <w:pPr>
        <w:pStyle w:val="7"/>
      </w:pPr>
    </w:p>
    <w:p w14:paraId="1FF6DDBA">
      <w:pPr>
        <w:pStyle w:val="7"/>
        <w:spacing w:before="185" w:after="1"/>
      </w:pPr>
    </w:p>
    <w:p w14:paraId="73CC84B9">
      <w:pPr>
        <w:spacing w:line="240" w:lineRule="auto"/>
        <w:ind w:left="58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66750" cy="266700"/>
                <wp:effectExtent l="0" t="0" r="0" b="0"/>
                <wp:docPr id="764" name="Group 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266700"/>
                          <a:chOff x="0" y="0"/>
                          <a:chExt cx="666750" cy="266700"/>
                        </a:xfrm>
                      </wpg:grpSpPr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49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" name="Textbox 766"/>
                        <wps:cNvSpPr txBox="1"/>
                        <wps:spPr>
                          <a:xfrm>
                            <a:off x="0" y="0"/>
                            <a:ext cx="6667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48BF6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52.5pt;" coordsize="666750,266700" o:gfxdata="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">
                <o:lock v:ext="edit" aspectratio="f"/>
                <v:shape id="Image 765" o:spid="_x0000_s1026" o:spt="75" type="#_x0000_t75" style="position:absolute;left:0;top:0;height:266699;width:666749;" filled="f" o:preferrelative="t" stroked="f" coordsize="21600,21600" o:gfxdata="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KJG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Textbox 766" o:spid="_x0000_s1026" o:spt="202" type="#_x0000_t202" style="position:absolute;left:0;top:0;height:266700;width:666750;" filled="f" stroked="f" coordsize="21600,21600" o:gfxdata="UEsDBAoAAAAAAIdO4kAAAAAAAAAAAAAAAAAEAAAAZHJzL1BLAwQUAAAACACHTuJALLFM1b8AAADc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ZfA4k4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xTN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C48BF6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11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0718D0C">
      <w:pPr>
        <w:pStyle w:val="2"/>
        <w:rPr>
          <w:b w:val="0"/>
        </w:rPr>
      </w:pPr>
      <w:r>
        <w:rPr>
          <w:b w:val="0"/>
        </w:rPr>
        <mc:AlternateContent>
          <mc:Choice Requires="wpg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1105535</wp:posOffset>
                </wp:positionV>
                <wp:extent cx="6650990" cy="3956685"/>
                <wp:effectExtent l="0" t="0" r="0" b="0"/>
                <wp:wrapNone/>
                <wp:docPr id="767" name="Group 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3956685"/>
                          <a:chOff x="0" y="0"/>
                          <a:chExt cx="6650990" cy="3956685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6650990" cy="395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56685">
                                <a:moveTo>
                                  <a:pt x="6650735" y="3956303"/>
                                </a:moveTo>
                                <a:lnTo>
                                  <a:pt x="0" y="3956303"/>
                                </a:lnTo>
                                <a:lnTo>
                                  <a:pt x="0" y="0"/>
                                </a:lnTo>
                                <a:lnTo>
                                  <a:pt x="6650735" y="0"/>
                                </a:lnTo>
                                <a:lnTo>
                                  <a:pt x="6650735" y="230885"/>
                                </a:lnTo>
                                <a:lnTo>
                                  <a:pt x="382142" y="230885"/>
                                </a:lnTo>
                                <a:lnTo>
                                  <a:pt x="370883" y="231429"/>
                                </a:lnTo>
                                <a:lnTo>
                                  <a:pt x="328207" y="244397"/>
                                </a:lnTo>
                                <a:lnTo>
                                  <a:pt x="293743" y="272709"/>
                                </a:lnTo>
                                <a:lnTo>
                                  <a:pt x="272736" y="312055"/>
                                </a:lnTo>
                                <a:lnTo>
                                  <a:pt x="267842" y="345185"/>
                                </a:lnTo>
                                <a:lnTo>
                                  <a:pt x="267842" y="3536060"/>
                                </a:lnTo>
                                <a:lnTo>
                                  <a:pt x="276543" y="3579801"/>
                                </a:lnTo>
                                <a:lnTo>
                                  <a:pt x="301320" y="3616882"/>
                                </a:lnTo>
                                <a:lnTo>
                                  <a:pt x="338402" y="3641659"/>
                                </a:lnTo>
                                <a:lnTo>
                                  <a:pt x="382142" y="3650360"/>
                                </a:lnTo>
                                <a:lnTo>
                                  <a:pt x="6650735" y="3650360"/>
                                </a:lnTo>
                                <a:lnTo>
                                  <a:pt x="6650735" y="3956303"/>
                                </a:lnTo>
                                <a:close/>
                              </a:path>
                              <a:path w="6650990" h="3956685">
                                <a:moveTo>
                                  <a:pt x="6650735" y="3650360"/>
                                </a:moveTo>
                                <a:lnTo>
                                  <a:pt x="6268592" y="3650360"/>
                                </a:lnTo>
                                <a:lnTo>
                                  <a:pt x="6279852" y="3649816"/>
                                </a:lnTo>
                                <a:lnTo>
                                  <a:pt x="6290895" y="3648185"/>
                                </a:lnTo>
                                <a:lnTo>
                                  <a:pt x="6332105" y="3631115"/>
                                </a:lnTo>
                                <a:lnTo>
                                  <a:pt x="6363647" y="3599573"/>
                                </a:lnTo>
                                <a:lnTo>
                                  <a:pt x="6380717" y="3558363"/>
                                </a:lnTo>
                                <a:lnTo>
                                  <a:pt x="6382892" y="3536060"/>
                                </a:lnTo>
                                <a:lnTo>
                                  <a:pt x="6382892" y="345185"/>
                                </a:lnTo>
                                <a:lnTo>
                                  <a:pt x="6374191" y="301445"/>
                                </a:lnTo>
                                <a:lnTo>
                                  <a:pt x="6349414" y="264363"/>
                                </a:lnTo>
                                <a:lnTo>
                                  <a:pt x="6312332" y="239586"/>
                                </a:lnTo>
                                <a:lnTo>
                                  <a:pt x="6268592" y="230885"/>
                                </a:lnTo>
                                <a:lnTo>
                                  <a:pt x="6650735" y="230885"/>
                                </a:lnTo>
                                <a:lnTo>
                                  <a:pt x="6650735" y="3650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72605" y="235634"/>
                            <a:ext cx="61055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409950">
                                <a:moveTo>
                                  <a:pt x="0" y="33004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17"/>
                                </a:lnTo>
                                <a:lnTo>
                                  <a:pt x="701" y="95211"/>
                                </a:lnTo>
                                <a:lnTo>
                                  <a:pt x="2104" y="88182"/>
                                </a:lnTo>
                                <a:lnTo>
                                  <a:pt x="3507" y="81114"/>
                                </a:lnTo>
                                <a:lnTo>
                                  <a:pt x="5585" y="74266"/>
                                </a:lnTo>
                                <a:lnTo>
                                  <a:pt x="8337" y="67608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16"/>
                                </a:lnTo>
                                <a:lnTo>
                                  <a:pt x="18460" y="48625"/>
                                </a:lnTo>
                                <a:lnTo>
                                  <a:pt x="22456" y="42643"/>
                                </a:lnTo>
                                <a:lnTo>
                                  <a:pt x="26997" y="37128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02"/>
                                </a:lnTo>
                                <a:lnTo>
                                  <a:pt x="48681" y="18421"/>
                                </a:lnTo>
                                <a:lnTo>
                                  <a:pt x="54661" y="14401"/>
                                </a:lnTo>
                                <a:lnTo>
                                  <a:pt x="60974" y="11010"/>
                                </a:lnTo>
                                <a:lnTo>
                                  <a:pt x="67619" y="8296"/>
                                </a:lnTo>
                                <a:lnTo>
                                  <a:pt x="74264" y="5581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24"/>
                                </a:lnTo>
                                <a:lnTo>
                                  <a:pt x="95221" y="704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3179" y="0"/>
                                </a:lnTo>
                                <a:lnTo>
                                  <a:pt x="6010302" y="704"/>
                                </a:lnTo>
                                <a:lnTo>
                                  <a:pt x="6017356" y="2124"/>
                                </a:lnTo>
                                <a:lnTo>
                                  <a:pt x="6024410" y="3495"/>
                                </a:lnTo>
                                <a:lnTo>
                                  <a:pt x="6031260" y="5581"/>
                                </a:lnTo>
                                <a:lnTo>
                                  <a:pt x="6037904" y="8296"/>
                                </a:lnTo>
                                <a:lnTo>
                                  <a:pt x="6044549" y="11010"/>
                                </a:lnTo>
                                <a:lnTo>
                                  <a:pt x="6050862" y="14401"/>
                                </a:lnTo>
                                <a:lnTo>
                                  <a:pt x="6056842" y="18421"/>
                                </a:lnTo>
                                <a:lnTo>
                                  <a:pt x="6062822" y="22402"/>
                                </a:lnTo>
                                <a:lnTo>
                                  <a:pt x="6068355" y="26974"/>
                                </a:lnTo>
                                <a:lnTo>
                                  <a:pt x="6073441" y="32070"/>
                                </a:lnTo>
                                <a:lnTo>
                                  <a:pt x="6078527" y="37128"/>
                                </a:lnTo>
                                <a:lnTo>
                                  <a:pt x="6097185" y="67608"/>
                                </a:lnTo>
                                <a:lnTo>
                                  <a:pt x="6099938" y="74266"/>
                                </a:lnTo>
                                <a:lnTo>
                                  <a:pt x="6102015" y="81114"/>
                                </a:lnTo>
                                <a:lnTo>
                                  <a:pt x="6103419" y="88182"/>
                                </a:lnTo>
                                <a:lnTo>
                                  <a:pt x="6104822" y="95211"/>
                                </a:lnTo>
                                <a:lnTo>
                                  <a:pt x="6105524" y="102317"/>
                                </a:lnTo>
                                <a:lnTo>
                                  <a:pt x="6105524" y="109537"/>
                                </a:lnTo>
                                <a:lnTo>
                                  <a:pt x="6105524" y="3300412"/>
                                </a:lnTo>
                                <a:lnTo>
                                  <a:pt x="6105524" y="3307594"/>
                                </a:lnTo>
                                <a:lnTo>
                                  <a:pt x="6104822" y="3314699"/>
                                </a:lnTo>
                                <a:lnTo>
                                  <a:pt x="6103419" y="3321767"/>
                                </a:lnTo>
                                <a:lnTo>
                                  <a:pt x="6102015" y="3328796"/>
                                </a:lnTo>
                                <a:lnTo>
                                  <a:pt x="6099938" y="3335645"/>
                                </a:lnTo>
                                <a:lnTo>
                                  <a:pt x="6097185" y="3342303"/>
                                </a:lnTo>
                                <a:lnTo>
                                  <a:pt x="6094433" y="3348970"/>
                                </a:lnTo>
                                <a:lnTo>
                                  <a:pt x="6091059" y="3355257"/>
                                </a:lnTo>
                                <a:lnTo>
                                  <a:pt x="6087064" y="3361248"/>
                                </a:lnTo>
                                <a:lnTo>
                                  <a:pt x="6083068" y="3367239"/>
                                </a:lnTo>
                                <a:lnTo>
                                  <a:pt x="6050862" y="3395443"/>
                                </a:lnTo>
                                <a:lnTo>
                                  <a:pt x="6037904" y="3401539"/>
                                </a:lnTo>
                                <a:lnTo>
                                  <a:pt x="6031260" y="3404291"/>
                                </a:lnTo>
                                <a:lnTo>
                                  <a:pt x="6024410" y="3406377"/>
                                </a:lnTo>
                                <a:lnTo>
                                  <a:pt x="6017356" y="3407787"/>
                                </a:lnTo>
                                <a:lnTo>
                                  <a:pt x="6010302" y="3409206"/>
                                </a:lnTo>
                                <a:lnTo>
                                  <a:pt x="6003179" y="3409911"/>
                                </a:lnTo>
                                <a:lnTo>
                                  <a:pt x="5995987" y="3409949"/>
                                </a:lnTo>
                                <a:lnTo>
                                  <a:pt x="109537" y="3409949"/>
                                </a:lnTo>
                                <a:lnTo>
                                  <a:pt x="102345" y="3409911"/>
                                </a:lnTo>
                                <a:lnTo>
                                  <a:pt x="95221" y="3409206"/>
                                </a:lnTo>
                                <a:lnTo>
                                  <a:pt x="88167" y="3407787"/>
                                </a:lnTo>
                                <a:lnTo>
                                  <a:pt x="81113" y="3406377"/>
                                </a:lnTo>
                                <a:lnTo>
                                  <a:pt x="74264" y="3404291"/>
                                </a:lnTo>
                                <a:lnTo>
                                  <a:pt x="67619" y="3401539"/>
                                </a:lnTo>
                                <a:lnTo>
                                  <a:pt x="60974" y="3398786"/>
                                </a:lnTo>
                                <a:lnTo>
                                  <a:pt x="54661" y="3395443"/>
                                </a:lnTo>
                                <a:lnTo>
                                  <a:pt x="48681" y="3391461"/>
                                </a:lnTo>
                                <a:lnTo>
                                  <a:pt x="42701" y="3387480"/>
                                </a:lnTo>
                                <a:lnTo>
                                  <a:pt x="37168" y="3382936"/>
                                </a:lnTo>
                                <a:lnTo>
                                  <a:pt x="32082" y="3377840"/>
                                </a:lnTo>
                                <a:lnTo>
                                  <a:pt x="26997" y="3372745"/>
                                </a:lnTo>
                                <a:lnTo>
                                  <a:pt x="22456" y="3367201"/>
                                </a:lnTo>
                                <a:lnTo>
                                  <a:pt x="18460" y="3361210"/>
                                </a:lnTo>
                                <a:lnTo>
                                  <a:pt x="14464" y="3355257"/>
                                </a:lnTo>
                                <a:lnTo>
                                  <a:pt x="11090" y="3348970"/>
                                </a:lnTo>
                                <a:lnTo>
                                  <a:pt x="8337" y="3342303"/>
                                </a:lnTo>
                                <a:lnTo>
                                  <a:pt x="5585" y="3335645"/>
                                </a:lnTo>
                                <a:lnTo>
                                  <a:pt x="3507" y="3328796"/>
                                </a:lnTo>
                                <a:lnTo>
                                  <a:pt x="2104" y="3321767"/>
                                </a:lnTo>
                                <a:lnTo>
                                  <a:pt x="701" y="3314699"/>
                                </a:lnTo>
                                <a:lnTo>
                                  <a:pt x="0" y="3307594"/>
                                </a:lnTo>
                                <a:lnTo>
                                  <a:pt x="0" y="3300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77367" y="3240743"/>
                            <a:ext cx="60960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00050">
                                <a:moveTo>
                                  <a:pt x="5991224" y="400049"/>
                                </a:moveTo>
                                <a:lnTo>
                                  <a:pt x="104775" y="400049"/>
                                </a:lnTo>
                                <a:lnTo>
                                  <a:pt x="94453" y="399564"/>
                                </a:lnTo>
                                <a:lnTo>
                                  <a:pt x="55334" y="387676"/>
                                </a:lnTo>
                                <a:lnTo>
                                  <a:pt x="23741" y="361724"/>
                                </a:lnTo>
                                <a:lnTo>
                                  <a:pt x="4486" y="325656"/>
                                </a:lnTo>
                                <a:lnTo>
                                  <a:pt x="0" y="295288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295288"/>
                                </a:lnTo>
                                <a:lnTo>
                                  <a:pt x="6088024" y="335383"/>
                                </a:lnTo>
                                <a:lnTo>
                                  <a:pt x="6065311" y="369374"/>
                                </a:lnTo>
                                <a:lnTo>
                                  <a:pt x="6031320" y="392087"/>
                                </a:lnTo>
                                <a:lnTo>
                                  <a:pt x="599122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40410"/>
                            <a:ext cx="6095999" cy="3009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Textbox 772"/>
                        <wps:cNvSpPr txBox="1"/>
                        <wps:spPr>
                          <a:xfrm>
                            <a:off x="2373413" y="3362737"/>
                            <a:ext cx="1926589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A91A5"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Gambar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11.1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Halaman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z w:val="18"/>
                                </w:rPr>
                                <w:t>Profil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A7280"/>
                                  <w:spacing w:val="-4"/>
                                  <w:sz w:val="18"/>
                                </w:rPr>
                                <w:t>Saya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15pt;margin-top:87.05pt;height:311.55pt;width:523.7pt;mso-position-horizontal-relative:page;z-index:251681792;mso-width-relative:page;mso-height-relative:page;" coordsize="6650990,3956685" o:gfxdata="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">
                <o:lock v:ext="edit" aspectratio="f"/>
                <v:shape id="Graphic 768" o:spid="_x0000_s1026" o:spt="100" style="position:absolute;left:0;top:0;height:3956685;width:6650990;" fillcolor="#000000" filled="t" stroked="f" coordsize="6650990,3956685" o:gfxdata="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swm68AAAA&#10;3AAAAA8AAAAAAAAAAQAgAAAAIgAAAGRycy9kb3ducmV2LnhtbFBLAQIUABQAAAAIAIdO4kAzLwWe&#10;OwAAADkAAAAQAAAAAAAAAAEAIAAAAAsBAABkcnMvc2hhcGV4bWwueG1sUEsFBgAAAAAGAAYAWwEA&#10;ALUDAAAAAA==&#10;" path="m6650735,3956303l0,3956303,0,0,6650735,0,6650735,230885,382142,230885,370883,231429,328207,244397,293743,272709,272736,312055,267842,345185,267842,3536060,276543,3579801,301320,3616882,338402,3641659,382142,3650360,6650735,3650360,6650735,3956303xem6650735,3650360l6268592,3650360,6279852,3649816,6290895,3648185,6332105,3631115,6363647,3599573,6380717,3558363,6382892,3536060,6382892,345185,6374191,301445,6349414,264363,6312332,239586,6268592,230885,6650735,230885,6650735,3650360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769" o:spid="_x0000_s1026" o:spt="100" style="position:absolute;left:272605;top:235634;height:3409950;width:6105525;" filled="f" stroked="t" coordsize="6105525,3409950" o:gfxdata="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WQGO/&#10;AAAA3AAAAA8AAAAAAAAAAQAgAAAAIgAAAGRycy9kb3ducmV2LnhtbFBLAQIUABQAAAAIAIdO4kAz&#10;LwWeOwAAADkAAAAQAAAAAAAAAAEAIAAAAA4BAABkcnMvc2hhcGV4bWwueG1sUEsFBgAAAAAGAAYA&#10;WwEAALgDAAAAAA==&#10;" path="m0,3300412l0,109537,0,102317,701,95211,2104,88182,3507,81114,5585,74266,8337,67608,11090,60940,14464,54616,18460,48625,22456,42643,26997,37128,32082,32070,37168,26974,42701,22402,48681,18421,54661,14401,60974,11010,67619,8296,74264,5581,81113,3495,88167,2124,95221,704,102345,0,109537,0,5995987,0,6003179,0,6010302,704,6017356,2124,6024410,3495,6031260,5581,6037904,8296,6044549,11010,6050862,14401,6056842,18421,6062822,22402,6068355,26974,6073441,32070,6078527,37128,6097185,67608,6099938,74266,6102015,81114,6103419,88182,6104822,95211,6105524,102317,6105524,109537,6105524,3300412,6105524,3307594,6104822,3314699,6103419,3321767,6102015,3328796,6099938,3335645,6097185,3342303,6094433,3348970,6091059,3355257,6087064,3361248,6083068,3367239,6050862,3395443,6037904,3401539,6031260,3404291,6024410,3406377,6017356,3407787,6010302,3409206,6003179,3409911,5995987,3409949,109537,3409949,102345,3409911,95221,3409206,88167,3407787,81113,3406377,74264,3404291,67619,3401539,60974,3398786,54661,3395443,48681,3391461,42701,3387480,37168,3382936,32082,3377840,26997,3372745,22456,3367201,18460,3361210,14464,3355257,11090,3348970,8337,3342303,5585,3335645,3507,3328796,2104,3321767,701,3314699,0,3307594,0,33004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770" o:spid="_x0000_s1026" o:spt="100" style="position:absolute;left:277367;top:3240743;height:400050;width:6096000;" fillcolor="#F9FAFA" filled="t" stroked="f" coordsize="6096000,400050" o:gfxdata="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ZvCbsAAADc&#10;AAAADwAAAAAAAAABACAAAAAiAAAAZHJzL2Rvd25yZXYueG1sUEsBAhQAFAAAAAgAh07iQDMvBZ47&#10;AAAAOQAAABAAAAAAAAAAAQAgAAAACgEAAGRycy9zaGFwZXhtbC54bWxQSwUGAAAAAAYABgBbAQAA&#10;tAMAAAAA&#10;" path="m5991224,400049l104775,400049,94453,399564,55334,387676,23741,361724,4486,325656,0,295288,0,0,6095999,0,6095999,295288,6088024,335383,6065311,369374,6031320,392087,5991224,400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71" o:spid="_x0000_s1026" o:spt="75" type="#_x0000_t75" style="position:absolute;left:277368;top:240410;height:3009844;width:6095999;" filled="f" o:preferrelative="t" stroked="f" coordsize="21600,21600" o:gfxdata="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eA90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0" o:title=""/>
                  <o:lock v:ext="edit" aspectratio="f"/>
                </v:shape>
                <v:shape id="Textbox 772" o:spid="_x0000_s1026" o:spt="202" type="#_x0000_t202" style="position:absolute;left:2373413;top:3362737;height:153670;width:1926589;" filled="f" stroked="f" coordsize="21600,21600" o:gfxdata="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lPc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2A91A5"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Gambar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11.1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Halaman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z w:val="18"/>
                          </w:rPr>
                          <w:t>Profil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6A7280"/>
                            <w:spacing w:val="-4"/>
                            <w:sz w:val="18"/>
                          </w:rPr>
                          <w:t>Saya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 w:val="0"/>
          <w:color w:val="1D40AF"/>
          <w:spacing w:val="-4"/>
        </w:rPr>
        <w:t>Profil</w:t>
      </w:r>
      <w:r>
        <w:rPr>
          <w:b w:val="0"/>
          <w:color w:val="1D40AF"/>
          <w:spacing w:val="-30"/>
        </w:rPr>
        <w:t xml:space="preserve"> </w:t>
      </w:r>
      <w:r>
        <w:rPr>
          <w:b w:val="0"/>
          <w:color w:val="1D40AF"/>
          <w:spacing w:val="-4"/>
        </w:rPr>
        <w:t>&amp;</w:t>
      </w:r>
      <w:r>
        <w:rPr>
          <w:b w:val="0"/>
          <w:color w:val="1D40AF"/>
          <w:spacing w:val="-30"/>
        </w:rPr>
        <w:t xml:space="preserve"> </w:t>
      </w:r>
      <w:r>
        <w:rPr>
          <w:b w:val="0"/>
          <w:color w:val="1D40AF"/>
          <w:spacing w:val="-4"/>
        </w:rPr>
        <w:t>Keamanan</w:t>
      </w:r>
      <w:r>
        <w:rPr>
          <w:b w:val="0"/>
          <w:color w:val="1D40AF"/>
          <w:spacing w:val="-29"/>
        </w:rPr>
        <w:t xml:space="preserve"> </w:t>
      </w:r>
      <w:r>
        <w:rPr>
          <w:b w:val="0"/>
          <w:color w:val="1D40AF"/>
          <w:spacing w:val="-4"/>
        </w:rPr>
        <w:t>Akun</w:t>
      </w:r>
    </w:p>
    <w:p w14:paraId="5D9AD2A7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807744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773" name="Imag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Image 77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85224">
      <w:pPr>
        <w:pStyle w:val="7"/>
        <w:spacing w:before="397"/>
        <w:ind w:left="584"/>
      </w:pPr>
      <w:r>
        <w:rPr>
          <w:color w:val="1F2937"/>
        </w:rPr>
        <w:t>Menu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Profil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diakses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melalui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header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navigasi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bagian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kanan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atas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atau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melalui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ikon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profil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pada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sidebar.</w:t>
      </w:r>
    </w:p>
    <w:p w14:paraId="1BF1CE71">
      <w:pPr>
        <w:pStyle w:val="7"/>
        <w:rPr>
          <w:sz w:val="33"/>
        </w:rPr>
      </w:pPr>
    </w:p>
    <w:p w14:paraId="7843BB00">
      <w:pPr>
        <w:pStyle w:val="7"/>
        <w:rPr>
          <w:sz w:val="33"/>
        </w:rPr>
      </w:pPr>
    </w:p>
    <w:p w14:paraId="50A20D64">
      <w:pPr>
        <w:pStyle w:val="7"/>
        <w:rPr>
          <w:sz w:val="33"/>
        </w:rPr>
      </w:pPr>
    </w:p>
    <w:p w14:paraId="2AF9AFE8">
      <w:pPr>
        <w:pStyle w:val="7"/>
        <w:rPr>
          <w:sz w:val="33"/>
        </w:rPr>
      </w:pPr>
    </w:p>
    <w:p w14:paraId="5974CDC9">
      <w:pPr>
        <w:pStyle w:val="7"/>
        <w:rPr>
          <w:sz w:val="33"/>
        </w:rPr>
      </w:pPr>
    </w:p>
    <w:p w14:paraId="1E7E36EF">
      <w:pPr>
        <w:pStyle w:val="7"/>
        <w:rPr>
          <w:sz w:val="33"/>
        </w:rPr>
      </w:pPr>
    </w:p>
    <w:p w14:paraId="0D185053">
      <w:pPr>
        <w:pStyle w:val="7"/>
        <w:rPr>
          <w:sz w:val="33"/>
        </w:rPr>
      </w:pPr>
    </w:p>
    <w:p w14:paraId="2DB9F158">
      <w:pPr>
        <w:pStyle w:val="7"/>
        <w:rPr>
          <w:sz w:val="33"/>
        </w:rPr>
      </w:pPr>
    </w:p>
    <w:p w14:paraId="05D4495C">
      <w:pPr>
        <w:pStyle w:val="7"/>
        <w:rPr>
          <w:sz w:val="33"/>
        </w:rPr>
      </w:pPr>
    </w:p>
    <w:p w14:paraId="3A70268D">
      <w:pPr>
        <w:pStyle w:val="7"/>
        <w:rPr>
          <w:sz w:val="33"/>
        </w:rPr>
      </w:pPr>
    </w:p>
    <w:p w14:paraId="2E2EEA9F">
      <w:pPr>
        <w:pStyle w:val="7"/>
        <w:rPr>
          <w:sz w:val="33"/>
        </w:rPr>
      </w:pPr>
    </w:p>
    <w:p w14:paraId="59DFE14E">
      <w:pPr>
        <w:pStyle w:val="7"/>
        <w:rPr>
          <w:sz w:val="33"/>
        </w:rPr>
      </w:pPr>
    </w:p>
    <w:p w14:paraId="0FD6DFE4">
      <w:pPr>
        <w:pStyle w:val="7"/>
        <w:rPr>
          <w:sz w:val="33"/>
        </w:rPr>
      </w:pPr>
    </w:p>
    <w:p w14:paraId="0C20EA1B">
      <w:pPr>
        <w:pStyle w:val="7"/>
        <w:rPr>
          <w:sz w:val="33"/>
        </w:rPr>
      </w:pPr>
    </w:p>
    <w:p w14:paraId="4E378B3C">
      <w:pPr>
        <w:pStyle w:val="7"/>
        <w:rPr>
          <w:sz w:val="33"/>
        </w:rPr>
      </w:pPr>
    </w:p>
    <w:p w14:paraId="3E39B5C0">
      <w:pPr>
        <w:pStyle w:val="7"/>
        <w:spacing w:before="297"/>
        <w:rPr>
          <w:sz w:val="33"/>
        </w:rPr>
      </w:pPr>
    </w:p>
    <w:p w14:paraId="517B61BA">
      <w:pPr>
        <w:pStyle w:val="3"/>
        <w:numPr>
          <w:ilvl w:val="1"/>
          <w:numId w:val="17"/>
        </w:numPr>
        <w:tabs>
          <w:tab w:val="left" w:pos="1298"/>
        </w:tabs>
        <w:spacing w:before="0" w:after="0" w:line="240" w:lineRule="auto"/>
        <w:ind w:left="1298" w:right="0" w:hanging="714"/>
        <w:jc w:val="left"/>
      </w:pPr>
      <w:r>
        <w:rPr>
          <w:color w:val="1F2937"/>
        </w:rPr>
        <w:t xml:space="preserve">Melihat </w:t>
      </w:r>
      <w:r>
        <w:rPr>
          <w:color w:val="1F2937"/>
          <w:spacing w:val="-2"/>
        </w:rPr>
        <w:t>Profil</w:t>
      </w:r>
    </w:p>
    <w:p w14:paraId="4019C3F8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774" name="Graphic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4" o:spid="_x0000_s1026" o:spt="100" style="position:absolute;left:0pt;margin-left:65.2pt;margin-top:10.75pt;height:1.5pt;width:481.5pt;mso-position-horizontal-relative:page;mso-wrap-distance-bottom:0pt;mso-wrap-distance-top:0pt;z-index:-251508736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GCe86M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10A619">
      <w:pPr>
        <w:pStyle w:val="7"/>
        <w:spacing w:before="277" w:line="360" w:lineRule="auto"/>
        <w:ind w:left="584"/>
      </w:pPr>
      <w:r>
        <w:rPr>
          <w:color w:val="1F2937"/>
        </w:rPr>
        <w:t>Halaman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profil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menampilkan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informasi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akun</w:t>
      </w:r>
      <w:r>
        <w:rPr>
          <w:color w:val="1F2937"/>
          <w:spacing w:val="77"/>
        </w:rPr>
        <w:t xml:space="preserve"> </w:t>
      </w:r>
      <w:r>
        <w:rPr>
          <w:color w:val="1F2937"/>
        </w:rPr>
        <w:t>Anda: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Nama,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Email,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Username,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Nomor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>Telepon,</w:t>
      </w:r>
      <w:r>
        <w:rPr>
          <w:color w:val="1F2937"/>
          <w:spacing w:val="80"/>
        </w:rPr>
        <w:t xml:space="preserve"> </w:t>
      </w:r>
      <w:r>
        <w:rPr>
          <w:color w:val="1F2937"/>
        </w:rPr>
        <w:t xml:space="preserve">dan </w:t>
      </w:r>
      <w:r>
        <w:rPr>
          <w:color w:val="1F2937"/>
          <w:spacing w:val="-2"/>
        </w:rPr>
        <w:t>Role/Peran.</w:t>
      </w:r>
    </w:p>
    <w:p w14:paraId="3710E707">
      <w:pPr>
        <w:pStyle w:val="7"/>
      </w:pPr>
    </w:p>
    <w:p w14:paraId="020B0545">
      <w:pPr>
        <w:pStyle w:val="7"/>
        <w:spacing w:before="123"/>
      </w:pPr>
    </w:p>
    <w:p w14:paraId="52C20E8B">
      <w:pPr>
        <w:pStyle w:val="3"/>
        <w:numPr>
          <w:ilvl w:val="1"/>
          <w:numId w:val="17"/>
        </w:numPr>
        <w:tabs>
          <w:tab w:val="left" w:pos="1298"/>
        </w:tabs>
        <w:spacing w:before="0" w:after="0" w:line="240" w:lineRule="auto"/>
        <w:ind w:left="1298" w:right="0" w:hanging="714"/>
        <w:jc w:val="left"/>
      </w:pPr>
      <w:r>
        <w:rPr>
          <w:color w:val="1F2937"/>
        </w:rPr>
        <w:t xml:space="preserve">Edit </w:t>
      </w:r>
      <w:r>
        <w:rPr>
          <w:color w:val="1F2937"/>
          <w:spacing w:val="-2"/>
        </w:rPr>
        <w:t>Profil</w:t>
      </w:r>
    </w:p>
    <w:p w14:paraId="38897328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775" name="Graphic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5" o:spid="_x0000_s1026" o:spt="100" style="position:absolute;left:0pt;margin-left:65.2pt;margin-top:10.75pt;height:1.5pt;width:481.5pt;mso-position-horizontal-relative:page;mso-wrap-distance-bottom:0pt;mso-wrap-distance-top:0pt;z-index:-251507712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BwZlbY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6115050" cy="476250"/>
                <wp:effectExtent l="0" t="0" r="0" b="0"/>
                <wp:wrapTopAndBottom/>
                <wp:docPr id="776" name="Group 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14287" y="42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11"/>
                                </a:moveTo>
                                <a:lnTo>
                                  <a:pt x="75646" y="476211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676"/>
                                </a:lnTo>
                                <a:lnTo>
                                  <a:pt x="8197" y="423195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72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472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701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5003"/>
                                </a:lnTo>
                                <a:lnTo>
                                  <a:pt x="16037" y="433941"/>
                                </a:lnTo>
                                <a:lnTo>
                                  <a:pt x="453" y="390396"/>
                                </a:lnTo>
                                <a:lnTo>
                                  <a:pt x="0" y="381013"/>
                                </a:lnTo>
                                <a:lnTo>
                                  <a:pt x="0" y="95263"/>
                                </a:lnTo>
                                <a:lnTo>
                                  <a:pt x="11259" y="50315"/>
                                </a:lnTo>
                                <a:lnTo>
                                  <a:pt x="42321" y="16049"/>
                                </a:lnTo>
                                <a:lnTo>
                                  <a:pt x="85866" y="466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6"/>
                                </a:lnTo>
                                <a:lnTo>
                                  <a:pt x="82239" y="1825"/>
                                </a:lnTo>
                                <a:lnTo>
                                  <a:pt x="48103" y="27910"/>
                                </a:lnTo>
                                <a:lnTo>
                                  <a:pt x="31429" y="67654"/>
                                </a:lnTo>
                                <a:lnTo>
                                  <a:pt x="28575" y="95263"/>
                                </a:lnTo>
                                <a:lnTo>
                                  <a:pt x="28575" y="381013"/>
                                </a:lnTo>
                                <a:lnTo>
                                  <a:pt x="36456" y="425958"/>
                                </a:lnTo>
                                <a:lnTo>
                                  <a:pt x="58200" y="460225"/>
                                </a:lnTo>
                                <a:lnTo>
                                  <a:pt x="88681" y="475810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181099" y="114342"/>
                            <a:ext cx="7334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47650">
                                <a:moveTo>
                                  <a:pt x="680027" y="247611"/>
                                </a:moveTo>
                                <a:lnTo>
                                  <a:pt x="53397" y="247611"/>
                                </a:lnTo>
                                <a:lnTo>
                                  <a:pt x="49681" y="247240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62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680027" y="0"/>
                                </a:lnTo>
                                <a:lnTo>
                                  <a:pt x="719339" y="19345"/>
                                </a:lnTo>
                                <a:lnTo>
                                  <a:pt x="733424" y="53387"/>
                                </a:lnTo>
                                <a:lnTo>
                                  <a:pt x="733424" y="194262"/>
                                </a:lnTo>
                                <a:lnTo>
                                  <a:pt x="714032" y="233552"/>
                                </a:lnTo>
                                <a:lnTo>
                                  <a:pt x="683743" y="247240"/>
                                </a:lnTo>
                                <a:lnTo>
                                  <a:pt x="680027" y="247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42875" y="10483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F8968">
                              <w:pPr>
                                <w:spacing w:before="17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023E796">
                              <w:pPr>
                                <w:tabs>
                                  <w:tab w:val="left" w:pos="824"/>
                                  <w:tab w:val="left" w:pos="200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Edit Profil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37.5pt;width:481.5pt;mso-position-horizontal-relative:page;mso-wrap-distance-bottom:0pt;mso-wrap-distance-top:0pt;z-index:-251507712;mso-width-relative:page;mso-height-relative:page;" coordsize="6115050,476250" o:gfxdata="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oDLtU9oAAAALAQAADwAAAAAAAAABACAA&#10;AAAiAAAAZHJzL2Rvd25yZXYueG1sUEsBAhQAFAAAAAgAh07iQMzlCVZGBgAAIxwAAA4AAAAAAAAA&#10;AQAgAAAAKQEAAGRycy9lMm9Eb2MueG1sUEsFBgAAAAAGAAYAWQEAAOEJAAAAAA==&#10;">
                <o:lock v:ext="edit" aspectratio="f"/>
                <v:shape id="Graphic 777" o:spid="_x0000_s1026" o:spt="100" style="position:absolute;left:14287;top:42;height:476250;width:6101080;" fillcolor="#F9FAFA" filled="t" stroked="f" coordsize="6101080,476250" o:gfxdata="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6cs74A&#10;AADcAAAADwAAAAAAAAABACAAAAAiAAAAZHJzL2Rvd25yZXYueG1sUEsBAhQAFAAAAAgAh07iQDMv&#10;BZ47AAAAOQAAABAAAAAAAAAAAQAgAAAADQEAAGRycy9zaGFwZXhtbC54bWxQSwUGAAAAAAYABgBb&#10;AQAAtwMAAAAA&#10;" path="m6011765,476211l75646,476211,70381,475621,31561,456676,8197,423195,0,387248,0,380999,0,89001,10691,47472,40402,12534,75646,0,6011765,0,6053228,12572,6088182,47472,6100761,89001,6100761,387248,6088182,428701,6053228,463638,6017959,475621,6011765,4762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8" o:spid="_x0000_s1026" o:spt="100" style="position:absolute;left:0;top:0;height:476250;width:95250;" fillcolor="#2562EB" filled="t" stroked="f" coordsize="95250,476250" o:gfxdata="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NpH7sAAADc&#10;AAAADwAAAAAAAAABACAAAAAiAAAAZHJzL2Rvd25yZXYueG1sUEsBAhQAFAAAAAgAh07iQDMvBZ47&#10;AAAAOQAAABAAAAAAAAAAAQAgAAAACgEAAGRycy9zaGFwZXhtbC54bWxQSwUGAAAAAAYABgBbAQAA&#10;tAMAAAAA&#10;" path="m95250,476249l50303,465003,16037,433941,453,390396,0,381013,0,95263,11259,50315,42321,16049,85866,466,95250,0,88681,466,82239,1825,48103,27910,31429,67654,28575,95263,28575,381013,36456,425958,58200,460225,88681,475810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9" o:spid="_x0000_s1026" o:spt="100" style="position:absolute;left:1181099;top:114342;height:247650;width:733425;" fillcolor="#DAE9FE" filled="t" stroked="f" coordsize="733425,247650" o:gfxdata="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9e/z7sAAADc&#10;AAAADwAAAAAAAAABACAAAAAiAAAAZHJzL2Rvd25yZXYueG1sUEsBAhQAFAAAAAgAh07iQDMvBZ47&#10;AAAAOQAAABAAAAAAAAAAAQAgAAAACgEAAGRycy9zaGFwZXhtbC54bWxQSwUGAAAAAAYABgBbAQAA&#10;tAMAAAAA&#10;" path="m680027,247611l53397,247611,49681,247240,14085,228228,0,194262,0,190499,0,53387,19392,14068,53397,0,680027,0,719339,19345,733424,53387,733424,194262,714032,233552,683743,247240,680027,2476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0" o:spid="_x0000_s1026" o:spt="100" style="position:absolute;left:142875;top:104830;height:266700;width:266700;" fillcolor="#2562EB" filled="t" stroked="f" coordsize="266700,266700" o:gfxdata="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WBzdO5AAAA3AAA&#10;AA8AAAAAAAAAAQAgAAAAIgAAAGRycy9kb3ducmV2LnhtbFBLAQIUABQAAAAIAIdO4kAzLwWeOwAA&#10;ADkAAAAQAAAAAAAAAAEAIAAAAAgBAABkcnMvc2hhcGV4bWwueG1sUEsFBgAAAAAGAAYAWwEAALID&#10;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81" o:spid="_x0000_s1026" o:spt="202" type="#_x0000_t202" style="position:absolute;left:0;top:0;height:476250;width:6115050;" filled="f" stroked="f" coordsize="21600,21600" o:gfxdata="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UMl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0F8968">
                        <w:pPr>
                          <w:spacing w:before="17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023E796">
                        <w:pPr>
                          <w:tabs>
                            <w:tab w:val="left" w:pos="824"/>
                            <w:tab w:val="left" w:pos="200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Edit Profil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860425</wp:posOffset>
                </wp:positionV>
                <wp:extent cx="6115050" cy="448310"/>
                <wp:effectExtent l="0" t="0" r="0" b="0"/>
                <wp:wrapTopAndBottom/>
                <wp:docPr id="782" name="Group 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14287" y="42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01"/>
                                </a:lnTo>
                                <a:lnTo>
                                  <a:pt x="8197" y="394582"/>
                                </a:lnTo>
                                <a:lnTo>
                                  <a:pt x="0" y="358673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72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58673"/>
                                </a:lnTo>
                                <a:lnTo>
                                  <a:pt x="6088182" y="400088"/>
                                </a:lnTo>
                                <a:lnTo>
                                  <a:pt x="6053228" y="435025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-12" y="5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77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50"/>
                                </a:moveTo>
                                <a:lnTo>
                                  <a:pt x="403834" y="189941"/>
                                </a:lnTo>
                                <a:lnTo>
                                  <a:pt x="387108" y="154571"/>
                                </a:lnTo>
                                <a:lnTo>
                                  <a:pt x="360832" y="125577"/>
                                </a:lnTo>
                                <a:lnTo>
                                  <a:pt x="327266" y="105460"/>
                                </a:lnTo>
                                <a:lnTo>
                                  <a:pt x="289306" y="95948"/>
                                </a:lnTo>
                                <a:lnTo>
                                  <a:pt x="276225" y="95300"/>
                                </a:lnTo>
                                <a:lnTo>
                                  <a:pt x="269684" y="95465"/>
                                </a:lnTo>
                                <a:lnTo>
                                  <a:pt x="231317" y="103098"/>
                                </a:lnTo>
                                <a:lnTo>
                                  <a:pt x="196786" y="121551"/>
                                </a:lnTo>
                                <a:lnTo>
                                  <a:pt x="169125" y="149212"/>
                                </a:lnTo>
                                <a:lnTo>
                                  <a:pt x="150672" y="183743"/>
                                </a:lnTo>
                                <a:lnTo>
                                  <a:pt x="143040" y="222110"/>
                                </a:lnTo>
                                <a:lnTo>
                                  <a:pt x="142875" y="228650"/>
                                </a:lnTo>
                                <a:lnTo>
                                  <a:pt x="143040" y="235204"/>
                                </a:lnTo>
                                <a:lnTo>
                                  <a:pt x="150672" y="273570"/>
                                </a:lnTo>
                                <a:lnTo>
                                  <a:pt x="169125" y="308102"/>
                                </a:lnTo>
                                <a:lnTo>
                                  <a:pt x="196786" y="335762"/>
                                </a:lnTo>
                                <a:lnTo>
                                  <a:pt x="231317" y="354215"/>
                                </a:lnTo>
                                <a:lnTo>
                                  <a:pt x="269684" y="361848"/>
                                </a:lnTo>
                                <a:lnTo>
                                  <a:pt x="276225" y="362000"/>
                                </a:lnTo>
                                <a:lnTo>
                                  <a:pt x="282778" y="361848"/>
                                </a:lnTo>
                                <a:lnTo>
                                  <a:pt x="321144" y="354215"/>
                                </a:lnTo>
                                <a:lnTo>
                                  <a:pt x="355676" y="335762"/>
                                </a:lnTo>
                                <a:lnTo>
                                  <a:pt x="383336" y="308102"/>
                                </a:lnTo>
                                <a:lnTo>
                                  <a:pt x="401789" y="273570"/>
                                </a:lnTo>
                                <a:lnTo>
                                  <a:pt x="409422" y="235204"/>
                                </a:lnTo>
                                <a:lnTo>
                                  <a:pt x="409575" y="228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71543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Ubah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informasi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ingin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diperbarui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(Nama,</w:t>
                              </w:r>
                              <w:r>
                                <w:rPr>
                                  <w:color w:val="1F2937"/>
                                  <w:spacing w:val="-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Email,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color w:val="1F2937"/>
                                  <w:spacing w:val="-7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Telepon,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dll.).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7.75pt;height:35.3pt;width:481.5pt;mso-position-horizontal-relative:page;mso-wrap-distance-bottom:0pt;mso-wrap-distance-top:0pt;z-index:-251506688;mso-width-relative:page;mso-height-relative:page;" coordsize="6115050,448309" o:gfxdata="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">
                <o:lock v:ext="edit" aspectratio="f"/>
                <v:shape id="Graphic 783" o:spid="_x0000_s1026" o:spt="100" style="position:absolute;left:14287;top:42;height:447675;width:6101080;" fillcolor="#F9FAFA" filled="t" stroked="f" coordsize="6101080,447675" o:gfxdata="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gUb74A&#10;AADcAAAADwAAAAAAAAABACAAAAAiAAAAZHJzL2Rvd25yZXYueG1sUEsBAhQAFAAAAAgAh07iQDMv&#10;BZ47AAAAOQAAABAAAAAAAAAAAQAgAAAADQEAAGRycy9zaGFwZXhtbC54bWxQSwUGAAAAAAYABgBb&#10;AQAAtwMAAAAA&#10;" path="m6011765,447674l75646,447674,70381,447046,31561,428101,8197,394582,0,358673,0,352424,0,88963,10691,47510,40402,12572,75646,0,6011765,0,6053228,12572,6088182,47510,6100761,88963,6100761,358673,6088182,400088,6053228,435025,6017959,447046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4" o:spid="_x0000_s1026" o:spt="100" style="position:absolute;left:-12;top:5;height:447675;width:409575;" fillcolor="#2562EB" filled="t" stroked="f" coordsize="409575,447675" o:gfxdata="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jT/F&#10;wAAAANwAAAAPAAAAAAAAAAEAIAAAACIAAABkcnMvZG93bnJldi54bWxQSwECFAAUAAAACACHTuJA&#10;My8FnjsAAAA5AAAAEAAAAAAAAAABACAAAAAPAQAAZHJzL3NoYXBleG1sLnhtbFBLBQYAAAAABgAG&#10;AFsBAAC5AwAAAAA=&#10;" path="m95250,0l50304,11277,16040,42329,457,85877,0,95262,0,352437,11264,397383,42329,431647,85877,447230,95250,447675,88684,447230,82245,445871,48107,419785,31432,380047,28575,352437,28575,95262,36461,50317,58204,16052,88684,469,95250,0xem409575,228650l403834,189941,387108,154571,360832,125577,327266,105460,289306,95948,276225,95300,269684,95465,231317,103098,196786,121551,169125,149212,150672,183743,143040,222110,142875,228650,143040,235204,150672,273570,169125,308102,196786,335762,231317,354215,269684,361848,276225,362000,282778,361848,321144,354215,355676,335762,383336,308102,401789,273570,409422,235204,409575,228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85" o:spid="_x0000_s1026" o:spt="202" type="#_x0000_t202" style="position:absolute;left:0;top:0;height:448309;width:6115050;" filled="f" stroked="f" coordsize="21600,21600" o:gfxdata="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vN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771543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Ubah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informasi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ingin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diperbarui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(Nama,</w:t>
                        </w:r>
                        <w:r>
                          <w:rPr>
                            <w:color w:val="1F2937"/>
                            <w:spacing w:val="-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Email,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No.</w:t>
                        </w:r>
                        <w:r>
                          <w:rPr>
                            <w:color w:val="1F2937"/>
                            <w:spacing w:val="-7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Telepon,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dll.).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1383665</wp:posOffset>
                </wp:positionV>
                <wp:extent cx="6115050" cy="476250"/>
                <wp:effectExtent l="0" t="0" r="0" b="0"/>
                <wp:wrapTopAndBottom/>
                <wp:docPr id="786" name="Group 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14287" y="42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11"/>
                                </a:moveTo>
                                <a:lnTo>
                                  <a:pt x="75646" y="476211"/>
                                </a:lnTo>
                                <a:lnTo>
                                  <a:pt x="70381" y="475621"/>
                                </a:lnTo>
                                <a:lnTo>
                                  <a:pt x="31561" y="456676"/>
                                </a:lnTo>
                                <a:lnTo>
                                  <a:pt x="8197" y="423157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72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663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621"/>
                                </a:lnTo>
                                <a:lnTo>
                                  <a:pt x="6011765" y="476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4" y="465002"/>
                                </a:lnTo>
                                <a:lnTo>
                                  <a:pt x="16037" y="433940"/>
                                </a:lnTo>
                                <a:lnTo>
                                  <a:pt x="453" y="390396"/>
                                </a:lnTo>
                                <a:lnTo>
                                  <a:pt x="0" y="381013"/>
                                </a:lnTo>
                                <a:lnTo>
                                  <a:pt x="0" y="95263"/>
                                </a:lnTo>
                                <a:lnTo>
                                  <a:pt x="11259" y="50316"/>
                                </a:lnTo>
                                <a:lnTo>
                                  <a:pt x="42321" y="16050"/>
                                </a:lnTo>
                                <a:lnTo>
                                  <a:pt x="85866" y="466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6"/>
                                </a:lnTo>
                                <a:lnTo>
                                  <a:pt x="82239" y="1825"/>
                                </a:lnTo>
                                <a:lnTo>
                                  <a:pt x="48103" y="27911"/>
                                </a:lnTo>
                                <a:lnTo>
                                  <a:pt x="31429" y="67654"/>
                                </a:lnTo>
                                <a:lnTo>
                                  <a:pt x="28575" y="95263"/>
                                </a:lnTo>
                                <a:lnTo>
                                  <a:pt x="28575" y="381013"/>
                                </a:lnTo>
                                <a:lnTo>
                                  <a:pt x="36456" y="425958"/>
                                </a:lnTo>
                                <a:lnTo>
                                  <a:pt x="58200" y="460224"/>
                                </a:lnTo>
                                <a:lnTo>
                                  <a:pt x="88681" y="475809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761999" y="114342"/>
                            <a:ext cx="12287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47650">
                                <a:moveTo>
                                  <a:pt x="1175327" y="247649"/>
                                </a:moveTo>
                                <a:lnTo>
                                  <a:pt x="53397" y="247649"/>
                                </a:lnTo>
                                <a:lnTo>
                                  <a:pt x="49680" y="247278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62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175327" y="0"/>
                                </a:lnTo>
                                <a:lnTo>
                                  <a:pt x="1214639" y="19345"/>
                                </a:lnTo>
                                <a:lnTo>
                                  <a:pt x="1228725" y="53387"/>
                                </a:lnTo>
                                <a:lnTo>
                                  <a:pt x="1228725" y="194262"/>
                                </a:lnTo>
                                <a:lnTo>
                                  <a:pt x="1209332" y="233514"/>
                                </a:lnTo>
                                <a:lnTo>
                                  <a:pt x="1179043" y="247278"/>
                                </a:lnTo>
                                <a:lnTo>
                                  <a:pt x="1175327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42875" y="104830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7FE98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6739E35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Simpan Perubahan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8.95pt;height:37.5pt;width:481.5pt;mso-position-horizontal-relative:page;mso-wrap-distance-bottom:0pt;mso-wrap-distance-top:0pt;z-index:-251506688;mso-width-relative:page;mso-height-relative:page;" coordsize="6115050,476250" o:gfxdata="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">
                <o:lock v:ext="edit" aspectratio="f"/>
                <v:shape id="Graphic 787" o:spid="_x0000_s1026" o:spt="100" style="position:absolute;left:14287;top:42;height:476250;width:6101080;" fillcolor="#F9FAFA" filled="t" stroked="f" coordsize="6101080,476250" o:gfxdata="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77JS/&#10;AAAA3AAAAA8AAAAAAAAAAQAgAAAAIgAAAGRycy9kb3ducmV2LnhtbFBLAQIUABQAAAAIAIdO4kAz&#10;LwWeOwAAADkAAAAQAAAAAAAAAAEAIAAAAA4BAABkcnMvc2hhcGV4bWwueG1sUEsFBgAAAAAGAAYA&#10;WwEAALgDAAAAAA==&#10;" path="m6011765,476211l75646,476211,70381,475621,31561,456676,8197,423157,0,387248,0,380999,0,88963,10691,47510,40402,12572,75646,0,6011765,0,6053228,12572,6088182,47510,6100761,88963,6100761,387248,6088182,428663,6053228,463638,6017959,475621,6011765,4762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8" o:spid="_x0000_s1026" o:spt="100" style="position:absolute;left:0;top:0;height:476250;width:95250;" fillcolor="#2562EB" filled="t" stroked="f" coordsize="95250,476250" o:gfxdata="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WGTi8AAAA&#10;3AAAAA8AAAAAAAAAAQAgAAAAIgAAAGRycy9kb3ducmV2LnhtbFBLAQIUABQAAAAIAIdO4kAzLwWe&#10;OwAAADkAAAAQAAAAAAAAAAEAIAAAAAsBAABkcnMvc2hhcGV4bWwueG1sUEsFBgAAAAAGAAYAWwEA&#10;ALUDAAAAAA==&#10;" path="m95250,476249l50304,465002,16037,433940,453,390396,0,381013,0,95263,11259,50316,42321,16050,85866,466,95250,0,88681,466,82239,1825,48103,27911,31429,67654,28575,95263,28575,381013,36456,425958,58200,460224,88681,475809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9" o:spid="_x0000_s1026" o:spt="100" style="position:absolute;left:761999;top:114342;height:247650;width:1228725;" fillcolor="#DAE9FE" filled="t" stroked="f" coordsize="1228725,247650" o:gfxdata="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FVsb4A&#10;AADcAAAADwAAAAAAAAABACAAAAAiAAAAZHJzL2Rvd25yZXYueG1sUEsBAhQAFAAAAAgAh07iQDMv&#10;BZ47AAAAOQAAABAAAAAAAAAAAQAgAAAADQEAAGRycy9zaGFwZXhtbC54bWxQSwUGAAAAAAYABgBb&#10;AQAAtwMAAAAA&#10;" path="m1175327,247649l53397,247649,49680,247278,14085,228228,0,194262,0,190499,0,53387,19392,14068,53397,0,1175327,0,1214639,19345,1228725,53387,1228725,194262,1209332,233514,1179043,247278,1175327,247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0" o:spid="_x0000_s1026" o:spt="100" style="position:absolute;left:142875;top:104830;height:266700;width:266700;" fillcolor="#2562EB" filled="t" stroked="f" coordsize="266700,266700" o:gfxdata="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WFsOugAAANwA&#10;AAAPAAAAAAAAAAEAIAAAACIAAABkcnMvZG93bnJldi54bWxQSwECFAAUAAAACACHTuJAMy8FnjsA&#10;AAA5AAAAEAAAAAAAAAABACAAAAAJAQAAZHJzL3NoYXBleG1sLnhtbFBLBQYAAAAABgAGAFsBAACz&#10;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91" o:spid="_x0000_s1026" o:spt="202" type="#_x0000_t202" style="position:absolute;left:0;top:0;height:476250;width:6115050;" filled="f" stroked="f" coordsize="21600,21600" o:gfxdata="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NpI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B7FE98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6739E35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Simpan Perubahan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FF5267F">
      <w:pPr>
        <w:pStyle w:val="7"/>
        <w:spacing w:before="8"/>
        <w:rPr>
          <w:rFonts w:ascii="Arial"/>
          <w:b/>
          <w:sz w:val="18"/>
        </w:rPr>
      </w:pPr>
    </w:p>
    <w:p w14:paraId="3EB961F1">
      <w:pPr>
        <w:pStyle w:val="7"/>
        <w:spacing w:before="4"/>
        <w:rPr>
          <w:rFonts w:ascii="Arial"/>
          <w:b/>
          <w:sz w:val="8"/>
        </w:rPr>
      </w:pPr>
    </w:p>
    <w:p w14:paraId="23EC00CA">
      <w:pPr>
        <w:pStyle w:val="7"/>
        <w:spacing w:before="3"/>
        <w:rPr>
          <w:rFonts w:ascii="Arial"/>
          <w:b/>
          <w:sz w:val="8"/>
        </w:rPr>
      </w:pPr>
    </w:p>
    <w:p w14:paraId="7398AC7B">
      <w:pPr>
        <w:pStyle w:val="7"/>
        <w:spacing w:after="0"/>
        <w:rPr>
          <w:rFonts w:ascii="Arial"/>
          <w:b/>
          <w:sz w:val="8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3502E4C0">
      <w:pPr>
        <w:pStyle w:val="3"/>
        <w:numPr>
          <w:ilvl w:val="1"/>
          <w:numId w:val="17"/>
        </w:numPr>
        <w:tabs>
          <w:tab w:val="left" w:pos="1298"/>
        </w:tabs>
        <w:spacing w:before="126" w:after="0" w:line="240" w:lineRule="auto"/>
        <w:ind w:left="1298" w:right="0" w:hanging="714"/>
        <w:jc w:val="left"/>
      </w:pPr>
      <w:r>
        <w:rPr>
          <w:color w:val="1F2937"/>
        </w:rPr>
        <w:t xml:space="preserve">Ubah </w:t>
      </w:r>
      <w:r>
        <w:rPr>
          <w:color w:val="1F2937"/>
          <w:spacing w:val="-2"/>
        </w:rPr>
        <w:t>Password</w:t>
      </w:r>
    </w:p>
    <w:p w14:paraId="4BBB8135">
      <w:pPr>
        <w:pStyle w:val="7"/>
        <w:spacing w:before="7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136525</wp:posOffset>
                </wp:positionV>
                <wp:extent cx="6115050" cy="19050"/>
                <wp:effectExtent l="0" t="0" r="0" b="0"/>
                <wp:wrapTopAndBottom/>
                <wp:docPr id="792" name="Graphic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2" o:spid="_x0000_s1026" o:spt="100" style="position:absolute;left:0pt;margin-left:65.2pt;margin-top:10.75pt;height:1.5pt;width:481.5pt;mso-position-horizontal-relative:page;mso-wrap-distance-bottom:0pt;mso-wrap-distance-top:0pt;z-index:-251505664;mso-width-relative:page;mso-height-relative:page;" fillcolor="#E4E7EB" filled="t" stroked="f" coordsize="6115050,19050" o:gfxdata="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Q7E&#10;y9YAAAAKAQAADwAAAAAAAAABACAAAAAiAAAAZHJzL2Rvd25yZXYueG1sUEsBAhQAFAAAAAgAh07i&#10;QAqEoXIkAgAA6AQAAA4AAAAAAAAAAQAgAAAAJQEAAGRycy9lMm9Eb2MueG1sUEsFBgAAAAAGAAYA&#10;WQEAALsFAAAAAA==&#10;" path="m6115049,19049l0,19049,0,0,6115049,0,611504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307975</wp:posOffset>
                </wp:positionV>
                <wp:extent cx="6115050" cy="485775"/>
                <wp:effectExtent l="0" t="0" r="0" b="0"/>
                <wp:wrapTopAndBottom/>
                <wp:docPr id="793" name="Group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5775"/>
                          <a:chOff x="0" y="0"/>
                          <a:chExt cx="6115050" cy="485775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14287" y="41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36"/>
                                </a:moveTo>
                                <a:lnTo>
                                  <a:pt x="75646" y="485736"/>
                                </a:lnTo>
                                <a:lnTo>
                                  <a:pt x="70381" y="485146"/>
                                </a:lnTo>
                                <a:lnTo>
                                  <a:pt x="31561" y="466239"/>
                                </a:lnTo>
                                <a:lnTo>
                                  <a:pt x="8197" y="432720"/>
                                </a:lnTo>
                                <a:lnTo>
                                  <a:pt x="0" y="396773"/>
                                </a:lnTo>
                                <a:lnTo>
                                  <a:pt x="0" y="390524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72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96773"/>
                                </a:lnTo>
                                <a:lnTo>
                                  <a:pt x="6088182" y="438188"/>
                                </a:lnTo>
                                <a:lnTo>
                                  <a:pt x="6053228" y="473163"/>
                                </a:lnTo>
                                <a:lnTo>
                                  <a:pt x="6017959" y="485146"/>
                                </a:lnTo>
                                <a:lnTo>
                                  <a:pt x="6011765" y="485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28"/>
                                </a:lnTo>
                                <a:lnTo>
                                  <a:pt x="16037" y="443466"/>
                                </a:lnTo>
                                <a:lnTo>
                                  <a:pt x="453" y="399921"/>
                                </a:lnTo>
                                <a:lnTo>
                                  <a:pt x="0" y="390538"/>
                                </a:lnTo>
                                <a:lnTo>
                                  <a:pt x="0" y="95263"/>
                                </a:lnTo>
                                <a:lnTo>
                                  <a:pt x="11259" y="50317"/>
                                </a:lnTo>
                                <a:lnTo>
                                  <a:pt x="42321" y="16051"/>
                                </a:lnTo>
                                <a:lnTo>
                                  <a:pt x="85866" y="466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6"/>
                                </a:lnTo>
                                <a:lnTo>
                                  <a:pt x="82239" y="1826"/>
                                </a:lnTo>
                                <a:lnTo>
                                  <a:pt x="48103" y="27911"/>
                                </a:lnTo>
                                <a:lnTo>
                                  <a:pt x="31429" y="67655"/>
                                </a:lnTo>
                                <a:lnTo>
                                  <a:pt x="28575" y="95263"/>
                                </a:lnTo>
                                <a:lnTo>
                                  <a:pt x="28575" y="390538"/>
                                </a:lnTo>
                                <a:lnTo>
                                  <a:pt x="36456" y="435484"/>
                                </a:lnTo>
                                <a:lnTo>
                                  <a:pt x="58200" y="469750"/>
                                </a:lnTo>
                                <a:lnTo>
                                  <a:pt x="88681" y="485335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181099" y="114341"/>
                            <a:ext cx="10477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257175">
                                <a:moveTo>
                                  <a:pt x="994352" y="257136"/>
                                </a:moveTo>
                                <a:lnTo>
                                  <a:pt x="53397" y="257136"/>
                                </a:lnTo>
                                <a:lnTo>
                                  <a:pt x="49681" y="256765"/>
                                </a:lnTo>
                                <a:lnTo>
                                  <a:pt x="14085" y="237753"/>
                                </a:lnTo>
                                <a:lnTo>
                                  <a:pt x="0" y="203787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994352" y="0"/>
                                </a:lnTo>
                                <a:lnTo>
                                  <a:pt x="1033664" y="19345"/>
                                </a:lnTo>
                                <a:lnTo>
                                  <a:pt x="1047749" y="53387"/>
                                </a:lnTo>
                                <a:lnTo>
                                  <a:pt x="1047749" y="203787"/>
                                </a:lnTo>
                                <a:lnTo>
                                  <a:pt x="1028357" y="243077"/>
                                </a:lnTo>
                                <a:lnTo>
                                  <a:pt x="998069" y="256765"/>
                                </a:lnTo>
                                <a:lnTo>
                                  <a:pt x="994352" y="257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42875" y="114354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0" y="0"/>
                            <a:ext cx="61150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4EDB19">
                              <w:pPr>
                                <w:spacing w:before="45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6FED754">
                              <w:pPr>
                                <w:tabs>
                                  <w:tab w:val="left" w:pos="824"/>
                                  <w:tab w:val="left" w:pos="2008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position w:val="1"/>
                                  <w:sz w:val="18"/>
                                </w:rPr>
                                <w:t>Ubah 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91400D"/>
                                  <w:spacing w:val="75"/>
                                  <w:w w:val="15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position w:val="1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.25pt;height:38.25pt;width:481.5pt;mso-position-horizontal-relative:page;mso-wrap-distance-bottom:0pt;mso-wrap-distance-top:0pt;z-index:-251504640;mso-width-relative:page;mso-height-relative:page;" coordsize="6115050,485775" o:gfxdata="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">
                <o:lock v:ext="edit" aspectratio="f"/>
                <v:shape id="Graphic 794" o:spid="_x0000_s1026" o:spt="100" style="position:absolute;left:14287;top:41;height:485775;width:6101080;" fillcolor="#F9FAFA" filled="t" stroked="f" coordsize="6101080,485775" o:gfxdata="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2aZi/&#10;AAAA3AAAAA8AAAAAAAAAAQAgAAAAIgAAAGRycy9kb3ducmV2LnhtbFBLAQIUABQAAAAIAIdO4kAz&#10;LwWeOwAAADkAAAAQAAAAAAAAAAEAIAAAAA4BAABkcnMvc2hhcGV4bWwueG1sUEsFBgAAAAAGAAYA&#10;WwEAALgDAAAAAA==&#10;" path="m6011765,485736l75646,485736,70381,485146,31561,466239,8197,432720,0,396773,0,390524,0,89001,10691,47510,40402,12572,75646,0,6011765,0,6053228,12572,6088182,47510,6100761,89001,6100761,396773,6088182,438188,6053228,473163,6017959,485146,6011765,4857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5" o:spid="_x0000_s1026" o:spt="100" style="position:absolute;left:0;top:0;height:485775;width:95250;" fillcolor="#2562EB" filled="t" stroked="f" coordsize="95250,485775" o:gfxdata="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X/Hu/&#10;AAAA3AAAAA8AAAAAAAAAAQAgAAAAIgAAAGRycy9kb3ducmV2LnhtbFBLAQIUABQAAAAIAIdO4kAz&#10;LwWeOwAAADkAAAAQAAAAAAAAAAEAIAAAAA4BAABkcnMvc2hhcGV4bWwueG1sUEsFBgAAAAAGAAYA&#10;WwEAALgDAAAAAA==&#10;" path="m95250,485774l50303,474528,16037,443466,453,399921,0,390538,0,95263,11259,50317,42321,16051,85866,466,95250,0,88681,466,82239,1826,48103,27911,31429,67655,28575,95263,28575,390538,36456,435484,58200,469750,88681,485335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6" o:spid="_x0000_s1026" o:spt="100" style="position:absolute;left:1181099;top:114341;height:257175;width:1047750;" fillcolor="#FEF2C7" filled="t" stroked="f" coordsize="1047750,257175" o:gfxdata="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q4t/74A&#10;AADcAAAADwAAAAAAAAABACAAAAAiAAAAZHJzL2Rvd25yZXYueG1sUEsBAhQAFAAAAAgAh07iQDMv&#10;BZ47AAAAOQAAABAAAAAAAAAAAQAgAAAADQEAAGRycy9zaGFwZXhtbC54bWxQSwUGAAAAAAYABgBb&#10;AQAAtwMAAAAA&#10;" path="m994352,257136l53397,257136,49681,256765,14085,237753,0,203787,0,200024,0,53387,19392,14068,53397,0,994352,0,1033664,19345,1047749,53387,1047749,203787,1028357,243077,998069,256765,994352,2571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7" o:spid="_x0000_s1026" o:spt="100" style="position:absolute;left:142875;top:114354;height:266700;width:266700;" fillcolor="#2562EB" filled="t" stroked="f" coordsize="266700,266700" o:gfxdata="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cN6vQAA&#10;ANwAAAAPAAAAAAAAAAEAIAAAACIAAABkcnMvZG93bnJldi54bWxQSwECFAAUAAAACACHTuJAMy8F&#10;njsAAAA5AAAAEAAAAAAAAAABACAAAAAMAQAAZHJzL3NoYXBleG1sLnhtbFBLBQYAAAAABgAGAFsB&#10;AAC2AwAAAAA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98" o:spid="_x0000_s1026" o:spt="202" type="#_x0000_t202" style="position:absolute;left:0;top:0;height:485775;width:6115050;" filled="f" stroked="f" coordsize="21600,21600" o:gfxdata="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cNG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4EDB19">
                        <w:pPr>
                          <w:spacing w:before="45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6FED754">
                        <w:pPr>
                          <w:tabs>
                            <w:tab w:val="left" w:pos="824"/>
                            <w:tab w:val="left" w:pos="2008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1400D"/>
                            <w:position w:val="1"/>
                            <w:sz w:val="18"/>
                          </w:rPr>
                          <w:t>Ubah Password</w:t>
                        </w:r>
                        <w:r>
                          <w:rPr>
                            <w:rFonts w:ascii="Arial"/>
                            <w:b/>
                            <w:color w:val="91400D"/>
                            <w:spacing w:val="75"/>
                            <w:w w:val="150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position w:val="1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869950</wp:posOffset>
                </wp:positionV>
                <wp:extent cx="6115050" cy="438785"/>
                <wp:effectExtent l="0" t="0" r="0" b="0"/>
                <wp:wrapTopAndBottom/>
                <wp:docPr id="799" name="Group 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784"/>
                          <a:chOff x="0" y="0"/>
                          <a:chExt cx="6115050" cy="438784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14287" y="41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59"/>
                                </a:lnTo>
                                <a:lnTo>
                                  <a:pt x="31561" y="418576"/>
                                </a:lnTo>
                                <a:lnTo>
                                  <a:pt x="8197" y="385057"/>
                                </a:lnTo>
                                <a:lnTo>
                                  <a:pt x="0" y="349110"/>
                                </a:lnTo>
                                <a:lnTo>
                                  <a:pt x="0" y="342899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49110"/>
                                </a:lnTo>
                                <a:lnTo>
                                  <a:pt x="6088182" y="390524"/>
                                </a:lnTo>
                                <a:lnTo>
                                  <a:pt x="6053228" y="425500"/>
                                </a:lnTo>
                                <a:lnTo>
                                  <a:pt x="6017959" y="437559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-12" y="3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77"/>
                                </a:lnTo>
                                <a:lnTo>
                                  <a:pt x="16040" y="42341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18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18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60"/>
                                </a:lnTo>
                                <a:lnTo>
                                  <a:pt x="31432" y="370522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125"/>
                                </a:moveTo>
                                <a:lnTo>
                                  <a:pt x="403834" y="180416"/>
                                </a:lnTo>
                                <a:lnTo>
                                  <a:pt x="387108" y="145046"/>
                                </a:lnTo>
                                <a:lnTo>
                                  <a:pt x="360832" y="116052"/>
                                </a:lnTo>
                                <a:lnTo>
                                  <a:pt x="327266" y="95935"/>
                                </a:lnTo>
                                <a:lnTo>
                                  <a:pt x="289306" y="86423"/>
                                </a:lnTo>
                                <a:lnTo>
                                  <a:pt x="276225" y="85775"/>
                                </a:lnTo>
                                <a:lnTo>
                                  <a:pt x="269684" y="85940"/>
                                </a:lnTo>
                                <a:lnTo>
                                  <a:pt x="231317" y="93573"/>
                                </a:lnTo>
                                <a:lnTo>
                                  <a:pt x="196786" y="112026"/>
                                </a:lnTo>
                                <a:lnTo>
                                  <a:pt x="169125" y="139687"/>
                                </a:lnTo>
                                <a:lnTo>
                                  <a:pt x="150672" y="174218"/>
                                </a:lnTo>
                                <a:lnTo>
                                  <a:pt x="143040" y="212585"/>
                                </a:lnTo>
                                <a:lnTo>
                                  <a:pt x="142875" y="219125"/>
                                </a:lnTo>
                                <a:lnTo>
                                  <a:pt x="143040" y="225679"/>
                                </a:lnTo>
                                <a:lnTo>
                                  <a:pt x="150672" y="264045"/>
                                </a:lnTo>
                                <a:lnTo>
                                  <a:pt x="169125" y="298577"/>
                                </a:lnTo>
                                <a:lnTo>
                                  <a:pt x="196786" y="326237"/>
                                </a:lnTo>
                                <a:lnTo>
                                  <a:pt x="231317" y="344690"/>
                                </a:lnTo>
                                <a:lnTo>
                                  <a:pt x="269684" y="352323"/>
                                </a:lnTo>
                                <a:lnTo>
                                  <a:pt x="276225" y="352475"/>
                                </a:lnTo>
                                <a:lnTo>
                                  <a:pt x="282778" y="352323"/>
                                </a:lnTo>
                                <a:lnTo>
                                  <a:pt x="321144" y="344690"/>
                                </a:lnTo>
                                <a:lnTo>
                                  <a:pt x="355676" y="326237"/>
                                </a:lnTo>
                                <a:lnTo>
                                  <a:pt x="383336" y="298577"/>
                                </a:lnTo>
                                <a:lnTo>
                                  <a:pt x="401789" y="264045"/>
                                </a:lnTo>
                                <a:lnTo>
                                  <a:pt x="409422" y="225679"/>
                                </a:lnTo>
                                <a:lnTo>
                                  <a:pt x="409575" y="219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0" y="0"/>
                            <a:ext cx="611505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8D2D5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Masukkan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 xml:space="preserve">Lama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verifikasi.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68.5pt;height:34.55pt;width:481.5pt;mso-position-horizontal-relative:page;mso-wrap-distance-bottom:0pt;mso-wrap-distance-top:0pt;z-index:-251504640;mso-width-relative:page;mso-height-relative:page;" coordsize="6115050,438784" o:gfxdata="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">
                <o:lock v:ext="edit" aspectratio="f"/>
                <v:shape id="Graphic 800" o:spid="_x0000_s1026" o:spt="100" style="position:absolute;left:14287;top:41;height:438150;width:6101080;" fillcolor="#F9FAFA" filled="t" stroked="f" coordsize="6101080,438150" o:gfxdata="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T09TugAAANwA&#10;AAAPAAAAAAAAAAEAIAAAACIAAABkcnMvZG93bnJldi54bWxQSwECFAAUAAAACACHTuJAMy8FnjsA&#10;AAA5AAAAEAAAAAAAAAABACAAAAAJAQAAZHJzL3NoYXBleG1sLnhtbFBLBQYAAAAABgAGAFsBAACz&#10;AwAAAAA=&#10;" path="m6011765,438149l75646,438149,70381,437559,31561,418576,8197,385057,0,349110,0,342899,0,88963,10691,47510,40402,12534,75646,0,6011765,0,6053228,12534,6088182,47510,6100761,88963,6100761,349110,6088182,390524,6053228,425500,6017959,437559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1" o:spid="_x0000_s1026" o:spt="100" style="position:absolute;left:-12;top:3;height:438150;width:409575;" fillcolor="#2562EB" filled="t" stroked="f" coordsize="409575,438150" o:gfxdata="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3xce8AAAA&#10;3AAAAA8AAAAAAAAAAQAgAAAAIgAAAGRycy9kb3ducmV2LnhtbFBLAQIUABQAAAAIAIdO4kAzLwWe&#10;OwAAADkAAAAQAAAAAAAAAAEAIAAAAAsBAABkcnMvc2hhcGV4bWwueG1sUEsFBgAAAAAGAAYAWwEA&#10;ALUDAAAAAA==&#10;" path="m95250,0l50304,11277,16040,42341,457,85877,0,95262,0,342912,11264,387858,42329,422122,85877,437718,95250,438150,88684,437718,82245,436346,48107,410260,31432,370522,28575,342912,28575,95262,36461,50317,58204,16052,88684,469,95250,0xem409575,219125l403834,180416,387108,145046,360832,116052,327266,95935,289306,86423,276225,85775,269684,85940,231317,93573,196786,112026,169125,139687,150672,174218,143040,212585,142875,219125,143040,225679,150672,264045,169125,298577,196786,326237,231317,344690,269684,352323,276225,352475,282778,352323,321144,344690,355676,326237,383336,298577,401789,264045,409422,225679,409575,2191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02" o:spid="_x0000_s1026" o:spt="202" type="#_x0000_t202" style="position:absolute;left:0;top:0;height:438784;width:6115050;" filled="f" stroked="f" coordsize="21600,21600" o:gfxdata="UEsDBAoAAAAAAIdO4kAAAAAAAAAAAAAAAAAEAAAAZHJzL1BLAwQUAAAACACHTuJAeOE7IL0AAADc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oMzzPpCM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4Ts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B8D2D5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Masukkan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Password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 xml:space="preserve">Lama </w:t>
                        </w:r>
                        <w:r>
                          <w:rPr>
                            <w:color w:val="1F2937"/>
                            <w:sz w:val="20"/>
                          </w:rPr>
                          <w:t>untuk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verifikasi.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1384300</wp:posOffset>
                </wp:positionV>
                <wp:extent cx="6115050" cy="447675"/>
                <wp:effectExtent l="0" t="0" r="0" b="0"/>
                <wp:wrapTopAndBottom/>
                <wp:docPr id="803" name="Group 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7675"/>
                          <a:chOff x="0" y="0"/>
                          <a:chExt cx="6115050" cy="447675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14287" y="41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36"/>
                                </a:moveTo>
                                <a:lnTo>
                                  <a:pt x="75646" y="447636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01"/>
                                </a:lnTo>
                                <a:lnTo>
                                  <a:pt x="8197" y="394582"/>
                                </a:lnTo>
                                <a:lnTo>
                                  <a:pt x="0" y="358635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58635"/>
                                </a:lnTo>
                                <a:lnTo>
                                  <a:pt x="6088182" y="400088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-12" y="3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77"/>
                                </a:lnTo>
                                <a:lnTo>
                                  <a:pt x="16040" y="42341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28650"/>
                                </a:moveTo>
                                <a:lnTo>
                                  <a:pt x="403834" y="189941"/>
                                </a:lnTo>
                                <a:lnTo>
                                  <a:pt x="387108" y="154571"/>
                                </a:lnTo>
                                <a:lnTo>
                                  <a:pt x="360832" y="125577"/>
                                </a:lnTo>
                                <a:lnTo>
                                  <a:pt x="327266" y="105460"/>
                                </a:lnTo>
                                <a:lnTo>
                                  <a:pt x="289306" y="95948"/>
                                </a:lnTo>
                                <a:lnTo>
                                  <a:pt x="276225" y="95300"/>
                                </a:lnTo>
                                <a:lnTo>
                                  <a:pt x="269684" y="95465"/>
                                </a:lnTo>
                                <a:lnTo>
                                  <a:pt x="231317" y="103098"/>
                                </a:lnTo>
                                <a:lnTo>
                                  <a:pt x="196786" y="121551"/>
                                </a:lnTo>
                                <a:lnTo>
                                  <a:pt x="169125" y="149212"/>
                                </a:lnTo>
                                <a:lnTo>
                                  <a:pt x="150672" y="183743"/>
                                </a:lnTo>
                                <a:lnTo>
                                  <a:pt x="143040" y="222110"/>
                                </a:lnTo>
                                <a:lnTo>
                                  <a:pt x="142875" y="228650"/>
                                </a:lnTo>
                                <a:lnTo>
                                  <a:pt x="143040" y="235204"/>
                                </a:lnTo>
                                <a:lnTo>
                                  <a:pt x="150672" y="273570"/>
                                </a:lnTo>
                                <a:lnTo>
                                  <a:pt x="169125" y="308102"/>
                                </a:lnTo>
                                <a:lnTo>
                                  <a:pt x="196786" y="335762"/>
                                </a:lnTo>
                                <a:lnTo>
                                  <a:pt x="231317" y="354215"/>
                                </a:lnTo>
                                <a:lnTo>
                                  <a:pt x="269684" y="361848"/>
                                </a:lnTo>
                                <a:lnTo>
                                  <a:pt x="276225" y="362000"/>
                                </a:lnTo>
                                <a:lnTo>
                                  <a:pt x="282778" y="361848"/>
                                </a:lnTo>
                                <a:lnTo>
                                  <a:pt x="321144" y="354215"/>
                                </a:lnTo>
                                <a:lnTo>
                                  <a:pt x="355676" y="335762"/>
                                </a:lnTo>
                                <a:lnTo>
                                  <a:pt x="383336" y="308102"/>
                                </a:lnTo>
                                <a:lnTo>
                                  <a:pt x="401789" y="273570"/>
                                </a:lnTo>
                                <a:lnTo>
                                  <a:pt x="409422" y="235204"/>
                                </a:lnTo>
                                <a:lnTo>
                                  <a:pt x="409575" y="228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0" y="0"/>
                            <a:ext cx="61150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E96B8">
                              <w:pPr>
                                <w:tabs>
                                  <w:tab w:val="left" w:pos="824"/>
                                </w:tabs>
                                <w:spacing w:before="222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 xml:space="preserve">Masukkan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position w:val="1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Baru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9pt;height:35.25pt;width:481.5pt;mso-position-horizontal-relative:page;mso-wrap-distance-bottom:0pt;mso-wrap-distance-top:0pt;z-index:-251503616;mso-width-relative:page;mso-height-relative:page;" coordsize="6115050,447675" o:gfxdata="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">
                <o:lock v:ext="edit" aspectratio="f"/>
                <v:shape id="Graphic 804" o:spid="_x0000_s1026" o:spt="100" style="position:absolute;left:14287;top:41;height:447675;width:6101080;" fillcolor="#F9FAFA" filled="t" stroked="f" coordsize="6101080,447675" o:gfxdata="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/YbF74A&#10;AADcAAAADwAAAAAAAAABACAAAAAiAAAAZHJzL2Rvd25yZXYueG1sUEsBAhQAFAAAAAgAh07iQDMv&#10;BZ47AAAAOQAAABAAAAAAAAAAAQAgAAAADQEAAGRycy9zaGFwZXhtbC54bWxQSwUGAAAAAAYABgBb&#10;AQAAtwMAAAAA&#10;" path="m6011765,447636l75646,447636,70381,447046,31561,428101,8197,394582,0,358635,0,352424,0,88963,10691,47510,40402,12534,75646,0,6011765,0,6053228,12534,6088182,47510,6100761,88963,6100761,358635,6088182,400088,6053228,435063,6017959,447046,6011765,4476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5" o:spid="_x0000_s1026" o:spt="100" style="position:absolute;left:-12;top:3;height:447675;width:409575;" fillcolor="#2562EB" filled="t" stroked="f" coordsize="409575,447675" o:gfxdata="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pg1S&#10;wAAAANwAAAAPAAAAAAAAAAEAIAAAACIAAABkcnMvZG93bnJldi54bWxQSwECFAAUAAAACACHTuJA&#10;My8FnjsAAAA5AAAAEAAAAAAAAAABACAAAAAPAQAAZHJzL3NoYXBleG1sLnhtbFBLBQYAAAAABgAG&#10;AFsBAAC5AwAAAAA=&#10;" path="m95250,0l50304,11277,16040,42341,457,85877,0,95262,0,352437,11264,397383,42329,431647,85877,447230,95250,447675,88684,447230,82245,445871,48107,419785,31432,380047,28575,352437,28575,95262,36461,50317,58204,16052,88684,469,95250,0xem409575,228650l403834,189941,387108,154571,360832,125577,327266,105460,289306,95948,276225,95300,269684,95465,231317,103098,196786,121551,169125,149212,150672,183743,143040,222110,142875,228650,143040,235204,150672,273570,169125,308102,196786,335762,231317,354215,269684,361848,276225,362000,282778,361848,321144,354215,355676,335762,383336,308102,401789,273570,409422,235204,409575,228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06" o:spid="_x0000_s1026" o:spt="202" type="#_x0000_t202" style="position:absolute;left:0;top:0;height:447675;width:6115050;" filled="f" stroked="f" coordsize="21600,21600" o:gfxdata="UEsDBAoAAAAAAIdO4kAAAAAAAAAAAAAAAAAEAAAAZHJzL1BLAwQUAAAACACHTuJAB9o9I78AAADc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alyuD3TDoCsr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aPS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EE96B8">
                        <w:pPr>
                          <w:tabs>
                            <w:tab w:val="left" w:pos="824"/>
                          </w:tabs>
                          <w:spacing w:before="222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 xml:space="preserve">Masukkan </w:t>
                        </w:r>
                        <w:r>
                          <w:rPr>
                            <w:rFonts w:ascii="Arial"/>
                            <w:b/>
                            <w:color w:val="1F2937"/>
                            <w:position w:val="1"/>
                            <w:sz w:val="20"/>
                          </w:rPr>
                          <w:t>Password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position w:val="1"/>
                            <w:sz w:val="20"/>
                          </w:rPr>
                          <w:t>Baru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1908175</wp:posOffset>
                </wp:positionV>
                <wp:extent cx="6115050" cy="448310"/>
                <wp:effectExtent l="0" t="0" r="0" b="0"/>
                <wp:wrapTopAndBottom/>
                <wp:docPr id="807" name="Group 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48309"/>
                          <a:chOff x="0" y="0"/>
                          <a:chExt cx="6115050" cy="448309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14287" y="41"/>
                            <a:ext cx="610108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47675">
                                <a:moveTo>
                                  <a:pt x="6011765" y="447674"/>
                                </a:moveTo>
                                <a:lnTo>
                                  <a:pt x="75646" y="447674"/>
                                </a:lnTo>
                                <a:lnTo>
                                  <a:pt x="70381" y="447046"/>
                                </a:lnTo>
                                <a:lnTo>
                                  <a:pt x="31561" y="428101"/>
                                </a:lnTo>
                                <a:lnTo>
                                  <a:pt x="8197" y="394620"/>
                                </a:lnTo>
                                <a:lnTo>
                                  <a:pt x="0" y="358635"/>
                                </a:lnTo>
                                <a:lnTo>
                                  <a:pt x="0" y="352424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510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510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58635"/>
                                </a:lnTo>
                                <a:lnTo>
                                  <a:pt x="6088182" y="400126"/>
                                </a:lnTo>
                                <a:lnTo>
                                  <a:pt x="6053228" y="435063"/>
                                </a:lnTo>
                                <a:lnTo>
                                  <a:pt x="6017959" y="447046"/>
                                </a:lnTo>
                                <a:lnTo>
                                  <a:pt x="6011765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-12" y="3"/>
                            <a:ext cx="4095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47675">
                                <a:moveTo>
                                  <a:pt x="95250" y="0"/>
                                </a:moveTo>
                                <a:lnTo>
                                  <a:pt x="50304" y="11277"/>
                                </a:lnTo>
                                <a:lnTo>
                                  <a:pt x="16040" y="42341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52437"/>
                                </a:lnTo>
                                <a:lnTo>
                                  <a:pt x="11264" y="397383"/>
                                </a:lnTo>
                                <a:lnTo>
                                  <a:pt x="42329" y="431647"/>
                                </a:lnTo>
                                <a:lnTo>
                                  <a:pt x="85877" y="447230"/>
                                </a:lnTo>
                                <a:lnTo>
                                  <a:pt x="95250" y="447675"/>
                                </a:lnTo>
                                <a:lnTo>
                                  <a:pt x="88684" y="447230"/>
                                </a:lnTo>
                                <a:lnTo>
                                  <a:pt x="82245" y="445871"/>
                                </a:lnTo>
                                <a:lnTo>
                                  <a:pt x="48107" y="419785"/>
                                </a:lnTo>
                                <a:lnTo>
                                  <a:pt x="31432" y="380047"/>
                                </a:lnTo>
                                <a:lnTo>
                                  <a:pt x="28575" y="352437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47675">
                                <a:moveTo>
                                  <a:pt x="409575" y="219125"/>
                                </a:moveTo>
                                <a:lnTo>
                                  <a:pt x="403834" y="180416"/>
                                </a:lnTo>
                                <a:lnTo>
                                  <a:pt x="387108" y="145046"/>
                                </a:lnTo>
                                <a:lnTo>
                                  <a:pt x="360832" y="116052"/>
                                </a:lnTo>
                                <a:lnTo>
                                  <a:pt x="327266" y="95935"/>
                                </a:lnTo>
                                <a:lnTo>
                                  <a:pt x="289306" y="86423"/>
                                </a:lnTo>
                                <a:lnTo>
                                  <a:pt x="276225" y="85775"/>
                                </a:lnTo>
                                <a:lnTo>
                                  <a:pt x="269684" y="85940"/>
                                </a:lnTo>
                                <a:lnTo>
                                  <a:pt x="231317" y="93573"/>
                                </a:lnTo>
                                <a:lnTo>
                                  <a:pt x="196786" y="112026"/>
                                </a:lnTo>
                                <a:lnTo>
                                  <a:pt x="169125" y="139687"/>
                                </a:lnTo>
                                <a:lnTo>
                                  <a:pt x="150672" y="174218"/>
                                </a:lnTo>
                                <a:lnTo>
                                  <a:pt x="143040" y="212585"/>
                                </a:lnTo>
                                <a:lnTo>
                                  <a:pt x="142875" y="219125"/>
                                </a:lnTo>
                                <a:lnTo>
                                  <a:pt x="143040" y="225679"/>
                                </a:lnTo>
                                <a:lnTo>
                                  <a:pt x="150672" y="264045"/>
                                </a:lnTo>
                                <a:lnTo>
                                  <a:pt x="169125" y="298577"/>
                                </a:lnTo>
                                <a:lnTo>
                                  <a:pt x="196786" y="326237"/>
                                </a:lnTo>
                                <a:lnTo>
                                  <a:pt x="231317" y="344690"/>
                                </a:lnTo>
                                <a:lnTo>
                                  <a:pt x="269684" y="352323"/>
                                </a:lnTo>
                                <a:lnTo>
                                  <a:pt x="276225" y="352475"/>
                                </a:lnTo>
                                <a:lnTo>
                                  <a:pt x="282778" y="352323"/>
                                </a:lnTo>
                                <a:lnTo>
                                  <a:pt x="321144" y="344690"/>
                                </a:lnTo>
                                <a:lnTo>
                                  <a:pt x="355676" y="326237"/>
                                </a:lnTo>
                                <a:lnTo>
                                  <a:pt x="383336" y="298577"/>
                                </a:lnTo>
                                <a:lnTo>
                                  <a:pt x="401789" y="264045"/>
                                </a:lnTo>
                                <a:lnTo>
                                  <a:pt x="409422" y="225679"/>
                                </a:lnTo>
                                <a:lnTo>
                                  <a:pt x="409575" y="219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0" y="0"/>
                            <a:ext cx="61150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A01E8C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Masukkan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 xml:space="preserve">ulang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Konfirmasi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2937"/>
                                  <w:spacing w:val="-2"/>
                                  <w:sz w:val="20"/>
                                </w:rPr>
                                <w:t>Baru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50.25pt;height:35.3pt;width:481.5pt;mso-position-horizontal-relative:page;mso-wrap-distance-bottom:0pt;mso-wrap-distance-top:0pt;z-index:-251503616;mso-width-relative:page;mso-height-relative:page;" coordsize="6115050,448309" o:gfxdata="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">
                <o:lock v:ext="edit" aspectratio="f"/>
                <v:shape id="Graphic 808" o:spid="_x0000_s1026" o:spt="100" style="position:absolute;left:14287;top:41;height:447675;width:6101080;" fillcolor="#F9FAFA" filled="t" stroked="f" coordsize="6101080,447675" o:gfxdata="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7ERK5AAAA3AAA&#10;AA8AAAAAAAAAAQAgAAAAIgAAAGRycy9kb3ducmV2LnhtbFBLAQIUABQAAAAIAIdO4kAzLwWeOwAA&#10;ADkAAAAQAAAAAAAAAAEAIAAAAAgBAABkcnMvc2hhcGV4bWwueG1sUEsFBgAAAAAGAAYAWwEAALID&#10;AAAAAA==&#10;" path="m6011765,447674l75646,447674,70381,447046,31561,428101,8197,394620,0,358635,0,352424,0,88963,10691,47510,40402,12534,75646,0,6011765,0,6053228,12534,6088182,47510,6100761,88963,6100761,358635,6088182,400126,6053228,435063,6017959,447046,6011765,447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9" o:spid="_x0000_s1026" o:spt="100" style="position:absolute;left:-12;top:3;height:447675;width:409575;" fillcolor="#2562EB" filled="t" stroked="f" coordsize="409575,447675" o:gfxdata="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rB1e/&#10;AAAA3AAAAA8AAAAAAAAAAQAgAAAAIgAAAGRycy9kb3ducmV2LnhtbFBLAQIUABQAAAAIAIdO4kAz&#10;LwWeOwAAADkAAAAQAAAAAAAAAAEAIAAAAA4BAABkcnMvc2hhcGV4bWwueG1sUEsFBgAAAAAGAAYA&#10;WwEAALgDAAAAAA==&#10;" path="m95250,0l50304,11277,16040,42341,457,85877,0,95262,0,352437,11264,397383,42329,431647,85877,447230,95250,447675,88684,447230,82245,445871,48107,419785,31432,380047,28575,352437,28575,95262,36461,50317,58204,16052,88684,469,95250,0xem409575,219125l403834,180416,387108,145046,360832,116052,327266,95935,289306,86423,276225,85775,269684,85940,231317,93573,196786,112026,169125,139687,150672,174218,143040,212585,142875,219125,143040,225679,150672,264045,169125,298577,196786,326237,231317,344690,269684,352323,276225,352475,282778,352323,321144,344690,355676,326237,383336,298577,401789,264045,409422,225679,409575,2191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10" o:spid="_x0000_s1026" o:spt="202" type="#_x0000_t202" style="position:absolute;left:0;top:0;height:448309;width:6115050;" filled="f" stroked="f" coordsize="21600,21600" o:gfxdata="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mlh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A01E8C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Masukkan</w:t>
                        </w:r>
                        <w:r>
                          <w:rPr>
                            <w:color w:val="1F293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 xml:space="preserve">ulang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Konfirmasi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z w:val="20"/>
                          </w:rPr>
                          <w:t>Password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2937"/>
                            <w:spacing w:val="-2"/>
                            <w:sz w:val="20"/>
                          </w:rPr>
                          <w:t>Baru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2432050</wp:posOffset>
                </wp:positionV>
                <wp:extent cx="6115050" cy="476250"/>
                <wp:effectExtent l="0" t="0" r="0" b="0"/>
                <wp:wrapTopAndBottom/>
                <wp:docPr id="811" name="Group 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76250"/>
                          <a:chOff x="0" y="0"/>
                          <a:chExt cx="6115050" cy="476250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14287" y="41"/>
                            <a:ext cx="610108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76250">
                                <a:moveTo>
                                  <a:pt x="6011765" y="476211"/>
                                </a:moveTo>
                                <a:lnTo>
                                  <a:pt x="75646" y="476211"/>
                                </a:lnTo>
                                <a:lnTo>
                                  <a:pt x="70381" y="475583"/>
                                </a:lnTo>
                                <a:lnTo>
                                  <a:pt x="31561" y="456714"/>
                                </a:lnTo>
                                <a:lnTo>
                                  <a:pt x="8197" y="423157"/>
                                </a:lnTo>
                                <a:lnTo>
                                  <a:pt x="0" y="387248"/>
                                </a:lnTo>
                                <a:lnTo>
                                  <a:pt x="0" y="380999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72"/>
                                </a:lnTo>
                                <a:lnTo>
                                  <a:pt x="40402" y="12506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72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87248"/>
                                </a:lnTo>
                                <a:lnTo>
                                  <a:pt x="6088182" y="428663"/>
                                </a:lnTo>
                                <a:lnTo>
                                  <a:pt x="6053228" y="463638"/>
                                </a:lnTo>
                                <a:lnTo>
                                  <a:pt x="6017959" y="475583"/>
                                </a:lnTo>
                                <a:lnTo>
                                  <a:pt x="6011765" y="476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0" y="0"/>
                            <a:ext cx="95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76250">
                                <a:moveTo>
                                  <a:pt x="95250" y="476249"/>
                                </a:moveTo>
                                <a:lnTo>
                                  <a:pt x="50303" y="465003"/>
                                </a:lnTo>
                                <a:lnTo>
                                  <a:pt x="16037" y="433941"/>
                                </a:lnTo>
                                <a:lnTo>
                                  <a:pt x="453" y="390396"/>
                                </a:lnTo>
                                <a:lnTo>
                                  <a:pt x="0" y="381013"/>
                                </a:lnTo>
                                <a:lnTo>
                                  <a:pt x="0" y="95263"/>
                                </a:lnTo>
                                <a:lnTo>
                                  <a:pt x="11259" y="50316"/>
                                </a:lnTo>
                                <a:lnTo>
                                  <a:pt x="42321" y="16051"/>
                                </a:lnTo>
                                <a:lnTo>
                                  <a:pt x="85866" y="466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6"/>
                                </a:lnTo>
                                <a:lnTo>
                                  <a:pt x="82239" y="1826"/>
                                </a:lnTo>
                                <a:lnTo>
                                  <a:pt x="48103" y="27911"/>
                                </a:lnTo>
                                <a:lnTo>
                                  <a:pt x="31429" y="67654"/>
                                </a:lnTo>
                                <a:lnTo>
                                  <a:pt x="28575" y="95263"/>
                                </a:lnTo>
                                <a:lnTo>
                                  <a:pt x="28575" y="381013"/>
                                </a:lnTo>
                                <a:lnTo>
                                  <a:pt x="36456" y="425959"/>
                                </a:lnTo>
                                <a:lnTo>
                                  <a:pt x="58200" y="460225"/>
                                </a:lnTo>
                                <a:lnTo>
                                  <a:pt x="88681" y="475810"/>
                                </a:lnTo>
                                <a:lnTo>
                                  <a:pt x="9525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761999" y="114341"/>
                            <a:ext cx="11811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247650">
                                <a:moveTo>
                                  <a:pt x="1127702" y="247649"/>
                                </a:moveTo>
                                <a:lnTo>
                                  <a:pt x="53397" y="247649"/>
                                </a:lnTo>
                                <a:lnTo>
                                  <a:pt x="49680" y="247278"/>
                                </a:lnTo>
                                <a:lnTo>
                                  <a:pt x="14085" y="228228"/>
                                </a:lnTo>
                                <a:lnTo>
                                  <a:pt x="0" y="194262"/>
                                </a:lnTo>
                                <a:lnTo>
                                  <a:pt x="0" y="190499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1127702" y="0"/>
                                </a:lnTo>
                                <a:lnTo>
                                  <a:pt x="1167014" y="19345"/>
                                </a:lnTo>
                                <a:lnTo>
                                  <a:pt x="1181099" y="53387"/>
                                </a:lnTo>
                                <a:lnTo>
                                  <a:pt x="1181099" y="194262"/>
                                </a:lnTo>
                                <a:lnTo>
                                  <a:pt x="1161707" y="233581"/>
                                </a:lnTo>
                                <a:lnTo>
                                  <a:pt x="1131418" y="247278"/>
                                </a:lnTo>
                                <a:lnTo>
                                  <a:pt x="1127702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142875" y="104829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0" y="0"/>
                            <a:ext cx="61150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786C1">
                              <w:pPr>
                                <w:spacing w:before="4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D84091A">
                              <w:pPr>
                                <w:tabs>
                                  <w:tab w:val="left" w:pos="824"/>
                                  <w:tab w:val="left" w:pos="1352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18"/>
                                </w:rPr>
                                <w:t>Simpan Password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91.5pt;height:37.5pt;width:481.5pt;mso-position-horizontal-relative:page;mso-wrap-distance-bottom:0pt;mso-wrap-distance-top:0pt;z-index:-251502592;mso-width-relative:page;mso-height-relative:page;" coordsize="6115050,476250" o:gfxdata="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">
                <o:lock v:ext="edit" aspectratio="f"/>
                <v:shape id="Graphic 812" o:spid="_x0000_s1026" o:spt="100" style="position:absolute;left:14287;top:41;height:476250;width:6101080;" fillcolor="#F9FAFA" filled="t" stroked="f" coordsize="6101080,476250" o:gfxdata="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DJO3b4A&#10;AADcAAAADwAAAAAAAAABACAAAAAiAAAAZHJzL2Rvd25yZXYueG1sUEsBAhQAFAAAAAgAh07iQDMv&#10;BZ47AAAAOQAAABAAAAAAAAAAAQAgAAAADQEAAGRycy9zaGFwZXhtbC54bWxQSwUGAAAAAAYABgBb&#10;AQAAtwMAAAAA&#10;" path="m6011765,476211l75646,476211,70381,475583,31561,456714,8197,423157,0,387248,0,380999,0,89001,10691,47472,40402,12506,75646,0,6011765,0,6053228,12534,6088182,47472,6100761,89001,6100761,387248,6088182,428663,6053228,463638,6017959,475583,6011765,4762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3" o:spid="_x0000_s1026" o:spt="100" style="position:absolute;left:0;top:0;height:476250;width:95250;" fillcolor="#2562EB" filled="t" stroked="f" coordsize="95250,476250" o:gfxdata="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Mipi/&#10;AAAA3AAAAA8AAAAAAAAAAQAgAAAAIgAAAGRycy9kb3ducmV2LnhtbFBLAQIUABQAAAAIAIdO4kAz&#10;LwWeOwAAADkAAAAQAAAAAAAAAAEAIAAAAA4BAABkcnMvc2hhcGV4bWwueG1sUEsFBgAAAAAGAAYA&#10;WwEAALgDAAAAAA==&#10;" path="m95250,476249l50303,465003,16037,433941,453,390396,0,381013,0,95263,11259,50316,42321,16051,85866,466,95250,0,88681,466,82239,1826,48103,27911,31429,67654,28575,95263,28575,381013,36456,425959,58200,460225,88681,475810,95250,4762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4" o:spid="_x0000_s1026" o:spt="100" style="position:absolute;left:761999;top:114341;height:247650;width:1181100;" fillcolor="#DAE9FE" filled="t" stroked="f" coordsize="1181100,247650" o:gfxdata="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6zb3vQAA&#10;ANwAAAAPAAAAAAAAAAEAIAAAACIAAABkcnMvZG93bnJldi54bWxQSwECFAAUAAAACACHTuJAMy8F&#10;njsAAAA5AAAAEAAAAAAAAAABACAAAAAMAQAAZHJzL3NoYXBleG1sLnhtbFBLBQYAAAAABgAGAFsB&#10;AAC2AwAAAAA=&#10;" path="m1127702,247649l53397,247649,49680,247278,14085,228228,0,194262,0,190499,0,53387,19392,14068,53397,0,1127702,0,1167014,19345,1181099,53387,1181099,194262,1161707,233581,1131418,247278,1127702,247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5" o:spid="_x0000_s1026" o:spt="100" style="position:absolute;left:142875;top:104829;height:266700;width:266700;" fillcolor="#2562EB" filled="t" stroked="f" coordsize="266700,266700" o:gfxdata="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Ib5q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16" o:spid="_x0000_s1026" o:spt="202" type="#_x0000_t202" style="position:absolute;left:0;top:0;height:476250;width:6115050;" filled="f" stroked="f" coordsize="21600,21600" o:gfxdata="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Dq/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B786C1">
                        <w:pPr>
                          <w:spacing w:before="4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D84091A">
                        <w:pPr>
                          <w:tabs>
                            <w:tab w:val="left" w:pos="824"/>
                            <w:tab w:val="left" w:pos="1352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D40AF"/>
                            <w:sz w:val="18"/>
                          </w:rPr>
                          <w:t>Simpan Password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3060700</wp:posOffset>
                </wp:positionV>
                <wp:extent cx="6115050" cy="1390650"/>
                <wp:effectExtent l="0" t="0" r="0" b="0"/>
                <wp:wrapTopAndBottom/>
                <wp:docPr id="817" name="Group 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390650"/>
                          <a:chOff x="0" y="0"/>
                          <a:chExt cx="6115050" cy="1390650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19049" y="0"/>
                            <a:ext cx="609600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390650">
                                <a:moveTo>
                                  <a:pt x="6007003" y="1390611"/>
                                </a:moveTo>
                                <a:lnTo>
                                  <a:pt x="71196" y="1390611"/>
                                </a:lnTo>
                                <a:lnTo>
                                  <a:pt x="66241" y="1389983"/>
                                </a:lnTo>
                                <a:lnTo>
                                  <a:pt x="29705" y="1371076"/>
                                </a:lnTo>
                                <a:lnTo>
                                  <a:pt x="7715" y="1337595"/>
                                </a:lnTo>
                                <a:lnTo>
                                  <a:pt x="0" y="1301686"/>
                                </a:lnTo>
                                <a:lnTo>
                                  <a:pt x="0" y="1295399"/>
                                </a:lnTo>
                                <a:lnTo>
                                  <a:pt x="0" y="89001"/>
                                </a:lnTo>
                                <a:lnTo>
                                  <a:pt x="10062" y="47510"/>
                                </a:lnTo>
                                <a:lnTo>
                                  <a:pt x="38025" y="12534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34"/>
                                </a:lnTo>
                                <a:lnTo>
                                  <a:pt x="6083420" y="47510"/>
                                </a:lnTo>
                                <a:lnTo>
                                  <a:pt x="6095998" y="89001"/>
                                </a:lnTo>
                                <a:lnTo>
                                  <a:pt x="6095998" y="1301686"/>
                                </a:lnTo>
                                <a:lnTo>
                                  <a:pt x="6083420" y="1343101"/>
                                </a:lnTo>
                                <a:lnTo>
                                  <a:pt x="6048466" y="1378038"/>
                                </a:lnTo>
                                <a:lnTo>
                                  <a:pt x="6013197" y="1389983"/>
                                </a:lnTo>
                                <a:lnTo>
                                  <a:pt x="6007003" y="1390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D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400"/>
                            <a:ext cx="86995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390015">
                                <a:moveTo>
                                  <a:pt x="86379" y="1389792"/>
                                </a:moveTo>
                                <a:lnTo>
                                  <a:pt x="42321" y="1374183"/>
                                </a:lnTo>
                                <a:lnTo>
                                  <a:pt x="11259" y="1339916"/>
                                </a:lnTo>
                                <a:lnTo>
                                  <a:pt x="0" y="129497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294971"/>
                                </a:lnTo>
                                <a:lnTo>
                                  <a:pt x="44855" y="1339916"/>
                                </a:lnTo>
                                <a:lnTo>
                                  <a:pt x="63493" y="1374183"/>
                                </a:lnTo>
                                <a:lnTo>
                                  <a:pt x="80381" y="1387804"/>
                                </a:lnTo>
                                <a:lnTo>
                                  <a:pt x="86379" y="1389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47637" y="542925"/>
                            <a:ext cx="38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19125">
                                <a:moveTo>
                                  <a:pt x="38100" y="597547"/>
                                </a:moveTo>
                                <a:lnTo>
                                  <a:pt x="21577" y="581025"/>
                                </a:lnTo>
                                <a:lnTo>
                                  <a:pt x="16535" y="581025"/>
                                </a:lnTo>
                                <a:lnTo>
                                  <a:pt x="0" y="597547"/>
                                </a:lnTo>
                                <a:lnTo>
                                  <a:pt x="0" y="602576"/>
                                </a:lnTo>
                                <a:lnTo>
                                  <a:pt x="16535" y="619086"/>
                                </a:lnTo>
                                <a:lnTo>
                                  <a:pt x="21577" y="619086"/>
                                </a:lnTo>
                                <a:lnTo>
                                  <a:pt x="38100" y="602576"/>
                                </a:lnTo>
                                <a:lnTo>
                                  <a:pt x="38100" y="600075"/>
                                </a:lnTo>
                                <a:lnTo>
                                  <a:pt x="38100" y="597547"/>
                                </a:lnTo>
                                <a:close/>
                              </a:path>
                              <a:path w="38100" h="619125">
                                <a:moveTo>
                                  <a:pt x="38100" y="407009"/>
                                </a:moveTo>
                                <a:lnTo>
                                  <a:pt x="21577" y="390525"/>
                                </a:lnTo>
                                <a:lnTo>
                                  <a:pt x="16535" y="390525"/>
                                </a:lnTo>
                                <a:lnTo>
                                  <a:pt x="0" y="407009"/>
                                </a:lnTo>
                                <a:lnTo>
                                  <a:pt x="0" y="412076"/>
                                </a:lnTo>
                                <a:lnTo>
                                  <a:pt x="16535" y="428586"/>
                                </a:lnTo>
                                <a:lnTo>
                                  <a:pt x="21577" y="428586"/>
                                </a:lnTo>
                                <a:lnTo>
                                  <a:pt x="38100" y="412076"/>
                                </a:lnTo>
                                <a:lnTo>
                                  <a:pt x="38100" y="409575"/>
                                </a:lnTo>
                                <a:lnTo>
                                  <a:pt x="38100" y="407009"/>
                                </a:lnTo>
                                <a:close/>
                              </a:path>
                              <a:path w="38100" h="619125">
                                <a:moveTo>
                                  <a:pt x="38100" y="206984"/>
                                </a:moveTo>
                                <a:lnTo>
                                  <a:pt x="21577" y="190500"/>
                                </a:lnTo>
                                <a:lnTo>
                                  <a:pt x="16535" y="190500"/>
                                </a:lnTo>
                                <a:lnTo>
                                  <a:pt x="0" y="206984"/>
                                </a:lnTo>
                                <a:lnTo>
                                  <a:pt x="0" y="212051"/>
                                </a:lnTo>
                                <a:lnTo>
                                  <a:pt x="16535" y="228600"/>
                                </a:lnTo>
                                <a:lnTo>
                                  <a:pt x="21577" y="228600"/>
                                </a:lnTo>
                                <a:lnTo>
                                  <a:pt x="38100" y="212051"/>
                                </a:lnTo>
                                <a:lnTo>
                                  <a:pt x="38100" y="209550"/>
                                </a:lnTo>
                                <a:lnTo>
                                  <a:pt x="38100" y="206984"/>
                                </a:lnTo>
                                <a:close/>
                              </a:path>
                              <a:path w="38100" h="619125">
                                <a:moveTo>
                                  <a:pt x="38100" y="16484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84"/>
                                </a:lnTo>
                                <a:lnTo>
                                  <a:pt x="0" y="21551"/>
                                </a:lnTo>
                                <a:lnTo>
                                  <a:pt x="16535" y="38061"/>
                                </a:lnTo>
                                <a:lnTo>
                                  <a:pt x="21577" y="38061"/>
                                </a:lnTo>
                                <a:lnTo>
                                  <a:pt x="38100" y="21551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E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0" y="0"/>
                            <a:ext cx="6115050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AE674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55E45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055E45"/>
                                  <w:spacing w:val="5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z w:val="21"/>
                                </w:rPr>
                                <w:t>Tips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z w:val="21"/>
                                </w:rPr>
                                <w:t>Keamanan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55E45"/>
                                  <w:spacing w:val="-2"/>
                                  <w:sz w:val="21"/>
                                </w:rPr>
                                <w:t>Password</w:t>
                              </w:r>
                            </w:p>
                            <w:p w14:paraId="3CA58D05">
                              <w:pPr>
                                <w:spacing w:before="223" w:line="348" w:lineRule="auto"/>
                                <w:ind w:left="600" w:right="266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5E45"/>
                                  <w:sz w:val="18"/>
                                </w:rPr>
                                <w:t>Gunakan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kombinasi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huruf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besar,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huruf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kecil,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angka,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karakter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khusus Panjang password minimal 8 karakter</w:t>
                              </w:r>
                            </w:p>
                            <w:p w14:paraId="39D71676">
                              <w:pPr>
                                <w:spacing w:before="15" w:line="348" w:lineRule="auto"/>
                                <w:ind w:left="600" w:right="411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5E45"/>
                                  <w:sz w:val="18"/>
                                </w:rPr>
                                <w:t>Jangan gunakan password yang sama dengan akun lain Ganti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secara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berkala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(disarankan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setiap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055E4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55E45"/>
                                  <w:sz w:val="18"/>
                                </w:rPr>
                                <w:t>bulan)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241pt;height:109.5pt;width:481.5pt;mso-position-horizontal-relative:page;mso-wrap-distance-bottom:0pt;mso-wrap-distance-top:0pt;z-index:-251502592;mso-width-relative:page;mso-height-relative:page;" coordsize="6115050,1390650" o:gfxdata="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">
                <o:lock v:ext="edit" aspectratio="f"/>
                <v:shape id="Graphic 818" o:spid="_x0000_s1026" o:spt="100" style="position:absolute;left:19049;top:0;height:1390650;width:6096000;" fillcolor="#ECFDF5" filled="t" stroked="f" coordsize="6096000,1390650" o:gfxdata="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EO53rgAAADcAAAA&#10;DwAAAAAAAAABACAAAAAiAAAAZHJzL2Rvd25yZXYueG1sUEsBAhQAFAAAAAgAh07iQDMvBZ47AAAA&#10;OQAAABAAAAAAAAAAAQAgAAAABwEAAGRycy9zaGFwZXhtbC54bWxQSwUGAAAAAAYABgBbAQAAsQMA&#10;AAAA&#10;" path="m6007003,1390611l71196,1390611,66241,1389983,29705,1371076,7715,1337595,0,1301686,0,1295399,0,89001,10062,47510,38025,12534,71196,0,6007003,0,6048466,12534,6083420,47510,6095998,89001,6095998,1301686,6083420,1343101,6048466,1378038,6013197,1389983,6007003,13906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9" o:spid="_x0000_s1026" o:spt="100" style="position:absolute;left:0;top:400;height:1390015;width:86995;" fillcolor="#0FB981" filled="t" stroked="f" coordsize="86995,1390015" o:gfxdata="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wq7GvQAA&#10;ANwAAAAPAAAAAAAAAAEAIAAAACIAAABkcnMvZG93bnJldi54bWxQSwECFAAUAAAACACHTuJAMy8F&#10;njsAAAA5AAAAEAAAAAAAAAABACAAAAAMAQAAZHJzL3NoYXBleG1sLnhtbFBLBQYAAAAABgAGAFsB&#10;AAC2AwAAAAA=&#10;" path="m86379,1389792l42321,1374183,11259,1339916,0,1294971,0,94821,11259,49875,42321,15608,86379,0,80381,1988,73379,6821,47722,41893,38371,85438,38100,94821,38100,1294971,44855,1339916,63493,1374183,80381,1387804,86379,13897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0" o:spid="_x0000_s1026" o:spt="100" style="position:absolute;left:247637;top:542925;height:619125;width:38100;" fillcolor="#055E45" filled="t" stroked="f" coordsize="38100,619125" o:gfxdata="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CeVdZtwAAANwAAAAP&#10;AAAAAAAAAAEAIAAAACIAAABkcnMvZG93bnJldi54bWxQSwECFAAUAAAACACHTuJAMy8FnjsAAAA5&#10;AAAAEAAAAAAAAAABACAAAAAGAQAAZHJzL3NoYXBleG1sLnhtbFBLBQYAAAAABgAGAFsBAACwAwAA&#10;AAA=&#10;" path="m38100,597547l21577,581025,16535,581025,0,597547,0,602576,16535,619086,21577,619086,38100,602576,38100,600075,38100,597547xem38100,407009l21577,390525,16535,390525,0,407009,0,412076,16535,428586,21577,428586,38100,412076,38100,409575,38100,407009xem38100,206984l21577,190500,16535,190500,0,206984,0,212051,16535,228600,21577,228600,38100,212051,38100,209550,38100,206984xem38100,16484l21577,0,16535,0,0,16484,0,21551,16535,38061,21577,38061,38100,21551,38100,19050,38100,1648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21" o:spid="_x0000_s1026" o:spt="202" type="#_x0000_t202" style="position:absolute;left:0;top:0;height:1390650;width:6115050;" filled="f" stroked="f" coordsize="21600,21600" o:gfxdata="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b5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EAE674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eastAsia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eastAsia="Segoe UI Emoji"/>
                            <w:color w:val="055E45"/>
                            <w:sz w:val="23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055E45"/>
                            <w:spacing w:val="5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z w:val="21"/>
                          </w:rPr>
                          <w:t>Tips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z w:val="21"/>
                          </w:rPr>
                          <w:t>Keamanan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55E45"/>
                            <w:spacing w:val="-2"/>
                            <w:sz w:val="21"/>
                          </w:rPr>
                          <w:t>Password</w:t>
                        </w:r>
                      </w:p>
                      <w:p w14:paraId="3CA58D05">
                        <w:pPr>
                          <w:spacing w:before="223" w:line="348" w:lineRule="auto"/>
                          <w:ind w:left="600" w:right="266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5E45"/>
                            <w:sz w:val="18"/>
                          </w:rPr>
                          <w:t>Gunakan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kombinasi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huruf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besar,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huruf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kecil,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angka,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dan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karakter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khusus Panjang password minimal 8 karakter</w:t>
                        </w:r>
                      </w:p>
                      <w:p w14:paraId="39D71676">
                        <w:pPr>
                          <w:spacing w:before="15" w:line="348" w:lineRule="auto"/>
                          <w:ind w:left="600" w:right="411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5E45"/>
                            <w:sz w:val="18"/>
                          </w:rPr>
                          <w:t>Jangan gunakan password yang sama dengan akun lain Ganti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password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secara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berkala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(disarankan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setiap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3</w:t>
                        </w:r>
                        <w:r>
                          <w:rPr>
                            <w:color w:val="055E4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55E45"/>
                            <w:sz w:val="18"/>
                          </w:rPr>
                          <w:t>bulan)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BF0169E">
      <w:pPr>
        <w:pStyle w:val="7"/>
        <w:spacing w:before="8"/>
        <w:rPr>
          <w:rFonts w:ascii="Arial"/>
          <w:b/>
          <w:sz w:val="18"/>
        </w:rPr>
      </w:pPr>
    </w:p>
    <w:p w14:paraId="552BDDFF">
      <w:pPr>
        <w:pStyle w:val="7"/>
        <w:spacing w:before="4"/>
        <w:rPr>
          <w:rFonts w:ascii="Arial"/>
          <w:b/>
          <w:sz w:val="8"/>
        </w:rPr>
      </w:pPr>
    </w:p>
    <w:p w14:paraId="600E3D18">
      <w:pPr>
        <w:pStyle w:val="7"/>
        <w:spacing w:before="3"/>
        <w:rPr>
          <w:rFonts w:ascii="Arial"/>
          <w:b/>
          <w:sz w:val="8"/>
        </w:rPr>
      </w:pPr>
    </w:p>
    <w:p w14:paraId="3E93E435">
      <w:pPr>
        <w:pStyle w:val="7"/>
        <w:spacing w:before="4"/>
        <w:rPr>
          <w:rFonts w:ascii="Arial"/>
          <w:b/>
          <w:sz w:val="8"/>
        </w:rPr>
      </w:pPr>
    </w:p>
    <w:p w14:paraId="4548B97C">
      <w:pPr>
        <w:pStyle w:val="7"/>
        <w:spacing w:before="3"/>
        <w:rPr>
          <w:rFonts w:ascii="Arial"/>
          <w:b/>
          <w:sz w:val="8"/>
        </w:rPr>
      </w:pPr>
    </w:p>
    <w:p w14:paraId="69113111">
      <w:pPr>
        <w:pStyle w:val="7"/>
        <w:spacing w:before="9"/>
        <w:rPr>
          <w:rFonts w:ascii="Arial"/>
          <w:b/>
          <w:sz w:val="18"/>
        </w:rPr>
      </w:pPr>
    </w:p>
    <w:p w14:paraId="769103E3">
      <w:pPr>
        <w:pStyle w:val="7"/>
        <w:spacing w:after="0"/>
        <w:rPr>
          <w:rFonts w:ascii="Arial"/>
          <w:b/>
          <w:sz w:val="18"/>
        </w:rPr>
        <w:sectPr>
          <w:pgSz w:w="12240" w:h="15840"/>
          <w:pgMar w:top="500" w:right="1080" w:bottom="460" w:left="720" w:header="284" w:footer="275" w:gutter="0"/>
          <w:cols w:space="720" w:num="1"/>
        </w:sectPr>
      </w:pPr>
    </w:p>
    <w:p w14:paraId="2A400E9E">
      <w:pPr>
        <w:pStyle w:val="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6771640</wp:posOffset>
                </wp:positionV>
                <wp:extent cx="7061835" cy="9525"/>
                <wp:effectExtent l="0" t="0" r="0" b="0"/>
                <wp:wrapNone/>
                <wp:docPr id="822" name="Graphic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834" h="9525">
                              <a:moveTo>
                                <a:pt x="706129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61298" y="0"/>
                              </a:lnTo>
                              <a:lnTo>
                                <a:pt x="706129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22" o:spid="_x0000_s1026" o:spt="100" style="position:absolute;left:0pt;margin-left:27.75pt;margin-top:533.2pt;height:0.75pt;width:556.05pt;mso-position-horizontal-relative:page;mso-position-vertical-relative:page;z-index:251682816;mso-width-relative:page;mso-height-relative:page;" fillcolor="#E4E7EB" filled="t" stroked="f" coordsize="7061834,9525" o:gfxdata="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/qXxDcAAAADQEAAA8AAAAAAAAAAQAgAAAAIgAAAGRycy9kb3ducmV2LnhtbFBLAQIU&#10;ABQAAAAIAIdO4kCvBpYYKAIAAOMEAAAOAAAAAAAAAAEAIAAAACsBAABkcnMvZTJvRG9jLnhtbFBL&#10;BQYAAAAABgAGAFkBAADFBQAAAAA=&#10;" path="m7061298,9524l0,9524,0,0,7061298,0,7061298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726B3B3">
      <w:pPr>
        <w:pStyle w:val="7"/>
        <w:spacing w:before="185" w:after="1"/>
        <w:rPr>
          <w:rFonts w:ascii="Arial"/>
          <w:b/>
        </w:rPr>
      </w:pPr>
    </w:p>
    <w:p w14:paraId="31AC76A7">
      <w:pPr>
        <w:spacing w:line="240" w:lineRule="auto"/>
        <w:ind w:left="58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76275" cy="266700"/>
                <wp:effectExtent l="0" t="0" r="0" b="0"/>
                <wp:docPr id="823" name="Group 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66700"/>
                          <a:chOff x="0" y="0"/>
                          <a:chExt cx="676275" cy="266700"/>
                        </a:xfrm>
                      </wpg:grpSpPr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Textbox 825"/>
                        <wps:cNvSpPr txBox="1"/>
                        <wps:spPr>
                          <a:xfrm>
                            <a:off x="0" y="0"/>
                            <a:ext cx="6762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E6FE28">
                              <w:pPr>
                                <w:spacing w:before="101"/>
                                <w:ind w:left="209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BAB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pt;width:53.25pt;" coordsize="676275,266700" o:gfxdata="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">
                <o:lock v:ext="edit" aspectratio="f"/>
                <v:shape id="Image 824" o:spid="_x0000_s1026" o:spt="75" type="#_x0000_t75" style="position:absolute;left:0;top:0;height:266699;width:676274;" filled="f" o:preferrelative="t" stroked="f" coordsize="21600,21600" o:gfxdata="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32s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1" o:title=""/>
                  <o:lock v:ext="edit" aspectratio="f"/>
                </v:shape>
                <v:shape id="Textbox 825" o:spid="_x0000_s1026" o:spt="202" type="#_x0000_t202" style="position:absolute;left:0;top:0;height:266700;width:676275;" filled="f" stroked="f" coordsize="21600,21600" o:gfxdata="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3/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E6FE28">
                        <w:pPr>
                          <w:spacing w:before="101"/>
                          <w:ind w:left="209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BAB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12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9ABDC2D">
      <w:pPr>
        <w:pStyle w:val="2"/>
        <w:rPr>
          <w:b w:val="0"/>
        </w:rPr>
      </w:pPr>
      <w:r>
        <w:rPr>
          <w:b w:val="0"/>
          <w:color w:val="1D40AF"/>
          <w:spacing w:val="-2"/>
        </w:rPr>
        <w:t>Logout</w:t>
      </w:r>
    </w:p>
    <w:p w14:paraId="78B3B599">
      <w:pPr>
        <w:pStyle w:val="7"/>
        <w:spacing w:before="4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simplePos="0" relativeHeight="251814912" behindDoc="1" locked="0" layoutInCell="1" allowOverlap="1">
            <wp:simplePos x="0" y="0"/>
            <wp:positionH relativeFrom="page">
              <wp:posOffset>828675</wp:posOffset>
            </wp:positionH>
            <wp:positionV relativeFrom="paragraph">
              <wp:posOffset>134620</wp:posOffset>
            </wp:positionV>
            <wp:extent cx="6115050" cy="38100"/>
            <wp:effectExtent l="0" t="0" r="0" b="0"/>
            <wp:wrapTopAndBottom/>
            <wp:docPr id="826" name="Imag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Image 8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7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3C462">
      <w:pPr>
        <w:pStyle w:val="7"/>
        <w:spacing w:before="397"/>
        <w:ind w:left="584"/>
      </w:pPr>
      <w:r>
        <w:rPr>
          <w:color w:val="1F2937"/>
        </w:rPr>
        <w:t>Untuk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keluar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dari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sistem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mengakhiri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sesi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login</w:t>
      </w:r>
      <w:r>
        <w:rPr>
          <w:color w:val="1F2937"/>
          <w:spacing w:val="-12"/>
        </w:rPr>
        <w:t xml:space="preserve"> </w:t>
      </w:r>
      <w:r>
        <w:rPr>
          <w:color w:val="1F2937"/>
          <w:spacing w:val="-4"/>
        </w:rPr>
        <w:t>Anda:</w:t>
      </w:r>
    </w:p>
    <w:p w14:paraId="417F7DAC">
      <w:pPr>
        <w:pStyle w:val="7"/>
        <w:spacing w:before="49"/>
      </w:pPr>
      <w:r>
        <mc:AlternateContent>
          <mc:Choice Requires="wpg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191770</wp:posOffset>
                </wp:positionV>
                <wp:extent cx="6115050" cy="485775"/>
                <wp:effectExtent l="0" t="0" r="0" b="0"/>
                <wp:wrapTopAndBottom/>
                <wp:docPr id="827" name="Group 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85775"/>
                          <a:chOff x="0" y="0"/>
                          <a:chExt cx="6115050" cy="485775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14287" y="40"/>
                            <a:ext cx="610108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85775">
                                <a:moveTo>
                                  <a:pt x="6011765" y="485736"/>
                                </a:moveTo>
                                <a:lnTo>
                                  <a:pt x="75646" y="485736"/>
                                </a:lnTo>
                                <a:lnTo>
                                  <a:pt x="70381" y="485146"/>
                                </a:lnTo>
                                <a:lnTo>
                                  <a:pt x="31561" y="466239"/>
                                </a:lnTo>
                                <a:lnTo>
                                  <a:pt x="8197" y="432720"/>
                                </a:lnTo>
                                <a:lnTo>
                                  <a:pt x="0" y="396811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63"/>
                                </a:lnTo>
                                <a:lnTo>
                                  <a:pt x="10691" y="47472"/>
                                </a:lnTo>
                                <a:lnTo>
                                  <a:pt x="40402" y="12534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34"/>
                                </a:lnTo>
                                <a:lnTo>
                                  <a:pt x="6088182" y="47472"/>
                                </a:lnTo>
                                <a:lnTo>
                                  <a:pt x="6100761" y="88963"/>
                                </a:lnTo>
                                <a:lnTo>
                                  <a:pt x="6100761" y="396811"/>
                                </a:lnTo>
                                <a:lnTo>
                                  <a:pt x="6088182" y="438226"/>
                                </a:lnTo>
                                <a:lnTo>
                                  <a:pt x="6053228" y="473201"/>
                                </a:lnTo>
                                <a:lnTo>
                                  <a:pt x="6017959" y="485146"/>
                                </a:lnTo>
                                <a:lnTo>
                                  <a:pt x="6011765" y="485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0" y="0"/>
                            <a:ext cx="952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85775">
                                <a:moveTo>
                                  <a:pt x="95250" y="485774"/>
                                </a:moveTo>
                                <a:lnTo>
                                  <a:pt x="50303" y="474528"/>
                                </a:lnTo>
                                <a:lnTo>
                                  <a:pt x="16037" y="443466"/>
                                </a:lnTo>
                                <a:lnTo>
                                  <a:pt x="453" y="399921"/>
                                </a:lnTo>
                                <a:lnTo>
                                  <a:pt x="0" y="390538"/>
                                </a:lnTo>
                                <a:lnTo>
                                  <a:pt x="0" y="95263"/>
                                </a:lnTo>
                                <a:lnTo>
                                  <a:pt x="11259" y="50317"/>
                                </a:lnTo>
                                <a:lnTo>
                                  <a:pt x="42321" y="16051"/>
                                </a:lnTo>
                                <a:lnTo>
                                  <a:pt x="85866" y="467"/>
                                </a:lnTo>
                                <a:lnTo>
                                  <a:pt x="95250" y="0"/>
                                </a:lnTo>
                                <a:lnTo>
                                  <a:pt x="88681" y="467"/>
                                </a:lnTo>
                                <a:lnTo>
                                  <a:pt x="82239" y="1826"/>
                                </a:lnTo>
                                <a:lnTo>
                                  <a:pt x="48103" y="27911"/>
                                </a:lnTo>
                                <a:lnTo>
                                  <a:pt x="31429" y="67655"/>
                                </a:lnTo>
                                <a:lnTo>
                                  <a:pt x="28575" y="95263"/>
                                </a:lnTo>
                                <a:lnTo>
                                  <a:pt x="28575" y="390538"/>
                                </a:lnTo>
                                <a:lnTo>
                                  <a:pt x="36456" y="435484"/>
                                </a:lnTo>
                                <a:lnTo>
                                  <a:pt x="58200" y="469750"/>
                                </a:lnTo>
                                <a:lnTo>
                                  <a:pt x="88681" y="485335"/>
                                </a:lnTo>
                                <a:lnTo>
                                  <a:pt x="9525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181099" y="114340"/>
                            <a:ext cx="5810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57175">
                                <a:moveTo>
                                  <a:pt x="527627" y="257136"/>
                                </a:moveTo>
                                <a:lnTo>
                                  <a:pt x="53397" y="257136"/>
                                </a:lnTo>
                                <a:lnTo>
                                  <a:pt x="49681" y="256765"/>
                                </a:lnTo>
                                <a:lnTo>
                                  <a:pt x="14085" y="237753"/>
                                </a:lnTo>
                                <a:lnTo>
                                  <a:pt x="0" y="203787"/>
                                </a:lnTo>
                                <a:lnTo>
                                  <a:pt x="0" y="200024"/>
                                </a:lnTo>
                                <a:lnTo>
                                  <a:pt x="0" y="53387"/>
                                </a:lnTo>
                                <a:lnTo>
                                  <a:pt x="19392" y="14068"/>
                                </a:lnTo>
                                <a:lnTo>
                                  <a:pt x="53397" y="0"/>
                                </a:lnTo>
                                <a:lnTo>
                                  <a:pt x="527627" y="0"/>
                                </a:lnTo>
                                <a:lnTo>
                                  <a:pt x="566939" y="19345"/>
                                </a:lnTo>
                                <a:lnTo>
                                  <a:pt x="581024" y="53387"/>
                                </a:lnTo>
                                <a:lnTo>
                                  <a:pt x="581024" y="203787"/>
                                </a:lnTo>
                                <a:lnTo>
                                  <a:pt x="561632" y="243077"/>
                                </a:lnTo>
                                <a:lnTo>
                                  <a:pt x="531343" y="256765"/>
                                </a:lnTo>
                                <a:lnTo>
                                  <a:pt x="527627" y="257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42875" y="114354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66700">
                                <a:moveTo>
                                  <a:pt x="133349" y="266699"/>
                                </a:moveTo>
                                <a:lnTo>
                                  <a:pt x="94640" y="260959"/>
                                </a:lnTo>
                                <a:lnTo>
                                  <a:pt x="59264" y="244226"/>
                                </a:lnTo>
                                <a:lnTo>
                                  <a:pt x="30267" y="217947"/>
                                </a:lnTo>
                                <a:lnTo>
                                  <a:pt x="10150" y="184380"/>
                                </a:lnTo>
                                <a:lnTo>
                                  <a:pt x="640" y="146420"/>
                                </a:lnTo>
                                <a:lnTo>
                                  <a:pt x="0" y="133349"/>
                                </a:lnTo>
                                <a:lnTo>
                                  <a:pt x="160" y="126798"/>
                                </a:lnTo>
                                <a:lnTo>
                                  <a:pt x="7791" y="88432"/>
                                </a:lnTo>
                                <a:lnTo>
                                  <a:pt x="26246" y="53906"/>
                                </a:lnTo>
                                <a:lnTo>
                                  <a:pt x="53906" y="26246"/>
                                </a:lnTo>
                                <a:lnTo>
                                  <a:pt x="88432" y="7791"/>
                                </a:lnTo>
                                <a:lnTo>
                                  <a:pt x="126798" y="160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60"/>
                                </a:lnTo>
                                <a:lnTo>
                                  <a:pt x="178267" y="7791"/>
                                </a:lnTo>
                                <a:lnTo>
                                  <a:pt x="212793" y="26246"/>
                                </a:lnTo>
                                <a:lnTo>
                                  <a:pt x="240453" y="53906"/>
                                </a:lnTo>
                                <a:lnTo>
                                  <a:pt x="258908" y="88432"/>
                                </a:lnTo>
                                <a:lnTo>
                                  <a:pt x="266539" y="126798"/>
                                </a:lnTo>
                                <a:lnTo>
                                  <a:pt x="266699" y="133349"/>
                                </a:lnTo>
                                <a:lnTo>
                                  <a:pt x="266539" y="139901"/>
                                </a:lnTo>
                                <a:lnTo>
                                  <a:pt x="258908" y="178267"/>
                                </a:lnTo>
                                <a:lnTo>
                                  <a:pt x="240453" y="212793"/>
                                </a:lnTo>
                                <a:lnTo>
                                  <a:pt x="212793" y="240453"/>
                                </a:lnTo>
                                <a:lnTo>
                                  <a:pt x="178267" y="258908"/>
                                </a:lnTo>
                                <a:lnTo>
                                  <a:pt x="139901" y="266539"/>
                                </a:lnTo>
                                <a:lnTo>
                                  <a:pt x="1333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0" y="0"/>
                            <a:ext cx="61150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B39FB">
                              <w:pPr>
                                <w:spacing w:before="22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3ED8FBDA">
                              <w:pPr>
                                <w:tabs>
                                  <w:tab w:val="left" w:pos="824"/>
                                  <w:tab w:val="left" w:pos="2008"/>
                                  <w:tab w:val="left" w:pos="2823"/>
                                </w:tabs>
                                <w:spacing w:before="0"/>
                                <w:ind w:left="38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Klik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tombol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991B1B"/>
                                  <w:spacing w:val="-2"/>
                                  <w:position w:val="1"/>
                                  <w:sz w:val="18"/>
                                </w:rPr>
                                <w:t>Logout</w:t>
                              </w:r>
                              <w:r>
                                <w:rPr>
                                  <w:rFonts w:ascii="Arial"/>
                                  <w:b/>
                                  <w:color w:val="991B1B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1F2937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terletak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bagian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bawah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sidebar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navigasi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position w:val="1"/>
                                  <w:sz w:val="20"/>
                                </w:rPr>
                                <w:t>(menu</w:t>
                              </w:r>
                              <w:r>
                                <w:rPr>
                                  <w:color w:val="1F2937"/>
                                  <w:spacing w:val="-1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position w:val="1"/>
                                  <w:sz w:val="20"/>
                                </w:rPr>
                                <w:t>kiri).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5.1pt;height:38.25pt;width:481.5pt;mso-position-horizontal-relative:page;mso-wrap-distance-bottom:0pt;mso-wrap-distance-top:0pt;z-index:-251500544;mso-width-relative:page;mso-height-relative:page;" coordsize="6115050,485775" o:gfxdata="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DDvKkd2QAAAAsBAAAPAAAAAAAAAAEA&#10;IAAAACIAAABkcnMvZG93bnJldi54bWxQSwECFAAUAAAACACHTuJAUk7bkUkGAAAjHAAADgAAAAAA&#10;AAABACAAAAAoAQAAZHJzL2Uyb0RvYy54bWxQSwUGAAAAAAYABgBZAQAA4wkAAAAA&#10;">
                <o:lock v:ext="edit" aspectratio="f"/>
                <v:shape id="Graphic 828" o:spid="_x0000_s1026" o:spt="100" style="position:absolute;left:14287;top:40;height:485775;width:6101080;" fillcolor="#F9FAFA" filled="t" stroked="f" coordsize="6101080,485775" o:gfxdata="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A+LLsAAADc&#10;AAAADwAAAAAAAAABACAAAAAiAAAAZHJzL2Rvd25yZXYueG1sUEsBAhQAFAAAAAgAh07iQDMvBZ47&#10;AAAAOQAAABAAAAAAAAAAAQAgAAAACgEAAGRycy9zaGFwZXhtbC54bWxQSwUGAAAAAAYABgBbAQAA&#10;tAMAAAAA&#10;" path="m6011765,485736l75646,485736,70381,485146,31561,466239,8197,432720,0,396811,0,390524,0,88963,10691,47472,40402,12534,75646,0,6011765,0,6053228,12534,6088182,47472,6100761,88963,6100761,396811,6088182,438226,6053228,473201,6017959,485146,6011765,4857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9" o:spid="_x0000_s1026" o:spt="100" style="position:absolute;left:0;top:0;height:485775;width:95250;" fillcolor="#2562EB" filled="t" stroked="f" coordsize="95250,485775" o:gfxdata="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UavPvQAA&#10;ANwAAAAPAAAAAAAAAAEAIAAAACIAAABkcnMvZG93bnJldi54bWxQSwECFAAUAAAACACHTuJAMy8F&#10;njsAAAA5AAAAEAAAAAAAAAABACAAAAAMAQAAZHJzL3NoYXBleG1sLnhtbFBLBQYAAAAABgAGAFsB&#10;AAC2AwAAAAA=&#10;" path="m95250,485774l50303,474528,16037,443466,453,399921,0,390538,0,95263,11259,50317,42321,16051,85866,467,95250,0,88681,467,82239,1826,48103,27911,31429,67655,28575,95263,28575,390538,36456,435484,58200,469750,88681,485335,95250,485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0" o:spid="_x0000_s1026" o:spt="100" style="position:absolute;left:1181099;top:114340;height:257175;width:581025;" fillcolor="#FECACA" filled="t" stroked="f" coordsize="581025,257175" o:gfxdata="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bz7LsAAADc&#10;AAAADwAAAAAAAAABACAAAAAiAAAAZHJzL2Rvd25yZXYueG1sUEsBAhQAFAAAAAgAh07iQDMvBZ47&#10;AAAAOQAAABAAAAAAAAAAAQAgAAAACgEAAGRycy9zaGFwZXhtbC54bWxQSwUGAAAAAAYABgBbAQAA&#10;tAMAAAAA&#10;" path="m527627,257136l53397,257136,49681,256765,14085,237753,0,203787,0,200024,0,53387,19392,14068,53397,0,527627,0,566939,19345,581024,53387,581024,203787,561632,243077,531343,256765,527627,2571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1" o:spid="_x0000_s1026" o:spt="100" style="position:absolute;left:142875;top:114354;height:266700;width:266700;" fillcolor="#2562EB" filled="t" stroked="f" coordsize="266700,266700" o:gfxdata="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/GNfm8AAAA&#10;3AAAAA8AAAAAAAAAAQAgAAAAIgAAAGRycy9kb3ducmV2LnhtbFBLAQIUABQAAAAIAIdO4kAzLwWe&#10;OwAAADkAAAAQAAAAAAAAAAEAIAAAAAsBAABkcnMvc2hhcGV4bWwueG1sUEsFBgAAAAAGAAYAWwEA&#10;ALUDAAAAAA==&#10;" path="m133349,266699l94640,260959,59264,244226,30267,217947,10150,184380,640,146420,0,133349,160,126798,7791,88432,26246,53906,53906,26246,88432,7791,126798,160,133349,0,139901,160,178267,7791,212793,26246,240453,53906,258908,88432,266539,126798,266699,133349,266539,139901,258908,178267,240453,212793,212793,240453,178267,258908,139901,266539,133349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32" o:spid="_x0000_s1026" o:spt="202" type="#_x0000_t202" style="position:absolute;left:0;top:0;height:485775;width:6115050;" filled="f" stroked="f" coordsize="21600,21600" o:gfxdata="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3x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7B39FB">
                        <w:pPr>
                          <w:spacing w:before="22" w:line="240" w:lineRule="auto"/>
                          <w:rPr>
                            <w:sz w:val="20"/>
                          </w:rPr>
                        </w:pPr>
                      </w:p>
                      <w:p w14:paraId="3ED8FBDA">
                        <w:pPr>
                          <w:tabs>
                            <w:tab w:val="left" w:pos="824"/>
                            <w:tab w:val="left" w:pos="2008"/>
                            <w:tab w:val="left" w:pos="2823"/>
                          </w:tabs>
                          <w:spacing w:before="0"/>
                          <w:ind w:left="38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Klik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tombol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991B1B"/>
                            <w:spacing w:val="-2"/>
                            <w:position w:val="1"/>
                            <w:sz w:val="18"/>
                          </w:rPr>
                          <w:t>Logout</w:t>
                        </w:r>
                        <w:r>
                          <w:rPr>
                            <w:rFonts w:ascii="Arial"/>
                            <w:b/>
                            <w:color w:val="991B1B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yang</w:t>
                        </w:r>
                        <w:r>
                          <w:rPr>
                            <w:color w:val="1F2937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terletak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di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bagian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bawah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sidebar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navigasi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position w:val="1"/>
                            <w:sz w:val="20"/>
                          </w:rPr>
                          <w:t>(menu</w:t>
                        </w:r>
                        <w:r>
                          <w:rPr>
                            <w:color w:val="1F2937"/>
                            <w:spacing w:val="-1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position w:val="1"/>
                            <w:sz w:val="20"/>
                          </w:rPr>
                          <w:t>kiri).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753745</wp:posOffset>
                </wp:positionV>
                <wp:extent cx="6115050" cy="438785"/>
                <wp:effectExtent l="0" t="0" r="0" b="0"/>
                <wp:wrapTopAndBottom/>
                <wp:docPr id="833" name="Group 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438784"/>
                          <a:chOff x="0" y="0"/>
                          <a:chExt cx="6115050" cy="438784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14287" y="40"/>
                            <a:ext cx="61010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438150">
                                <a:moveTo>
                                  <a:pt x="6011765" y="438149"/>
                                </a:moveTo>
                                <a:lnTo>
                                  <a:pt x="75646" y="438149"/>
                                </a:lnTo>
                                <a:lnTo>
                                  <a:pt x="70381" y="437521"/>
                                </a:lnTo>
                                <a:lnTo>
                                  <a:pt x="31561" y="418537"/>
                                </a:lnTo>
                                <a:lnTo>
                                  <a:pt x="8197" y="385057"/>
                                </a:lnTo>
                                <a:lnTo>
                                  <a:pt x="0" y="349110"/>
                                </a:lnTo>
                                <a:lnTo>
                                  <a:pt x="0" y="342899"/>
                                </a:lnTo>
                                <a:lnTo>
                                  <a:pt x="0" y="89001"/>
                                </a:lnTo>
                                <a:lnTo>
                                  <a:pt x="10691" y="47472"/>
                                </a:lnTo>
                                <a:lnTo>
                                  <a:pt x="40402" y="12572"/>
                                </a:lnTo>
                                <a:lnTo>
                                  <a:pt x="75646" y="0"/>
                                </a:lnTo>
                                <a:lnTo>
                                  <a:pt x="6011765" y="0"/>
                                </a:lnTo>
                                <a:lnTo>
                                  <a:pt x="6053228" y="12572"/>
                                </a:lnTo>
                                <a:lnTo>
                                  <a:pt x="6088182" y="47472"/>
                                </a:lnTo>
                                <a:lnTo>
                                  <a:pt x="6100761" y="89001"/>
                                </a:lnTo>
                                <a:lnTo>
                                  <a:pt x="6100761" y="349110"/>
                                </a:lnTo>
                                <a:lnTo>
                                  <a:pt x="6088182" y="390563"/>
                                </a:lnTo>
                                <a:lnTo>
                                  <a:pt x="6053228" y="425500"/>
                                </a:lnTo>
                                <a:lnTo>
                                  <a:pt x="6017959" y="437521"/>
                                </a:lnTo>
                                <a:lnTo>
                                  <a:pt x="6011765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-12" y="3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95250" y="0"/>
                                </a:moveTo>
                                <a:lnTo>
                                  <a:pt x="50304" y="11277"/>
                                </a:lnTo>
                                <a:lnTo>
                                  <a:pt x="16040" y="42341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62"/>
                                </a:lnTo>
                                <a:lnTo>
                                  <a:pt x="0" y="342912"/>
                                </a:lnTo>
                                <a:lnTo>
                                  <a:pt x="11264" y="387858"/>
                                </a:lnTo>
                                <a:lnTo>
                                  <a:pt x="42329" y="422122"/>
                                </a:lnTo>
                                <a:lnTo>
                                  <a:pt x="85877" y="437718"/>
                                </a:lnTo>
                                <a:lnTo>
                                  <a:pt x="95250" y="438150"/>
                                </a:lnTo>
                                <a:lnTo>
                                  <a:pt x="88684" y="437718"/>
                                </a:lnTo>
                                <a:lnTo>
                                  <a:pt x="82245" y="436346"/>
                                </a:lnTo>
                                <a:lnTo>
                                  <a:pt x="48107" y="410273"/>
                                </a:lnTo>
                                <a:lnTo>
                                  <a:pt x="31432" y="370522"/>
                                </a:lnTo>
                                <a:lnTo>
                                  <a:pt x="28575" y="342912"/>
                                </a:lnTo>
                                <a:lnTo>
                                  <a:pt x="28575" y="95262"/>
                                </a:lnTo>
                                <a:lnTo>
                                  <a:pt x="36461" y="50317"/>
                                </a:lnTo>
                                <a:lnTo>
                                  <a:pt x="58204" y="16052"/>
                                </a:lnTo>
                                <a:lnTo>
                                  <a:pt x="88684" y="469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  <a:path w="409575" h="438150">
                                <a:moveTo>
                                  <a:pt x="409575" y="219125"/>
                                </a:moveTo>
                                <a:lnTo>
                                  <a:pt x="403834" y="180416"/>
                                </a:lnTo>
                                <a:lnTo>
                                  <a:pt x="387108" y="145046"/>
                                </a:lnTo>
                                <a:lnTo>
                                  <a:pt x="360832" y="116052"/>
                                </a:lnTo>
                                <a:lnTo>
                                  <a:pt x="327266" y="95935"/>
                                </a:lnTo>
                                <a:lnTo>
                                  <a:pt x="289306" y="86423"/>
                                </a:lnTo>
                                <a:lnTo>
                                  <a:pt x="276225" y="85775"/>
                                </a:lnTo>
                                <a:lnTo>
                                  <a:pt x="269684" y="85940"/>
                                </a:lnTo>
                                <a:lnTo>
                                  <a:pt x="231317" y="93573"/>
                                </a:lnTo>
                                <a:lnTo>
                                  <a:pt x="196786" y="112026"/>
                                </a:lnTo>
                                <a:lnTo>
                                  <a:pt x="169125" y="139687"/>
                                </a:lnTo>
                                <a:lnTo>
                                  <a:pt x="150672" y="174218"/>
                                </a:lnTo>
                                <a:lnTo>
                                  <a:pt x="143040" y="212585"/>
                                </a:lnTo>
                                <a:lnTo>
                                  <a:pt x="142875" y="219125"/>
                                </a:lnTo>
                                <a:lnTo>
                                  <a:pt x="143040" y="225679"/>
                                </a:lnTo>
                                <a:lnTo>
                                  <a:pt x="150672" y="264045"/>
                                </a:lnTo>
                                <a:lnTo>
                                  <a:pt x="169125" y="298577"/>
                                </a:lnTo>
                                <a:lnTo>
                                  <a:pt x="196786" y="326237"/>
                                </a:lnTo>
                                <a:lnTo>
                                  <a:pt x="231317" y="344690"/>
                                </a:lnTo>
                                <a:lnTo>
                                  <a:pt x="269684" y="352323"/>
                                </a:lnTo>
                                <a:lnTo>
                                  <a:pt x="276225" y="352475"/>
                                </a:lnTo>
                                <a:lnTo>
                                  <a:pt x="282778" y="352323"/>
                                </a:lnTo>
                                <a:lnTo>
                                  <a:pt x="321144" y="344690"/>
                                </a:lnTo>
                                <a:lnTo>
                                  <a:pt x="355676" y="326237"/>
                                </a:lnTo>
                                <a:lnTo>
                                  <a:pt x="383336" y="298577"/>
                                </a:lnTo>
                                <a:lnTo>
                                  <a:pt x="401789" y="264045"/>
                                </a:lnTo>
                                <a:lnTo>
                                  <a:pt x="409422" y="225679"/>
                                </a:lnTo>
                                <a:lnTo>
                                  <a:pt x="409575" y="219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0" y="0"/>
                            <a:ext cx="611505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BB338">
                              <w:pPr>
                                <w:tabs>
                                  <w:tab w:val="left" w:pos="824"/>
                                </w:tabs>
                                <w:spacing w:before="217"/>
                                <w:ind w:left="3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Sistem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mengakhiri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sesi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Anda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mengarahkan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ke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halaman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0"/>
                                </w:rPr>
                                <w:t>login.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59.35pt;height:34.55pt;width:481.5pt;mso-position-horizontal-relative:page;mso-wrap-distance-bottom:0pt;mso-wrap-distance-top:0pt;z-index:-251500544;mso-width-relative:page;mso-height-relative:page;" coordsize="6115050,438784" o:gfxdata="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CENLUl2gAAAAwBAAAPAAAAAAAAAAEAIAAAACIA&#10;AABkcnMvZG93bnJldi54bWxQSwECFAAUAAAACACHTuJABPXbX5cFAAA8FQAADgAAAAAAAAABACAA&#10;AAApAQAAZHJzL2Uyb0RvYy54bWxQSwUGAAAAAAYABgBZAQAAMgkAAAAA&#10;">
                <o:lock v:ext="edit" aspectratio="f"/>
                <v:shape id="Graphic 834" o:spid="_x0000_s1026" o:spt="100" style="position:absolute;left:14287;top:40;height:438150;width:6101080;" fillcolor="#F9FAFA" filled="t" stroked="f" coordsize="6101080,438150" o:gfxdata="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GIPtvQAA&#10;ANwAAAAPAAAAAAAAAAEAIAAAACIAAABkcnMvZG93bnJldi54bWxQSwECFAAUAAAACACHTuJAMy8F&#10;njsAAAA5AAAAEAAAAAAAAAABACAAAAAMAQAAZHJzL3NoYXBleG1sLnhtbFBLBQYAAAAABgAGAFsB&#10;AAC2AwAAAAA=&#10;" path="m6011765,438149l75646,438149,70381,437521,31561,418537,8197,385057,0,349110,0,342899,0,89001,10691,47472,40402,12572,75646,0,6011765,0,6053228,12572,6088182,47472,6100761,89001,6100761,349110,6088182,390563,6053228,425500,6017959,437521,6011765,4381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5" o:spid="_x0000_s1026" o:spt="100" style="position:absolute;left:-12;top:3;height:438150;width:409575;" fillcolor="#2562EB" filled="t" stroked="f" coordsize="409575,438150" o:gfxdata="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aAJeb4A&#10;AADcAAAADwAAAAAAAAABACAAAAAiAAAAZHJzL2Rvd25yZXYueG1sUEsBAhQAFAAAAAgAh07iQDMv&#10;BZ47AAAAOQAAABAAAAAAAAAAAQAgAAAADQEAAGRycy9zaGFwZXhtbC54bWxQSwUGAAAAAAYABgBb&#10;AQAAtwMAAAAA&#10;" path="m95250,0l50304,11277,16040,42341,457,85877,0,95262,0,342912,11264,387858,42329,422122,85877,437718,95250,438150,88684,437718,82245,436346,48107,410273,31432,370522,28575,342912,28575,95262,36461,50317,58204,16052,88684,469,95250,0xem409575,219125l403834,180416,387108,145046,360832,116052,327266,95935,289306,86423,276225,85775,269684,85940,231317,93573,196786,112026,169125,139687,150672,174218,143040,212585,142875,219125,143040,225679,150672,264045,169125,298577,196786,326237,231317,344690,269684,352323,276225,352475,282778,352323,321144,344690,355676,326237,383336,298577,401789,264045,409422,225679,409575,2191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36" o:spid="_x0000_s1026" o:spt="202" type="#_x0000_t202" style="position:absolute;left:0;top:0;height:438784;width:6115050;" filled="f" stroked="f" coordsize="21600,21600" o:gfxdata="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b3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EBB338">
                        <w:pPr>
                          <w:tabs>
                            <w:tab w:val="left" w:pos="824"/>
                          </w:tabs>
                          <w:spacing w:before="217"/>
                          <w:ind w:left="3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1F2937"/>
                            <w:sz w:val="20"/>
                          </w:rPr>
                          <w:t>Sistem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mengakhiri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sesi</w:t>
                        </w:r>
                        <w:r>
                          <w:rPr>
                            <w:color w:val="1F293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Anda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dan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mengarahkan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ke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0"/>
                          </w:rPr>
                          <w:t>halaman</w:t>
                        </w:r>
                        <w:r>
                          <w:rPr>
                            <w:color w:val="1F293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20"/>
                          </w:rPr>
                          <w:t>login.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1344930</wp:posOffset>
                </wp:positionV>
                <wp:extent cx="6115050" cy="990600"/>
                <wp:effectExtent l="0" t="0" r="0" b="0"/>
                <wp:wrapTopAndBottom/>
                <wp:docPr id="837" name="Group 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90600"/>
                          <a:chOff x="0" y="0"/>
                          <a:chExt cx="6115050" cy="990600"/>
                        </a:xfrm>
                      </wpg:grpSpPr>
                      <wps:wsp>
                        <wps:cNvPr id="838" name="Graphic 838"/>
                        <wps:cNvSpPr/>
                        <wps:spPr>
                          <a:xfrm>
                            <a:off x="19049" y="0"/>
                            <a:ext cx="6096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90600">
                                <a:moveTo>
                                  <a:pt x="6007003" y="990561"/>
                                </a:moveTo>
                                <a:lnTo>
                                  <a:pt x="71196" y="990561"/>
                                </a:lnTo>
                                <a:lnTo>
                                  <a:pt x="66241" y="989971"/>
                                </a:lnTo>
                                <a:lnTo>
                                  <a:pt x="29705" y="971026"/>
                                </a:lnTo>
                                <a:lnTo>
                                  <a:pt x="7715" y="937507"/>
                                </a:lnTo>
                                <a:lnTo>
                                  <a:pt x="0" y="901598"/>
                                </a:lnTo>
                                <a:lnTo>
                                  <a:pt x="0" y="895349"/>
                                </a:lnTo>
                                <a:lnTo>
                                  <a:pt x="0" y="88963"/>
                                </a:lnTo>
                                <a:lnTo>
                                  <a:pt x="10062" y="47472"/>
                                </a:lnTo>
                                <a:lnTo>
                                  <a:pt x="38025" y="12572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72"/>
                                </a:lnTo>
                                <a:lnTo>
                                  <a:pt x="6083420" y="47472"/>
                                </a:lnTo>
                                <a:lnTo>
                                  <a:pt x="6095998" y="88963"/>
                                </a:lnTo>
                                <a:lnTo>
                                  <a:pt x="6095998" y="901598"/>
                                </a:lnTo>
                                <a:lnTo>
                                  <a:pt x="6083420" y="943013"/>
                                </a:lnTo>
                                <a:lnTo>
                                  <a:pt x="6048466" y="977950"/>
                                </a:lnTo>
                                <a:lnTo>
                                  <a:pt x="6013197" y="989971"/>
                                </a:lnTo>
                                <a:lnTo>
                                  <a:pt x="6007003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0" y="401"/>
                            <a:ext cx="8699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989965">
                                <a:moveTo>
                                  <a:pt x="86379" y="989742"/>
                                </a:moveTo>
                                <a:lnTo>
                                  <a:pt x="42321" y="974133"/>
                                </a:lnTo>
                                <a:lnTo>
                                  <a:pt x="11259" y="939867"/>
                                </a:lnTo>
                                <a:lnTo>
                                  <a:pt x="0" y="8949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894921"/>
                                </a:lnTo>
                                <a:lnTo>
                                  <a:pt x="44855" y="939867"/>
                                </a:lnTo>
                                <a:lnTo>
                                  <a:pt x="63493" y="974133"/>
                                </a:lnTo>
                                <a:lnTo>
                                  <a:pt x="80381" y="987754"/>
                                </a:lnTo>
                                <a:lnTo>
                                  <a:pt x="86379" y="989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0" y="0"/>
                            <a:ext cx="61150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8B9AE8">
                              <w:pPr>
                                <w:spacing w:before="22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6CAB22BA"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91400D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91400D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1400D"/>
                                  <w:spacing w:val="-2"/>
                                  <w:sz w:val="21"/>
                                </w:rPr>
                                <w:t>Perhatian</w:t>
                              </w:r>
                            </w:p>
                            <w:p w14:paraId="7AA31A44">
                              <w:pPr>
                                <w:spacing w:before="177" w:line="362" w:lineRule="auto"/>
                                <w:ind w:left="360" w:right="57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1400D"/>
                                  <w:sz w:val="19"/>
                                </w:rPr>
                                <w:t>Selalu lakukan logout setelah selesai menggunakan sistem, terutama jika Anda mengakses dari komputer publik atau bersama. Hal ini untuk menjaga keamanan akun dan data Anda.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05.9pt;height:78pt;width:481.5pt;mso-position-horizontal-relative:page;mso-wrap-distance-bottom:0pt;mso-wrap-distance-top:0pt;z-index:-251499520;mso-width-relative:page;mso-height-relative:page;" coordsize="6115050,990600" o:gfxdata="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">
                <o:lock v:ext="edit" aspectratio="f"/>
                <v:shape id="Graphic 838" o:spid="_x0000_s1026" o:spt="100" style="position:absolute;left:19049;top:0;height:990600;width:6096000;" fillcolor="#FFFAEB" filled="t" stroked="f" coordsize="6096000,990600" o:gfxdata="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yuZlO5AAAA3AAA&#10;AA8AAAAAAAAAAQAgAAAAIgAAAGRycy9kb3ducmV2LnhtbFBLAQIUABQAAAAIAIdO4kAzLwWeOwAA&#10;ADkAAAAQAAAAAAAAAAEAIAAAAAgBAABkcnMvc2hhcGV4bWwueG1sUEsFBgAAAAAGAAYAWwEAALID&#10;AAAAAA==&#10;" path="m6007003,990561l71196,990561,66241,989971,29705,971026,7715,937507,0,901598,0,895349,0,88963,10062,47472,38025,12572,71196,0,6007003,0,6048466,12572,6083420,47472,6095998,88963,6095998,901598,6083420,943013,6048466,977950,6013197,989971,6007003,9905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9" o:spid="_x0000_s1026" o:spt="100" style="position:absolute;left:0;top:401;height:989965;width:86995;" fillcolor="#F59D0A" filled="t" stroked="f" coordsize="86995,989965" o:gfxdata="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0EO+6/&#10;AAAA3AAAAA8AAAAAAAAAAQAgAAAAIgAAAGRycy9kb3ducmV2LnhtbFBLAQIUABQAAAAIAIdO4kAz&#10;LwWeOwAAADkAAAAQAAAAAAAAAAEAIAAAAA4BAABkcnMvc2hhcGV4bWwueG1sUEsFBgAAAAAGAAYA&#10;WwEAALgDAAAAAA==&#10;" path="m86379,989742l42321,974133,11259,939867,0,894921,0,94821,11259,49875,42321,15608,86379,0,80381,1988,73379,6821,47722,41893,38371,85438,38100,94821,38100,894921,44855,939867,63493,974133,80381,987754,86379,9897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40" o:spid="_x0000_s1026" o:spt="202" type="#_x0000_t202" style="position:absolute;left:0;top:0;height:990600;width:6115050;" filled="f" stroked="f" coordsize="21600,21600" o:gfxdata="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VuQ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8B9AE8">
                        <w:pPr>
                          <w:spacing w:before="22" w:line="240" w:lineRule="auto"/>
                          <w:rPr>
                            <w:sz w:val="21"/>
                          </w:rPr>
                        </w:pPr>
                      </w:p>
                      <w:p w14:paraId="6CAB22BA">
                        <w:pPr>
                          <w:spacing w:before="0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91400D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91400D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1400D"/>
                            <w:spacing w:val="-2"/>
                            <w:sz w:val="21"/>
                          </w:rPr>
                          <w:t>Perhatian</w:t>
                        </w:r>
                      </w:p>
                      <w:p w14:paraId="7AA31A44">
                        <w:pPr>
                          <w:spacing w:before="177" w:line="362" w:lineRule="auto"/>
                          <w:ind w:left="360" w:right="57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91400D"/>
                            <w:sz w:val="19"/>
                          </w:rPr>
                          <w:t>Selalu lakukan logout setelah selesai menggunakan sistem, terutama jika Anda mengakses dari komputer publik atau bersama. Hal ini untuk menjaga keamanan akun dan data Anda.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2487930</wp:posOffset>
                </wp:positionV>
                <wp:extent cx="6115050" cy="1257300"/>
                <wp:effectExtent l="0" t="0" r="0" b="0"/>
                <wp:wrapTopAndBottom/>
                <wp:docPr id="841" name="Group 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1257300"/>
                          <a:chOff x="0" y="0"/>
                          <a:chExt cx="6115050" cy="1257300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19049" y="0"/>
                            <a:ext cx="60960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57300">
                                <a:moveTo>
                                  <a:pt x="6007003" y="1257299"/>
                                </a:moveTo>
                                <a:lnTo>
                                  <a:pt x="71196" y="1257299"/>
                                </a:lnTo>
                                <a:lnTo>
                                  <a:pt x="66241" y="1256671"/>
                                </a:lnTo>
                                <a:lnTo>
                                  <a:pt x="29705" y="1237726"/>
                                </a:lnTo>
                                <a:lnTo>
                                  <a:pt x="7715" y="1204245"/>
                                </a:lnTo>
                                <a:lnTo>
                                  <a:pt x="0" y="1168298"/>
                                </a:lnTo>
                                <a:lnTo>
                                  <a:pt x="0" y="1162049"/>
                                </a:lnTo>
                                <a:lnTo>
                                  <a:pt x="0" y="88963"/>
                                </a:lnTo>
                                <a:lnTo>
                                  <a:pt x="10062" y="47434"/>
                                </a:lnTo>
                                <a:lnTo>
                                  <a:pt x="38025" y="12534"/>
                                </a:lnTo>
                                <a:lnTo>
                                  <a:pt x="71196" y="0"/>
                                </a:lnTo>
                                <a:lnTo>
                                  <a:pt x="6007003" y="0"/>
                                </a:lnTo>
                                <a:lnTo>
                                  <a:pt x="6048466" y="12534"/>
                                </a:lnTo>
                                <a:lnTo>
                                  <a:pt x="6083420" y="47472"/>
                                </a:lnTo>
                                <a:lnTo>
                                  <a:pt x="6095998" y="88963"/>
                                </a:lnTo>
                                <a:lnTo>
                                  <a:pt x="6095998" y="1168298"/>
                                </a:lnTo>
                                <a:lnTo>
                                  <a:pt x="6083420" y="1209751"/>
                                </a:lnTo>
                                <a:lnTo>
                                  <a:pt x="6048466" y="1244688"/>
                                </a:lnTo>
                                <a:lnTo>
                                  <a:pt x="6013197" y="1256671"/>
                                </a:lnTo>
                                <a:lnTo>
                                  <a:pt x="6007003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0" y="401"/>
                            <a:ext cx="8699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256665">
                                <a:moveTo>
                                  <a:pt x="86379" y="1256442"/>
                                </a:moveTo>
                                <a:lnTo>
                                  <a:pt x="42321" y="1240833"/>
                                </a:lnTo>
                                <a:lnTo>
                                  <a:pt x="11259" y="1206566"/>
                                </a:lnTo>
                                <a:lnTo>
                                  <a:pt x="0" y="1161621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161621"/>
                                </a:lnTo>
                                <a:lnTo>
                                  <a:pt x="44855" y="1206566"/>
                                </a:lnTo>
                                <a:lnTo>
                                  <a:pt x="63493" y="1240833"/>
                                </a:lnTo>
                                <a:lnTo>
                                  <a:pt x="80381" y="1254453"/>
                                </a:lnTo>
                                <a:lnTo>
                                  <a:pt x="86379" y="1256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611505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B68B4">
                              <w:pPr>
                                <w:spacing w:before="232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D40AF"/>
                                  <w:sz w:val="23"/>
                                </w:rPr>
                                <w:t>ℹ</w:t>
                              </w:r>
                              <w:r>
                                <w:rPr>
                                  <w:rFonts w:ascii="Segoe UI Emoji" w:hAnsi="Segoe UI Emoji"/>
                                  <w:color w:val="1D40AF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21"/>
                                </w:rPr>
                                <w:t>Sesi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z w:val="21"/>
                                </w:rPr>
                                <w:t>Otomatis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0AF"/>
                                  <w:spacing w:val="-2"/>
                                  <w:sz w:val="21"/>
                                </w:rPr>
                                <w:t>Berakhir</w:t>
                              </w:r>
                            </w:p>
                            <w:p w14:paraId="4674A197">
                              <w:pPr>
                                <w:spacing w:before="169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40AF"/>
                                  <w:sz w:val="19"/>
                                </w:rPr>
                                <w:t>Sistem</w:t>
                              </w:r>
                              <w:r>
                                <w:rPr>
                                  <w:color w:val="1D40A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secara</w:t>
                              </w:r>
                              <w:r>
                                <w:rPr>
                                  <w:color w:val="1D40A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otomatis</w:t>
                              </w:r>
                              <w:r>
                                <w:rPr>
                                  <w:color w:val="1D40A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akan</w:t>
                              </w:r>
                              <w:r>
                                <w:rPr>
                                  <w:color w:val="1D40AF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mengakhiri</w:t>
                              </w:r>
                              <w:r>
                                <w:rPr>
                                  <w:color w:val="1D40A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sesi</w:t>
                              </w:r>
                              <w:r>
                                <w:rPr>
                                  <w:color w:val="1D40A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color w:val="1D40A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jika</w:t>
                              </w:r>
                              <w:r>
                                <w:rPr>
                                  <w:color w:val="1D40AF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1D40A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ada</w:t>
                              </w:r>
                              <w:r>
                                <w:rPr>
                                  <w:color w:val="1D40A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aktivitas</w:t>
                              </w:r>
                              <w:r>
                                <w:rPr>
                                  <w:color w:val="1D40A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pacing w:val="-2"/>
                                  <w:sz w:val="19"/>
                                </w:rPr>
                                <w:t>selama</w:t>
                              </w:r>
                            </w:p>
                            <w:p w14:paraId="3197AA3E">
                              <w:pPr>
                                <w:spacing w:before="107"/>
                                <w:ind w:left="36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z w:val="21"/>
                                </w:rPr>
                                <w:t xml:space="preserve">120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sz w:val="21"/>
                                </w:rPr>
                                <w:t>menit</w:t>
                              </w:r>
                            </w:p>
                            <w:p w14:paraId="17678037">
                              <w:pPr>
                                <w:spacing w:before="183"/>
                                <w:ind w:left="3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40AF"/>
                                  <w:sz w:val="19"/>
                                </w:rPr>
                                <w:t>(2</w:t>
                              </w:r>
                              <w:r>
                                <w:rPr>
                                  <w:color w:val="1D40A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jam).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Anda</w:t>
                              </w:r>
                              <w:r>
                                <w:rPr>
                                  <w:color w:val="1D40A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akan</w:t>
                              </w:r>
                              <w:r>
                                <w:rPr>
                                  <w:color w:val="1D40A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diminta</w:t>
                              </w:r>
                              <w:r>
                                <w:rPr>
                                  <w:color w:val="1D40A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1D40A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color w:val="1D40A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pacing w:val="-2"/>
                                  <w:sz w:val="19"/>
                                </w:rPr>
                                <w:t>kembali.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pt;margin-top:195.9pt;height:99pt;width:481.5pt;mso-position-horizontal-relative:page;mso-wrap-distance-bottom:0pt;mso-wrap-distance-top:0pt;z-index:-251499520;mso-width-relative:page;mso-height-relative:page;" coordsize="6115050,1257300" o:gfxdata="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CHEarn2wAAAAwBAAAPAAAAAAAAAAEAIAAAACIAAABkcnMvZG93bnJldi54bWxQ&#10;SwECFAAUAAAACACHTuJAkM8RmWcEAADKDwAADgAAAAAAAAABACAAAAAqAQAAZHJzL2Uyb0RvYy54&#10;bWxQSwUGAAAAAAYABgBZAQAAAwgAAAAA&#10;">
                <o:lock v:ext="edit" aspectratio="f"/>
                <v:shape id="Graphic 842" o:spid="_x0000_s1026" o:spt="100" style="position:absolute;left:19049;top:0;height:1257300;width:6096000;" fillcolor="#DAE9FE" filled="t" stroked="f" coordsize="6096000,1257300" o:gfxdata="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krOo&#10;wAAAANwAAAAPAAAAAAAAAAEAIAAAACIAAABkcnMvZG93bnJldi54bWxQSwECFAAUAAAACACHTuJA&#10;My8FnjsAAAA5AAAAEAAAAAAAAAABACAAAAAPAQAAZHJzL3NoYXBleG1sLnhtbFBLBQYAAAAABgAG&#10;AFsBAAC5AwAAAAA=&#10;" path="m6007003,1257299l71196,1257299,66241,1256671,29705,1237726,7715,1204245,0,1168298,0,1162049,0,88963,10062,47434,38025,12534,71196,0,6007003,0,6048466,12534,6083420,47472,6095998,88963,6095998,1168298,6083420,1209751,6048466,1244688,6013197,1256671,6007003,1257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3" o:spid="_x0000_s1026" o:spt="100" style="position:absolute;left:0;top:401;height:1256665;width:86995;" fillcolor="#2562EB" filled="t" stroked="f" coordsize="86995,1256665" o:gfxdata="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dkuW8AAAA&#10;3AAAAA8AAAAAAAAAAQAgAAAAIgAAAGRycy9kb3ducmV2LnhtbFBLAQIUABQAAAAIAIdO4kAzLwWe&#10;OwAAADkAAAAQAAAAAAAAAAEAIAAAAAsBAABkcnMvc2hhcGV4bWwueG1sUEsFBgAAAAAGAAYAWwEA&#10;ALUDAAAAAA==&#10;" path="m86379,1256442l42321,1240833,11259,1206566,0,1161621,0,94821,11259,49875,42321,15608,86379,0,80381,1988,73379,6821,47722,41893,38371,85438,38100,94821,38100,1161621,44855,1206566,63493,1240833,80381,1254453,86379,12564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44" o:spid="_x0000_s1026" o:spt="202" type="#_x0000_t202" style="position:absolute;left:0;top:0;height:1257300;width:6115050;" filled="f" stroked="f" coordsize="21600,21600" o:gfxdata="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i6/D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BB68B4">
                        <w:pPr>
                          <w:spacing w:before="232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  <w:color w:val="1D40AF"/>
                            <w:sz w:val="23"/>
                          </w:rPr>
                          <w:t>ℹ</w:t>
                        </w:r>
                        <w:r>
                          <w:rPr>
                            <w:rFonts w:ascii="Segoe UI Emoji" w:hAnsi="Segoe UI Emoji"/>
                            <w:color w:val="1D40AF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21"/>
                          </w:rPr>
                          <w:t>Sesi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z w:val="21"/>
                          </w:rPr>
                          <w:t>Otomatis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40AF"/>
                            <w:spacing w:val="-2"/>
                            <w:sz w:val="21"/>
                          </w:rPr>
                          <w:t>Berakhir</w:t>
                        </w:r>
                      </w:p>
                      <w:p w14:paraId="4674A197">
                        <w:pPr>
                          <w:spacing w:before="169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40AF"/>
                            <w:sz w:val="19"/>
                          </w:rPr>
                          <w:t>Sistem</w:t>
                        </w:r>
                        <w:r>
                          <w:rPr>
                            <w:color w:val="1D40A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secara</w:t>
                        </w:r>
                        <w:r>
                          <w:rPr>
                            <w:color w:val="1D40A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otomatis</w:t>
                        </w:r>
                        <w:r>
                          <w:rPr>
                            <w:color w:val="1D40A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akan</w:t>
                        </w:r>
                        <w:r>
                          <w:rPr>
                            <w:color w:val="1D40AF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mengakhiri</w:t>
                        </w:r>
                        <w:r>
                          <w:rPr>
                            <w:color w:val="1D40A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sesi</w:t>
                        </w:r>
                        <w:r>
                          <w:rPr>
                            <w:color w:val="1D40A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login</w:t>
                        </w:r>
                        <w:r>
                          <w:rPr>
                            <w:color w:val="1D40A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jika</w:t>
                        </w:r>
                        <w:r>
                          <w:rPr>
                            <w:color w:val="1D40AF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tidak</w:t>
                        </w:r>
                        <w:r>
                          <w:rPr>
                            <w:color w:val="1D40A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ada</w:t>
                        </w:r>
                        <w:r>
                          <w:rPr>
                            <w:color w:val="1D40A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aktivitas</w:t>
                        </w:r>
                        <w:r>
                          <w:rPr>
                            <w:color w:val="1D40A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pacing w:val="-2"/>
                            <w:sz w:val="19"/>
                          </w:rPr>
                          <w:t>selama</w:t>
                        </w:r>
                      </w:p>
                      <w:p w14:paraId="3197AA3E">
                        <w:pPr>
                          <w:spacing w:before="107"/>
                          <w:ind w:left="36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1D40AF"/>
                            <w:sz w:val="21"/>
                          </w:rPr>
                          <w:t xml:space="preserve">120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sz w:val="21"/>
                          </w:rPr>
                          <w:t>menit</w:t>
                        </w:r>
                      </w:p>
                      <w:p w14:paraId="17678037">
                        <w:pPr>
                          <w:spacing w:before="183"/>
                          <w:ind w:left="3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40AF"/>
                            <w:sz w:val="19"/>
                          </w:rPr>
                          <w:t>(2</w:t>
                        </w:r>
                        <w:r>
                          <w:rPr>
                            <w:color w:val="1D40A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jam).</w:t>
                        </w:r>
                        <w:r>
                          <w:rPr>
                            <w:color w:val="1D40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Anda</w:t>
                        </w:r>
                        <w:r>
                          <w:rPr>
                            <w:color w:val="1D40A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akan</w:t>
                        </w:r>
                        <w:r>
                          <w:rPr>
                            <w:color w:val="1D40A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diminta</w:t>
                        </w:r>
                        <w:r>
                          <w:rPr>
                            <w:color w:val="1D40A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untuk</w:t>
                        </w:r>
                        <w:r>
                          <w:rPr>
                            <w:color w:val="1D40A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9"/>
                          </w:rPr>
                          <w:t>login</w:t>
                        </w:r>
                        <w:r>
                          <w:rPr>
                            <w:color w:val="1D40A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pacing w:val="-2"/>
                            <w:sz w:val="19"/>
                          </w:rPr>
                          <w:t>kembali.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FE63984">
      <w:pPr>
        <w:pStyle w:val="7"/>
        <w:spacing w:before="4"/>
        <w:rPr>
          <w:sz w:val="8"/>
        </w:rPr>
      </w:pPr>
    </w:p>
    <w:p w14:paraId="6D915DF3">
      <w:pPr>
        <w:pStyle w:val="7"/>
        <w:spacing w:before="9"/>
        <w:rPr>
          <w:sz w:val="18"/>
        </w:rPr>
      </w:pPr>
    </w:p>
    <w:p w14:paraId="305768BC">
      <w:pPr>
        <w:pStyle w:val="7"/>
        <w:spacing w:before="9"/>
        <w:rPr>
          <w:sz w:val="18"/>
        </w:rPr>
      </w:pPr>
    </w:p>
    <w:p w14:paraId="3D6BADB4">
      <w:pPr>
        <w:pStyle w:val="7"/>
        <w:rPr>
          <w:sz w:val="16"/>
        </w:rPr>
      </w:pPr>
    </w:p>
    <w:p w14:paraId="6C401296">
      <w:pPr>
        <w:pStyle w:val="7"/>
        <w:rPr>
          <w:sz w:val="16"/>
        </w:rPr>
      </w:pPr>
    </w:p>
    <w:p w14:paraId="027CB12A">
      <w:pPr>
        <w:pStyle w:val="7"/>
        <w:rPr>
          <w:sz w:val="16"/>
        </w:rPr>
      </w:pPr>
    </w:p>
    <w:p w14:paraId="316C66E6">
      <w:pPr>
        <w:pStyle w:val="7"/>
        <w:rPr>
          <w:sz w:val="16"/>
        </w:rPr>
      </w:pPr>
    </w:p>
    <w:p w14:paraId="2D59290F">
      <w:pPr>
        <w:pStyle w:val="7"/>
        <w:rPr>
          <w:sz w:val="16"/>
        </w:rPr>
      </w:pPr>
    </w:p>
    <w:p w14:paraId="3EE80FA1">
      <w:pPr>
        <w:pStyle w:val="7"/>
        <w:rPr>
          <w:sz w:val="16"/>
        </w:rPr>
      </w:pPr>
    </w:p>
    <w:p w14:paraId="1A83B31A">
      <w:pPr>
        <w:pStyle w:val="7"/>
        <w:rPr>
          <w:sz w:val="16"/>
        </w:rPr>
      </w:pPr>
    </w:p>
    <w:p w14:paraId="0B45A533">
      <w:pPr>
        <w:pStyle w:val="7"/>
        <w:rPr>
          <w:sz w:val="16"/>
        </w:rPr>
      </w:pPr>
    </w:p>
    <w:p w14:paraId="0CA3BB54">
      <w:pPr>
        <w:pStyle w:val="7"/>
        <w:spacing w:before="144"/>
        <w:rPr>
          <w:sz w:val="16"/>
        </w:rPr>
      </w:pPr>
    </w:p>
    <w:p w14:paraId="3D4C853A">
      <w:pPr>
        <w:spacing w:before="0"/>
        <w:ind w:left="134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color w:val="6A7280"/>
          <w:sz w:val="16"/>
        </w:rPr>
        <w:t>Manual</w:t>
      </w:r>
      <w:r>
        <w:rPr>
          <w:rFonts w:ascii="Arial" w:hAnsi="Arial"/>
          <w:b/>
          <w:color w:val="6A7280"/>
          <w:spacing w:val="14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Book</w:t>
      </w:r>
      <w:r>
        <w:rPr>
          <w:rFonts w:ascii="Arial" w:hAnsi="Arial"/>
          <w:b/>
          <w:color w:val="6A7280"/>
          <w:spacing w:val="15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JITU</w:t>
      </w:r>
      <w:r>
        <w:rPr>
          <w:rFonts w:ascii="Arial" w:hAnsi="Arial"/>
          <w:b/>
          <w:color w:val="6A7280"/>
          <w:spacing w:val="15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—</w:t>
      </w:r>
      <w:r>
        <w:rPr>
          <w:rFonts w:ascii="Arial" w:hAnsi="Arial"/>
          <w:b/>
          <w:color w:val="6A7280"/>
          <w:spacing w:val="15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Sistem</w:t>
      </w:r>
      <w:r>
        <w:rPr>
          <w:rFonts w:ascii="Arial" w:hAnsi="Arial"/>
          <w:b/>
          <w:color w:val="6A7280"/>
          <w:spacing w:val="15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Perizinan</w:t>
      </w:r>
      <w:r>
        <w:rPr>
          <w:rFonts w:ascii="Arial" w:hAnsi="Arial"/>
          <w:b/>
          <w:color w:val="6A7280"/>
          <w:spacing w:val="15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Terpadu</w:t>
      </w:r>
      <w:r>
        <w:rPr>
          <w:rFonts w:ascii="Arial" w:hAnsi="Arial"/>
          <w:b/>
          <w:color w:val="6A7280"/>
          <w:spacing w:val="15"/>
          <w:sz w:val="16"/>
        </w:rPr>
        <w:t xml:space="preserve"> </w:t>
      </w:r>
      <w:r>
        <w:rPr>
          <w:rFonts w:ascii="Arial" w:hAnsi="Arial"/>
          <w:b/>
          <w:color w:val="6A7280"/>
          <w:sz w:val="16"/>
        </w:rPr>
        <w:t>Kabupaten</w:t>
      </w:r>
      <w:r>
        <w:rPr>
          <w:rFonts w:ascii="Arial" w:hAnsi="Arial"/>
          <w:b/>
          <w:color w:val="6A7280"/>
          <w:spacing w:val="15"/>
          <w:sz w:val="16"/>
        </w:rPr>
        <w:t xml:space="preserve"> </w:t>
      </w:r>
      <w:r>
        <w:rPr>
          <w:rFonts w:ascii="Arial" w:hAnsi="Arial"/>
          <w:b/>
          <w:color w:val="6A7280"/>
          <w:spacing w:val="-2"/>
          <w:sz w:val="16"/>
        </w:rPr>
        <w:t>Banjarnegara</w:t>
      </w:r>
    </w:p>
    <w:p w14:paraId="4E4023D3">
      <w:pPr>
        <w:pStyle w:val="7"/>
        <w:spacing w:before="97"/>
        <w:rPr>
          <w:rFonts w:ascii="Arial"/>
          <w:b/>
          <w:sz w:val="16"/>
        </w:rPr>
      </w:pPr>
    </w:p>
    <w:p w14:paraId="339C9DA2">
      <w:pPr>
        <w:spacing w:before="0"/>
        <w:ind w:left="134" w:right="0" w:firstLine="0"/>
        <w:jc w:val="left"/>
        <w:rPr>
          <w:sz w:val="16"/>
        </w:rPr>
      </w:pPr>
      <w:r>
        <w:rPr>
          <w:color w:val="6A7280"/>
          <w:w w:val="105"/>
          <w:sz w:val="16"/>
        </w:rPr>
        <w:t>Versi</w:t>
      </w:r>
      <w:r>
        <w:rPr>
          <w:color w:val="6A7280"/>
          <w:spacing w:val="-12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1.0</w:t>
      </w:r>
      <w:r>
        <w:rPr>
          <w:color w:val="6A7280"/>
          <w:spacing w:val="-10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|</w:t>
      </w:r>
      <w:r>
        <w:rPr>
          <w:color w:val="6A7280"/>
          <w:spacing w:val="-9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Diterbitkan:</w:t>
      </w:r>
      <w:r>
        <w:rPr>
          <w:color w:val="6A7280"/>
          <w:spacing w:val="-8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Juni</w:t>
      </w:r>
      <w:r>
        <w:rPr>
          <w:color w:val="6A7280"/>
          <w:spacing w:val="-9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2026</w:t>
      </w:r>
      <w:r>
        <w:rPr>
          <w:color w:val="6A7280"/>
          <w:spacing w:val="-9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|</w:t>
      </w:r>
      <w:r>
        <w:rPr>
          <w:color w:val="6A7280"/>
          <w:spacing w:val="-8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©</w:t>
      </w:r>
      <w:r>
        <w:rPr>
          <w:color w:val="6A7280"/>
          <w:spacing w:val="-9"/>
          <w:w w:val="105"/>
          <w:sz w:val="16"/>
        </w:rPr>
        <w:t xml:space="preserve"> </w:t>
      </w:r>
      <w:r>
        <w:rPr>
          <w:color w:val="6A7280"/>
          <w:w w:val="105"/>
          <w:sz w:val="16"/>
        </w:rPr>
        <w:t>2026</w:t>
      </w:r>
      <w:r>
        <w:rPr>
          <w:color w:val="6A7280"/>
          <w:spacing w:val="-8"/>
          <w:w w:val="105"/>
          <w:sz w:val="16"/>
        </w:rPr>
        <w:t xml:space="preserve"> </w:t>
      </w:r>
    </w:p>
    <w:p w14:paraId="7D47122E">
      <w:pPr>
        <w:pStyle w:val="7"/>
        <w:spacing w:before="91"/>
        <w:rPr>
          <w:sz w:val="16"/>
        </w:rPr>
      </w:pPr>
    </w:p>
    <w:p w14:paraId="6112992D">
      <w:pPr>
        <w:spacing w:before="0"/>
        <w:ind w:left="134" w:right="0" w:firstLine="0"/>
        <w:jc w:val="left"/>
        <w:rPr>
          <w:sz w:val="15"/>
        </w:rPr>
      </w:pPr>
      <w:r>
        <w:rPr>
          <w:color w:val="6A7280"/>
          <w:sz w:val="15"/>
        </w:rPr>
        <w:t xml:space="preserve">Dokumen ini disusun untuk keperluan internal. Dilarang menyebarluaskan tanpa </w:t>
      </w:r>
      <w:r>
        <w:rPr>
          <w:color w:val="6A7280"/>
          <w:spacing w:val="-2"/>
          <w:sz w:val="15"/>
        </w:rPr>
        <w:t>izin.</w:t>
      </w:r>
    </w:p>
    <w:sectPr>
      <w:pgSz w:w="12240" w:h="15840"/>
      <w:pgMar w:top="500" w:right="1080" w:bottom="460" w:left="720" w:header="284" w:footer="27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B6080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9744075</wp:posOffset>
              </wp:positionV>
              <wp:extent cx="2785110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51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3E64E9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2.95pt;margin-top:767.25pt;height:10.95pt;width:219.3pt;mso-position-horizontal-relative:page;mso-position-vertical-relative:page;z-index:-251630592;mso-width-relative:page;mso-height-relative:page;" filled="f" stroked="f" coordsize="21600,21600" o:gfxdata="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JuJQXaAAAADAEAAA8AAAAAAAAAAQAgAAAAIgAAAGRycy9kb3ducmV2LnhtbFBLAQIUABQAAAAI&#10;AIdO4kDjATuM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3E64E9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7200265</wp:posOffset>
              </wp:positionH>
              <wp:positionV relativeFrom="page">
                <wp:posOffset>9744075</wp:posOffset>
              </wp:positionV>
              <wp:extent cx="28003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3E8AC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40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66.95pt;margin-top:767.25pt;height:10.95pt;width:22.05pt;mso-position-horizontal-relative:page;mso-position-vertical-relative:page;z-index:-251629568;mso-width-relative:page;mso-height-relative:page;" filled="f" stroked="f" coordsize="21600,21600" o:gfxdata="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mJfV9wAAAAPAQAADwAAAAAAAAABACAAAAAiAAAAZHJzL2Rvd25yZXYueG1sUEsBAhQAFAAA&#10;AAgAh07iQJwr5uayAQAAcw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53E8AC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40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79526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87936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9476105</wp:posOffset>
              </wp:positionV>
              <wp:extent cx="6650990" cy="223520"/>
              <wp:effectExtent l="0" t="0" r="0" b="0"/>
              <wp:wrapNone/>
              <wp:docPr id="290" name="Graphic 2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0990" cy="223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0990" h="223520">
                            <a:moveTo>
                              <a:pt x="6650735" y="223492"/>
                            </a:moveTo>
                            <a:lnTo>
                              <a:pt x="0" y="223492"/>
                            </a:lnTo>
                            <a:lnTo>
                              <a:pt x="0" y="0"/>
                            </a:lnTo>
                            <a:lnTo>
                              <a:pt x="6650735" y="0"/>
                            </a:lnTo>
                            <a:lnTo>
                              <a:pt x="6650735" y="2234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198"/>
                        </a:srgbClr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90" o:spid="_x0000_s1026" o:spt="100" style="position:absolute;left:0pt;margin-left:44.15pt;margin-top:746.15pt;height:17.6pt;width:523.7pt;mso-position-horizontal-relative:page;mso-position-vertical-relative:page;z-index:-251628544;mso-width-relative:page;mso-height-relative:page;" fillcolor="#000000" filled="t" stroked="f" coordsize="6650990,223520" o:gfxdata="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pPt1c2wAAAA0BAAAPAAAAAAAAAAEAIAAAACIAAABkcnMvZG93bnJl&#10;di54bWxQSwECFAAUAAAACACHTuJAT1vOCzMCAAAOBQAADgAAAAAAAAABACAAAAAqAQAAZHJzL2Uy&#10;b0RvYy54bWxQSwUGAAAAAAYABgBZAQAAzwUAAAAA&#10;" path="m6650735,223492l0,223492,0,0,6650735,0,6650735,223492xe">
              <v:fill on="t" opacity="6683f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88960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9744075</wp:posOffset>
              </wp:positionV>
              <wp:extent cx="2785110" cy="139065"/>
              <wp:effectExtent l="0" t="0" r="0" b="0"/>
              <wp:wrapNone/>
              <wp:docPr id="291" name="Textbox 2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51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2F182B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1" o:spid="_x0000_s1026" o:spt="202" type="#_x0000_t202" style="position:absolute;left:0pt;margin-left:22.95pt;margin-top:767.25pt;height:10.95pt;width:219.3pt;mso-position-horizontal-relative:page;mso-position-vertical-relative:page;z-index:-251627520;mso-width-relative:page;mso-height-relative:page;" filled="f" stroked="f" coordsize="21600,21600" o:gfxdata="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JuJQXaAAAADAEAAA8AAAAAAAAAAQAgAAAAIgAAAGRycy9kb3ducmV2LnhtbFBLAQIUABQA&#10;AAAIAIdO4kBO++JNtQEAAHg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2F182B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88960" behindDoc="1" locked="0" layoutInCell="1" allowOverlap="1">
              <wp:simplePos x="0" y="0"/>
              <wp:positionH relativeFrom="page">
                <wp:posOffset>7174865</wp:posOffset>
              </wp:positionH>
              <wp:positionV relativeFrom="page">
                <wp:posOffset>9744075</wp:posOffset>
              </wp:positionV>
              <wp:extent cx="305435" cy="139065"/>
              <wp:effectExtent l="0" t="0" r="0" b="0"/>
              <wp:wrapNone/>
              <wp:docPr id="292" name="Textbox 2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6A8217"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40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2" o:spid="_x0000_s1026" o:spt="202" type="#_x0000_t202" style="position:absolute;left:0pt;margin-left:564.95pt;margin-top:767.25pt;height:10.95pt;width:24.05pt;mso-position-horizontal-relative:page;mso-position-vertical-relative:page;z-index:-251627520;mso-width-relative:page;mso-height-relative:page;" filled="f" stroked="f" coordsize="21600,21600" o:gfxdata="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H7ctNwAAAAPAQAADwAAAAAAAAABACAAAAAiAAAAZHJzL2Rvd25yZXYueG1sUEsBAhQA&#10;FAAAAAgAh07iQIuL9Wi1AQAAdwMAAA4AAAAAAAAAAQAgAAAAKw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6A8217"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40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B7308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91008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9744075</wp:posOffset>
              </wp:positionV>
              <wp:extent cx="2785110" cy="139065"/>
              <wp:effectExtent l="0" t="0" r="0" b="0"/>
              <wp:wrapNone/>
              <wp:docPr id="390" name="Textbox 3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51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52D77A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0" o:spid="_x0000_s1026" o:spt="202" type="#_x0000_t202" style="position:absolute;left:0pt;margin-left:22.95pt;margin-top:767.25pt;height:10.95pt;width:219.3pt;mso-position-horizontal-relative:page;mso-position-vertical-relative:page;z-index:-251625472;mso-width-relative:page;mso-height-relative:page;" filled="f" stroked="f" coordsize="21600,21600" o:gfxdata="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SbiUF2gAAAAwBAAAPAAAAAAAAAAEAIAAAACIAAABkcnMvZG93bnJldi54bWxQSwECFAAUAAAA&#10;CACHTuJAuOPdOrMBAAB4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52D77A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91008" behindDoc="1" locked="0" layoutInCell="1" allowOverlap="1">
              <wp:simplePos x="0" y="0"/>
              <wp:positionH relativeFrom="page">
                <wp:posOffset>7174865</wp:posOffset>
              </wp:positionH>
              <wp:positionV relativeFrom="page">
                <wp:posOffset>9744075</wp:posOffset>
              </wp:positionV>
              <wp:extent cx="305435" cy="139065"/>
              <wp:effectExtent l="0" t="0" r="0" b="0"/>
              <wp:wrapNone/>
              <wp:docPr id="391" name="Textbox 3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512A0"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40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1" o:spid="_x0000_s1026" o:spt="202" type="#_x0000_t202" style="position:absolute;left:0pt;margin-left:564.95pt;margin-top:767.25pt;height:10.95pt;width:24.05pt;mso-position-horizontal-relative:page;mso-position-vertical-relative:page;z-index:-251625472;mso-width-relative:page;mso-height-relative:page;" filled="f" stroked="f" coordsize="21600,21600" o:gfxdata="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Qfty03AAAAA8BAAAPAAAAAAAAAAEAIAAAACIAAABkcnMvZG93bnJldi54bWxQSwECFAAU&#10;AAAACACHTuJAHM6STLQBAAB3AwAADgAAAAAAAAABACAAAAAr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5512A0"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21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40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C085C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93056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9476105</wp:posOffset>
              </wp:positionV>
              <wp:extent cx="6650990" cy="223520"/>
              <wp:effectExtent l="0" t="0" r="0" b="0"/>
              <wp:wrapNone/>
              <wp:docPr id="553" name="Graphic 5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0990" cy="223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50990" h="223520">
                            <a:moveTo>
                              <a:pt x="6650735" y="223492"/>
                            </a:moveTo>
                            <a:lnTo>
                              <a:pt x="0" y="223492"/>
                            </a:lnTo>
                            <a:lnTo>
                              <a:pt x="0" y="0"/>
                            </a:lnTo>
                            <a:lnTo>
                              <a:pt x="6650735" y="0"/>
                            </a:lnTo>
                            <a:lnTo>
                              <a:pt x="6650735" y="2234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198"/>
                        </a:srgbClr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53" o:spid="_x0000_s1026" o:spt="100" style="position:absolute;left:0pt;margin-left:44.15pt;margin-top:746.15pt;height:17.6pt;width:523.7pt;mso-position-horizontal-relative:page;mso-position-vertical-relative:page;z-index:-251623424;mso-width-relative:page;mso-height-relative:page;" fillcolor="#000000" filled="t" stroked="f" coordsize="6650990,223520" o:gfxdata="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k+3VzbAAAADQEAAA8AAAAAAAAAAQAgAAAAIgAAAGRycy9kb3du&#10;cmV2LnhtbFBLAQIUABQAAAAIAIdO4kC8x2ONNQIAAA4FAAAOAAAAAAAAAAEAIAAAACoBAABkcnMv&#10;ZTJvRG9jLnhtbFBLBQYAAAAABgAGAFkBAADRBQAAAAA=&#10;" path="m6650735,223492l0,223492,0,0,6650735,0,6650735,223492xe">
              <v:fill on="t" opacity="6683f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93056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9744075</wp:posOffset>
              </wp:positionV>
              <wp:extent cx="2785110" cy="139065"/>
              <wp:effectExtent l="0" t="0" r="0" b="0"/>
              <wp:wrapNone/>
              <wp:docPr id="554" name="Textbox 5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51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615C4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4" o:spid="_x0000_s1026" o:spt="202" type="#_x0000_t202" style="position:absolute;left:0pt;margin-left:22.95pt;margin-top:767.25pt;height:10.95pt;width:219.3pt;mso-position-horizontal-relative:page;mso-position-vertical-relative:page;z-index:-251623424;mso-width-relative:page;mso-height-relative:page;" filled="f" stroked="f" coordsize="21600,21600" o:gfxdata="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JuJQXaAAAADAEAAA8AAAAAAAAAAQAgAAAAIgAAAGRycy9kb3ducmV2LnhtbFBLAQIUABQA&#10;AAAIAIdO4kCglW95tQEAAHg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7615C4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94080" behindDoc="1" locked="0" layoutInCell="1" allowOverlap="1">
              <wp:simplePos x="0" y="0"/>
              <wp:positionH relativeFrom="page">
                <wp:posOffset>7174865</wp:posOffset>
              </wp:positionH>
              <wp:positionV relativeFrom="page">
                <wp:posOffset>9744075</wp:posOffset>
              </wp:positionV>
              <wp:extent cx="305435" cy="139065"/>
              <wp:effectExtent l="0" t="0" r="0" b="0"/>
              <wp:wrapNone/>
              <wp:docPr id="555" name="Textbox 5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22AB57"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40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5" o:spid="_x0000_s1026" o:spt="202" type="#_x0000_t202" style="position:absolute;left:0pt;margin-left:564.95pt;margin-top:767.25pt;height:10.95pt;width:24.05pt;mso-position-horizontal-relative:page;mso-position-vertical-relative:page;z-index:-251622400;mso-width-relative:page;mso-height-relative:page;" filled="f" stroked="f" coordsize="21600,21600" o:gfxdata="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Qfty03AAAAA8BAAAPAAAAAAAAAAEAIAAAACIAAABkcnMvZG93bnJldi54bWxQSwECFAAU&#10;AAAACACHTuJAdLwNl7QBAAB3AwAADgAAAAAAAAABACAAAAAr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22AB57"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40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02629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95104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9744075</wp:posOffset>
              </wp:positionV>
              <wp:extent cx="2785110" cy="139065"/>
              <wp:effectExtent l="0" t="0" r="0" b="0"/>
              <wp:wrapNone/>
              <wp:docPr id="605" name="Textbox 6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51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0A155A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5" o:spid="_x0000_s1026" o:spt="202" type="#_x0000_t202" style="position:absolute;left:0pt;margin-left:22.95pt;margin-top:767.25pt;height:10.95pt;width:219.3pt;mso-position-horizontal-relative:page;mso-position-vertical-relative:page;z-index:-251621376;mso-width-relative:page;mso-height-relative:page;" filled="f" stroked="f" coordsize="21600,21600" o:gfxdata="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JuJQXaAAAADAEAAA8AAAAAAAAAAQAgAAAAIgAAAGRycy9kb3ducmV2LnhtbFBLAQIUABQA&#10;AAAIAIdO4kAM/G4XtQEAAHg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0A155A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96128" behindDoc="1" locked="0" layoutInCell="1" allowOverlap="1">
              <wp:simplePos x="0" y="0"/>
              <wp:positionH relativeFrom="page">
                <wp:posOffset>7174865</wp:posOffset>
              </wp:positionH>
              <wp:positionV relativeFrom="page">
                <wp:posOffset>9744075</wp:posOffset>
              </wp:positionV>
              <wp:extent cx="305435" cy="139065"/>
              <wp:effectExtent l="0" t="0" r="0" b="0"/>
              <wp:wrapNone/>
              <wp:docPr id="606" name="Textbox 6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CE523"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30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40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6" o:spid="_x0000_s1026" o:spt="202" type="#_x0000_t202" style="position:absolute;left:0pt;margin-left:564.95pt;margin-top:767.25pt;height:10.95pt;width:24.05pt;mso-position-horizontal-relative:page;mso-position-vertical-relative:page;z-index:-251620352;mso-width-relative:page;mso-height-relative:page;" filled="f" stroked="f" coordsize="21600,21600" o:gfxdata="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Qfty03AAAAA8BAAAPAAAAAAAAAAEAIAAAACIAAABkcnMvZG93bnJldi54bWxQSwECFAAU&#10;AAAACACHTuJAddIt4bQBAAB3AwAADgAAAAAAAAABACAAAAAr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3CE523"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30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40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C4DA9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84864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98830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A9942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2.95pt;margin-top:14.25pt;height:10.95pt;width:62.9pt;mso-position-horizontal-relative:page;mso-position-vertical-relative:page;z-index:-251631616;mso-width-relative:page;mso-height-relative:page;" filled="f" stroked="f" coordsize="21600,21600" o:gfxdata="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kr&#10;V8LYAAAACAEAAA8AAAAAAAAAAQAgAAAAIgAAAGRycy9kb3ducmV2LnhtbFBLAQIUABQAAAAIAIdO&#10;4kCKQoAF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7A9942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3276600</wp:posOffset>
              </wp:positionH>
              <wp:positionV relativeFrom="page">
                <wp:posOffset>180975</wp:posOffset>
              </wp:positionV>
              <wp:extent cx="2373630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3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0AFAC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58pt;margin-top:14.25pt;height:10.95pt;width:186.9pt;mso-position-horizontal-relative:page;mso-position-vertical-relative:page;z-index:-251630592;mso-width-relative:page;mso-height-relative:page;" filled="f" stroked="f" coordsize="21600,21600" o:gfxdata="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e&#10;vlvK2AAAAAkBAAAPAAAAAAAAAAEAIAAAACIAAABkcnMvZG93bnJldi54bWxQSwECFAAUAAAACACH&#10;TuJAIeOSU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50AFAC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7F7CF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98830" cy="139065"/>
              <wp:effectExtent l="0" t="0" r="0" b="0"/>
              <wp:wrapNone/>
              <wp:docPr id="288" name="Textbox 2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2D237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8" o:spid="_x0000_s1026" o:spt="202" type="#_x0000_t202" style="position:absolute;left:0pt;margin-left:22.95pt;margin-top:14.25pt;height:10.95pt;width:62.9pt;mso-position-horizontal-relative:page;mso-position-vertical-relative:page;z-index:-251629568;mso-width-relative:page;mso-height-relative:page;" filled="f" stroked="f" coordsize="21600,21600" o:gfxdata="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StXwtgAAAAIAQAADwAAAAAAAAABACAAAAAiAAAAZHJzL2Rvd25yZXYueG1sUEsBAhQAFAAAAAgA&#10;h07iQL0xPxmzAQAAdw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52D237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87936" behindDoc="1" locked="0" layoutInCell="1" allowOverlap="1">
              <wp:simplePos x="0" y="0"/>
              <wp:positionH relativeFrom="page">
                <wp:posOffset>3276600</wp:posOffset>
              </wp:positionH>
              <wp:positionV relativeFrom="page">
                <wp:posOffset>180975</wp:posOffset>
              </wp:positionV>
              <wp:extent cx="2373630" cy="139065"/>
              <wp:effectExtent l="0" t="0" r="0" b="0"/>
              <wp:wrapNone/>
              <wp:docPr id="289" name="Textbox 2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3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2EEE9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9" o:spid="_x0000_s1026" o:spt="202" type="#_x0000_t202" style="position:absolute;left:0pt;margin-left:258pt;margin-top:14.25pt;height:10.95pt;width:186.9pt;mso-position-horizontal-relative:page;mso-position-vertical-relative:page;z-index:-251628544;mso-width-relative:page;mso-height-relative:page;" filled="f" stroked="f" coordsize="21600,21600" o:gfxdata="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evlvK2AAAAAkBAAAPAAAAAAAAAAEAIAAAACIAAABkcnMvZG93bnJldi54bWxQSwECFAAUAAAA&#10;CACHTuJAxug6PLUBAAB4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D2EEE9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D625E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89984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98830" cy="139065"/>
              <wp:effectExtent l="0" t="0" r="0" b="0"/>
              <wp:wrapNone/>
              <wp:docPr id="388" name="Textbox 3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9B272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8" o:spid="_x0000_s1026" o:spt="202" type="#_x0000_t202" style="position:absolute;left:0pt;margin-left:22.95pt;margin-top:14.25pt;height:10.95pt;width:62.9pt;mso-position-horizontal-relative:page;mso-position-vertical-relative:page;z-index:-251626496;mso-width-relative:page;mso-height-relative:page;" filled="f" stroked="f" coordsize="21600,21600" o:gfxdata="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StXwtgAAAAIAQAADwAAAAAAAAABACAAAAAiAAAAZHJzL2Rvd25yZXYueG1sUEsBAhQAFAAAAAgA&#10;h07iQHfDMC+zAQAAdw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29B272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89984" behindDoc="1" locked="0" layoutInCell="1" allowOverlap="1">
              <wp:simplePos x="0" y="0"/>
              <wp:positionH relativeFrom="page">
                <wp:posOffset>3276600</wp:posOffset>
              </wp:positionH>
              <wp:positionV relativeFrom="page">
                <wp:posOffset>180975</wp:posOffset>
              </wp:positionV>
              <wp:extent cx="2373630" cy="139065"/>
              <wp:effectExtent l="0" t="0" r="0" b="0"/>
              <wp:wrapNone/>
              <wp:docPr id="389" name="Textbox 3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3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DCFEF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9" o:spid="_x0000_s1026" o:spt="202" type="#_x0000_t202" style="position:absolute;left:0pt;margin-left:258pt;margin-top:14.25pt;height:10.95pt;width:186.9pt;mso-position-horizontal-relative:page;mso-position-vertical-relative:page;z-index:-251626496;mso-width-relative:page;mso-height-relative:page;" filled="f" stroked="f" coordsize="21600,21600" o:gfxdata="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evlvK2AAAAAkBAAAPAAAAAAAAAAEAIAAAACIAAABkcnMvZG93bnJldi54bWxQSwECFAAUAAAA&#10;CACHTuJAmsy9R7UBAAB4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7DCFEF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3C3C2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92032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98830" cy="139065"/>
              <wp:effectExtent l="0" t="0" r="0" b="0"/>
              <wp:wrapNone/>
              <wp:docPr id="551" name="Textbox 5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6241D9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1" o:spid="_x0000_s1026" o:spt="202" type="#_x0000_t202" style="position:absolute;left:0pt;margin-left:22.95pt;margin-top:14.25pt;height:10.95pt;width:62.9pt;mso-position-horizontal-relative:page;mso-position-vertical-relative:page;z-index:-251624448;mso-width-relative:page;mso-height-relative:page;" filled="f" stroked="f" coordsize="21600,21600" o:gfxdata="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krV8LYAAAACAEAAA8AAAAAAAAAAQAgAAAAIgAAAGRycy9kb3ducmV2LnhtbFBLAQIUABQAAAAI&#10;AIdO4kAKwpK/tAEAAHc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6241D9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92032" behindDoc="1" locked="0" layoutInCell="1" allowOverlap="1">
              <wp:simplePos x="0" y="0"/>
              <wp:positionH relativeFrom="page">
                <wp:posOffset>3276600</wp:posOffset>
              </wp:positionH>
              <wp:positionV relativeFrom="page">
                <wp:posOffset>180975</wp:posOffset>
              </wp:positionV>
              <wp:extent cx="2373630" cy="139065"/>
              <wp:effectExtent l="0" t="0" r="0" b="0"/>
              <wp:wrapNone/>
              <wp:docPr id="552" name="Textbox 5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3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20A72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2" o:spid="_x0000_s1026" o:spt="202" type="#_x0000_t202" style="position:absolute;left:0pt;margin-left:258pt;margin-top:14.25pt;height:10.95pt;width:186.9pt;mso-position-horizontal-relative:page;mso-position-vertical-relative:page;z-index:-251624448;mso-width-relative:page;mso-height-relative:page;" filled="f" stroked="f" coordsize="21600,21600" o:gfxdata="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evlvK2AAAAAkBAAAPAAAAAAAAAAEAIAAAACIAAABkcnMvZG93bnJldi54bWxQSwECFAAUAAAA&#10;CACHTuJAThrpcLUBAAB4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E20A72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C7ECB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94080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98830" cy="139065"/>
              <wp:effectExtent l="0" t="0" r="0" b="0"/>
              <wp:wrapNone/>
              <wp:docPr id="603" name="Textbox 6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FBAE4E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3" o:spid="_x0000_s1026" o:spt="202" type="#_x0000_t202" style="position:absolute;left:0pt;margin-left:22.95pt;margin-top:14.25pt;height:10.95pt;width:62.9pt;mso-position-horizontal-relative:page;mso-position-vertical-relative:page;z-index:-251622400;mso-width-relative:page;mso-height-relative:page;" filled="f" stroked="f" coordsize="21600,21600" o:gfxdata="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krV8LYAAAACAEAAA8AAAAAAAAAAQAgAAAAIgAAAGRycy9kb3ducmV2LnhtbFBLAQIUABQAAAAI&#10;AIdO4kDAPpXHtAEAAHc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FBAE4E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95104" behindDoc="1" locked="0" layoutInCell="1" allowOverlap="1">
              <wp:simplePos x="0" y="0"/>
              <wp:positionH relativeFrom="page">
                <wp:posOffset>3276600</wp:posOffset>
              </wp:positionH>
              <wp:positionV relativeFrom="page">
                <wp:posOffset>180975</wp:posOffset>
              </wp:positionV>
              <wp:extent cx="2373630" cy="139065"/>
              <wp:effectExtent l="0" t="0" r="0" b="0"/>
              <wp:wrapNone/>
              <wp:docPr id="604" name="Textbox 6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3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AB9941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4" o:spid="_x0000_s1026" o:spt="202" type="#_x0000_t202" style="position:absolute;left:0pt;margin-left:258pt;margin-top:14.25pt;height:10.95pt;width:186.9pt;mso-position-horizontal-relative:page;mso-position-vertical-relative:page;z-index:-251621376;mso-width-relative:page;mso-height-relative:page;" filled="f" stroked="f" coordsize="21600,21600" o:gfxdata="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6+W8rYAAAACQEAAA8AAAAAAAAAAQAgAAAAIgAAAGRycy9kb3ducmV2LnhtbFBLAQIUABQAAAAI&#10;AIdO4kC0xMA5tAEAAHg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AB9941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8px;height:8px" o:bullet="t">
        <v:imagedata r:id="rId1" o:title=""/>
      </v:shape>
    </w:pict>
  </w:numPicBullet>
  <w:numPicBullet w:numPicBulletId="1">
    <w:pict>
      <v:shape id="1" type="#_x0000_t75" style="width:8px;height:8px" o:bullet="t">
        <v:imagedata r:id="rId2" o:title=""/>
      </v:shape>
    </w:pict>
  </w:numPicBullet>
  <w:numPicBullet w:numPicBulletId="2">
    <w:pict>
      <v:shape id="2" type="#_x0000_t75" style="width:8px;height:8px" o:bullet="t">
        <v:imagedata r:id="rId3" o:title=""/>
      </v:shape>
    </w:pict>
  </w:numPicBullet>
  <w:numPicBullet w:numPicBulletId="3">
    <w:pict>
      <v:shape id="3" type="#_x0000_t75" style="width:8px;height:8px" o:bullet="t">
        <v:imagedata r:id="rId4" o:title=""/>
      </v:shape>
    </w:pict>
  </w:numPicBullet>
  <w:numPicBullet w:numPicBulletId="4">
    <w:pict>
      <v:shape id="4" type="#_x0000_t75" style="width:8px;height:8px" o:bullet="t">
        <v:imagedata r:id="rId5" o:title=""/>
      </v:shape>
    </w:pict>
  </w:numPicBullet>
  <w:numPicBullet w:numPicBulletId="5">
    <w:pict>
      <v:shape id="5" type="#_x0000_t75" style="width:8px;height:8px" o:bullet="t">
        <v:imagedata r:id="rId6" o:title=""/>
      </v:shape>
    </w:pict>
  </w:numPicBullet>
  <w:numPicBullet w:numPicBulletId="6">
    <w:pict>
      <v:shape id="6" type="#_x0000_t75" style="width:8px;height:8px" o:bullet="t">
        <v:imagedata r:id="rId7" o:title=""/>
      </v:shape>
    </w:pict>
  </w:numPicBullet>
  <w:numPicBullet w:numPicBulletId="7">
    <w:pict>
      <v:shape id="7" type="#_x0000_t75" style="width:8px;height:8px" o:bullet="t">
        <v:imagedata r:id="rId8" o:title=""/>
      </v:shape>
    </w:pict>
  </w:numPicBullet>
  <w:abstractNum w:abstractNumId="0">
    <w:nsid w:val="9239341B"/>
    <w:multiLevelType w:val="multilevel"/>
    <w:tmpl w:val="9239341B"/>
    <w:lvl w:ilvl="0" w:tentative="0">
      <w:start w:val="0"/>
      <w:numFmt w:val="bullet"/>
      <w:lvlText w:val="&amp;"/>
      <w:lvlPicBulletId w:val="4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25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25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25"/>
      </w:pPr>
      <w:rPr>
        <w:rFonts w:hint="default"/>
        <w:lang w:val="id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&amp;"/>
      <w:lvlPicBulletId w:val="1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25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25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25"/>
      </w:pPr>
      <w:rPr>
        <w:rFonts w:hint="default"/>
        <w:lang w:val="id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upperLetter"/>
      <w:lvlText w:val="%1."/>
      <w:lvlJc w:val="left"/>
      <w:pPr>
        <w:ind w:left="910" w:hanging="326"/>
        <w:jc w:val="left"/>
      </w:pPr>
      <w:rPr>
        <w:rFonts w:hint="default" w:ascii="Arial" w:hAnsi="Arial" w:eastAsia="Arial" w:cs="Arial"/>
        <w:b/>
        <w:bCs/>
        <w:i w:val="0"/>
        <w:iCs w:val="0"/>
        <w:color w:val="374050"/>
        <w:spacing w:val="0"/>
        <w:w w:val="102"/>
        <w:sz w:val="25"/>
        <w:szCs w:val="25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26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824" w:hanging="326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776" w:hanging="326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28" w:hanging="326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80" w:hanging="326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632" w:hanging="326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584" w:hanging="326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36" w:hanging="326"/>
      </w:pPr>
      <w:rPr>
        <w:rFonts w:hint="default"/>
        <w:lang w:val="id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9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00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30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79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20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50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80" w:hanging="551"/>
      </w:pPr>
      <w:rPr>
        <w:rFonts w:hint="default"/>
        <w:lang w:val="id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2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00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30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79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20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50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80" w:hanging="551"/>
      </w:pPr>
      <w:rPr>
        <w:rFonts w:hint="default"/>
        <w:lang w:val="id" w:eastAsia="en-US" w:bidi="ar-SA"/>
      </w:rPr>
    </w:lvl>
  </w:abstractNum>
  <w:abstractNum w:abstractNumId="5">
    <w:nsid w:val="DCBA6B53"/>
    <w:multiLevelType w:val="multilevel"/>
    <w:tmpl w:val="DCBA6B53"/>
    <w:lvl w:ilvl="0" w:tentative="0">
      <w:start w:val="11"/>
      <w:numFmt w:val="decimal"/>
      <w:lvlText w:val="%1"/>
      <w:lvlJc w:val="left"/>
      <w:pPr>
        <w:ind w:left="1300" w:hanging="716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300" w:hanging="716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-19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8" w:hanging="716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4042" w:hanging="716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956" w:hanging="716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70" w:hanging="716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84" w:hanging="716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98" w:hanging="716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612" w:hanging="716"/>
      </w:pPr>
      <w:rPr>
        <w:rFonts w:hint="default"/>
        <w:lang w:val="id" w:eastAsia="en-US" w:bidi="ar-SA"/>
      </w:rPr>
    </w:lvl>
  </w:abstractNum>
  <w:abstractNum w:abstractNumId="6">
    <w:nsid w:val="F4B5D9F5"/>
    <w:multiLevelType w:val="multilevel"/>
    <w:tmpl w:val="F4B5D9F5"/>
    <w:lvl w:ilvl="0" w:tentative="0">
      <w:start w:val="10"/>
      <w:numFmt w:val="decimal"/>
      <w:lvlText w:val="%1"/>
      <w:lvlJc w:val="left"/>
      <w:pPr>
        <w:ind w:left="1318" w:hanging="734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318" w:hanging="734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44" w:hanging="734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4056" w:hanging="734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734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734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92" w:hanging="734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704" w:hanging="734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616" w:hanging="734"/>
      </w:pPr>
      <w:rPr>
        <w:rFonts w:hint="default"/>
        <w:lang w:val="id" w:eastAsia="en-US" w:bidi="ar-SA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&amp;"/>
      <w:lvlPicBulletId w:val="0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06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40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73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306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340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373" w:hanging="225"/>
      </w:pPr>
      <w:rPr>
        <w:rFonts w:hint="default"/>
        <w:lang w:val="id" w:eastAsia="en-US" w:bidi="ar-SA"/>
      </w:rPr>
    </w:lvl>
  </w:abstractNum>
  <w:abstractNum w:abstractNumId="8">
    <w:nsid w:val="0248C179"/>
    <w:multiLevelType w:val="multilevel"/>
    <w:tmpl w:val="0248C179"/>
    <w:lvl w:ilvl="0" w:tentative="0">
      <w:start w:val="1"/>
      <w:numFmt w:val="upperLetter"/>
      <w:lvlText w:val="%1."/>
      <w:lvlJc w:val="left"/>
      <w:pPr>
        <w:ind w:left="910" w:hanging="326"/>
        <w:jc w:val="left"/>
      </w:pPr>
      <w:rPr>
        <w:rFonts w:hint="default" w:ascii="Arial" w:hAnsi="Arial" w:eastAsia="Arial" w:cs="Arial"/>
        <w:b/>
        <w:bCs/>
        <w:i w:val="0"/>
        <w:iCs w:val="0"/>
        <w:color w:val="374050"/>
        <w:spacing w:val="0"/>
        <w:w w:val="102"/>
        <w:sz w:val="25"/>
        <w:szCs w:val="25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26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824" w:hanging="326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776" w:hanging="326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28" w:hanging="326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80" w:hanging="326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632" w:hanging="326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584" w:hanging="326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36" w:hanging="326"/>
      </w:pPr>
      <w:rPr>
        <w:rFonts w:hint="default"/>
        <w:lang w:val="id" w:eastAsia="en-US" w:bidi="ar-SA"/>
      </w:rPr>
    </w:lvl>
  </w:abstractNum>
  <w:abstractNum w:abstractNumId="9">
    <w:nsid w:val="03D62ECE"/>
    <w:multiLevelType w:val="multilevel"/>
    <w:tmpl w:val="03D62ECE"/>
    <w:lvl w:ilvl="0" w:tentative="0">
      <w:start w:val="4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&amp;"/>
      <w:lvlPicBulletId w:val="2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06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40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73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306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340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373" w:hanging="225"/>
      </w:pPr>
      <w:rPr>
        <w:rFonts w:hint="default"/>
        <w:lang w:val="id" w:eastAsia="en-US" w:bidi="ar-SA"/>
      </w:rPr>
    </w:lvl>
  </w:abstractNum>
  <w:abstractNum w:abstractNumId="10">
    <w:nsid w:val="2470EC97"/>
    <w:multiLevelType w:val="multilevel"/>
    <w:tmpl w:val="2470EC97"/>
    <w:lvl w:ilvl="0" w:tentative="0">
      <w:start w:val="0"/>
      <w:numFmt w:val="bullet"/>
      <w:lvlText w:val="&amp;"/>
      <w:lvlPicBulletId w:val="7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25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25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25"/>
      </w:pPr>
      <w:rPr>
        <w:rFonts w:hint="default"/>
        <w:lang w:val="id" w:eastAsia="en-US" w:bidi="ar-SA"/>
      </w:rPr>
    </w:lvl>
  </w:abstractNum>
  <w:abstractNum w:abstractNumId="11">
    <w:nsid w:val="25B654F3"/>
    <w:multiLevelType w:val="multilevel"/>
    <w:tmpl w:val="25B654F3"/>
    <w:lvl w:ilvl="0" w:tentative="0">
      <w:start w:val="5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&amp;"/>
      <w:lvlPicBulletId w:val="3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06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40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73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306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340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373" w:hanging="225"/>
      </w:pPr>
      <w:rPr>
        <w:rFonts w:hint="default"/>
        <w:lang w:val="id" w:eastAsia="en-US" w:bidi="ar-SA"/>
      </w:rPr>
    </w:lvl>
  </w:abstractNum>
  <w:abstractNum w:abstractNumId="12">
    <w:nsid w:val="2A8F537B"/>
    <w:multiLevelType w:val="multilevel"/>
    <w:tmpl w:val="2A8F537B"/>
    <w:lvl w:ilvl="0" w:tentative="0">
      <w:start w:val="8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00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30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79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20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50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80" w:hanging="551"/>
      </w:pPr>
      <w:rPr>
        <w:rFonts w:hint="default"/>
        <w:lang w:val="id" w:eastAsia="en-US" w:bidi="ar-SA"/>
      </w:rPr>
    </w:lvl>
  </w:abstractNum>
  <w:abstractNum w:abstractNumId="13">
    <w:nsid w:val="4D4DC07F"/>
    <w:multiLevelType w:val="multilevel"/>
    <w:tmpl w:val="4D4DC07F"/>
    <w:lvl w:ilvl="0" w:tentative="0">
      <w:start w:val="0"/>
      <w:numFmt w:val="bullet"/>
      <w:lvlText w:val="&amp;"/>
      <w:lvlPicBulletId w:val="6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25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25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25"/>
      </w:pPr>
      <w:rPr>
        <w:rFonts w:hint="default"/>
        <w:lang w:val="id" w:eastAsia="en-US" w:bidi="ar-SA"/>
      </w:rPr>
    </w:lvl>
  </w:abstractNum>
  <w:abstractNum w:abstractNumId="14">
    <w:nsid w:val="59ADCABA"/>
    <w:multiLevelType w:val="multilevel"/>
    <w:tmpl w:val="59ADCABA"/>
    <w:lvl w:ilvl="0" w:tentative="0">
      <w:start w:val="3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00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30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79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20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50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80" w:hanging="551"/>
      </w:pPr>
      <w:rPr>
        <w:rFonts w:hint="default"/>
        <w:lang w:val="id" w:eastAsia="en-US" w:bidi="ar-SA"/>
      </w:rPr>
    </w:lvl>
  </w:abstractNum>
  <w:abstractNum w:abstractNumId="15">
    <w:nsid w:val="5A241D34"/>
    <w:multiLevelType w:val="multilevel"/>
    <w:tmpl w:val="5A241D34"/>
    <w:lvl w:ilvl="0" w:tentative="0">
      <w:start w:val="0"/>
      <w:numFmt w:val="bullet"/>
      <w:lvlText w:val="&amp;"/>
      <w:lvlPicBulletId w:val="5"/>
      <w:lvlJc w:val="left"/>
      <w:pPr>
        <w:ind w:left="8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25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225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748" w:hanging="225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25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225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225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572" w:hanging="225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225"/>
      </w:pPr>
      <w:rPr>
        <w:rFonts w:hint="default"/>
        <w:lang w:val="id" w:eastAsia="en-US" w:bidi="ar-SA"/>
      </w:rPr>
    </w:lvl>
  </w:abstractNum>
  <w:abstractNum w:abstractNumId="16">
    <w:nsid w:val="72183CF9"/>
    <w:multiLevelType w:val="multilevel"/>
    <w:tmpl w:val="72183CF9"/>
    <w:lvl w:ilvl="0" w:tentative="0">
      <w:start w:val="6"/>
      <w:numFmt w:val="decimal"/>
      <w:lvlText w:val="%1"/>
      <w:lvlJc w:val="left"/>
      <w:pPr>
        <w:ind w:left="1135" w:hanging="551"/>
        <w:jc w:val="left"/>
      </w:pPr>
      <w:rPr>
        <w:rFonts w:hint="default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1135" w:hanging="551"/>
        <w:jc w:val="left"/>
      </w:pPr>
      <w:rPr>
        <w:rFonts w:hint="default" w:ascii="Arial" w:hAnsi="Arial" w:eastAsia="Arial" w:cs="Arial"/>
        <w:b/>
        <w:bCs/>
        <w:i w:val="0"/>
        <w:iCs w:val="0"/>
        <w:color w:val="1F2937"/>
        <w:spacing w:val="0"/>
        <w:w w:val="100"/>
        <w:sz w:val="33"/>
        <w:szCs w:val="33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000" w:hanging="55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30" w:hanging="55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55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790" w:hanging="55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20" w:hanging="55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50" w:hanging="55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580" w:hanging="551"/>
      </w:pPr>
      <w:rPr>
        <w:rFonts w:hint="default"/>
        <w:lang w:val="id" w:eastAsia="en-US" w:bidi="ar-SA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C9729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166"/>
      <w:ind w:left="584"/>
      <w:outlineLvl w:val="1"/>
    </w:pPr>
    <w:rPr>
      <w:rFonts w:ascii="Arial Black" w:hAnsi="Arial Black" w:eastAsia="Arial Black" w:cs="Arial Black"/>
      <w:b/>
      <w:bCs/>
      <w:sz w:val="48"/>
      <w:szCs w:val="48"/>
      <w:lang w:val="id" w:eastAsia="en-US" w:bidi="ar-SA"/>
    </w:rPr>
  </w:style>
  <w:style w:type="paragraph" w:styleId="3">
    <w:name w:val="heading 2"/>
    <w:basedOn w:val="1"/>
    <w:qFormat/>
    <w:uiPriority w:val="1"/>
    <w:pPr>
      <w:ind w:left="1134" w:hanging="550"/>
      <w:outlineLvl w:val="2"/>
    </w:pPr>
    <w:rPr>
      <w:rFonts w:ascii="Arial" w:hAnsi="Arial" w:eastAsia="Arial" w:cs="Arial"/>
      <w:b/>
      <w:bCs/>
      <w:sz w:val="33"/>
      <w:szCs w:val="33"/>
      <w:lang w:val="id" w:eastAsia="en-US" w:bidi="ar-SA"/>
    </w:rPr>
  </w:style>
  <w:style w:type="paragraph" w:styleId="4">
    <w:name w:val="heading 3"/>
    <w:basedOn w:val="1"/>
    <w:qFormat/>
    <w:uiPriority w:val="1"/>
    <w:pPr>
      <w:ind w:left="584"/>
      <w:outlineLvl w:val="3"/>
    </w:pPr>
    <w:rPr>
      <w:rFonts w:ascii="Arial" w:hAnsi="Arial" w:eastAsia="Arial" w:cs="Arial"/>
      <w:b/>
      <w:bCs/>
      <w:sz w:val="25"/>
      <w:szCs w:val="25"/>
      <w:lang w:val="id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id" w:eastAsia="en-US" w:bidi="ar-SA"/>
    </w:rPr>
  </w:style>
  <w:style w:type="paragraph" w:styleId="8">
    <w:name w:val="Title"/>
    <w:basedOn w:val="1"/>
    <w:qFormat/>
    <w:uiPriority w:val="1"/>
    <w:pPr>
      <w:spacing w:line="830" w:lineRule="exact"/>
      <w:ind w:left="159"/>
    </w:pPr>
    <w:rPr>
      <w:rFonts w:ascii="Arial Black" w:hAnsi="Arial Black" w:eastAsia="Arial Black" w:cs="Arial Black"/>
      <w:b/>
      <w:bCs/>
      <w:sz w:val="63"/>
      <w:szCs w:val="63"/>
      <w:lang w:val="id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884" w:hanging="225"/>
    </w:pPr>
    <w:rPr>
      <w:rFonts w:ascii="Arial MT" w:hAnsi="Arial MT" w:eastAsia="Arial MT" w:cs="Arial MT"/>
      <w:lang w:val="id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91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4" Type="http://schemas.openxmlformats.org/officeDocument/2006/relationships/fontTable" Target="fontTable.xml"/><Relationship Id="rId73" Type="http://schemas.openxmlformats.org/officeDocument/2006/relationships/numbering" Target="numbering.xml"/><Relationship Id="rId72" Type="http://schemas.openxmlformats.org/officeDocument/2006/relationships/customXml" Target="../customXml/item1.xml"/><Relationship Id="rId71" Type="http://schemas.openxmlformats.org/officeDocument/2006/relationships/image" Target="media/image56.png"/><Relationship Id="rId70" Type="http://schemas.openxmlformats.org/officeDocument/2006/relationships/image" Target="media/image55.png"/><Relationship Id="rId7" Type="http://schemas.openxmlformats.org/officeDocument/2006/relationships/header" Target="header2.xml"/><Relationship Id="rId69" Type="http://schemas.openxmlformats.org/officeDocument/2006/relationships/image" Target="media/image54.png"/><Relationship Id="rId68" Type="http://schemas.openxmlformats.org/officeDocument/2006/relationships/image" Target="media/image53.png"/><Relationship Id="rId67" Type="http://schemas.openxmlformats.org/officeDocument/2006/relationships/image" Target="media/image52.png"/><Relationship Id="rId66" Type="http://schemas.openxmlformats.org/officeDocument/2006/relationships/image" Target="media/image51.png"/><Relationship Id="rId65" Type="http://schemas.openxmlformats.org/officeDocument/2006/relationships/image" Target="media/image50.png"/><Relationship Id="rId64" Type="http://schemas.openxmlformats.org/officeDocument/2006/relationships/image" Target="media/image49.png"/><Relationship Id="rId63" Type="http://schemas.openxmlformats.org/officeDocument/2006/relationships/image" Target="media/image48.png"/><Relationship Id="rId62" Type="http://schemas.openxmlformats.org/officeDocument/2006/relationships/image" Target="media/image47.png"/><Relationship Id="rId61" Type="http://schemas.openxmlformats.org/officeDocument/2006/relationships/image" Target="media/image46.png"/><Relationship Id="rId60" Type="http://schemas.openxmlformats.org/officeDocument/2006/relationships/image" Target="media/image45.png"/><Relationship Id="rId6" Type="http://schemas.openxmlformats.org/officeDocument/2006/relationships/footer" Target="footer1.xml"/><Relationship Id="rId59" Type="http://schemas.openxmlformats.org/officeDocument/2006/relationships/image" Target="media/image44.png"/><Relationship Id="rId58" Type="http://schemas.openxmlformats.org/officeDocument/2006/relationships/image" Target="media/image43.png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image" Target="media/image40.png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png"/><Relationship Id="rId51" Type="http://schemas.openxmlformats.org/officeDocument/2006/relationships/image" Target="media/image36.png"/><Relationship Id="rId50" Type="http://schemas.openxmlformats.org/officeDocument/2006/relationships/image" Target="media/image35.png"/><Relationship Id="rId5" Type="http://schemas.openxmlformats.org/officeDocument/2006/relationships/header" Target="header1.xml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25.png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64.png"/><Relationship Id="rId7" Type="http://schemas.openxmlformats.org/officeDocument/2006/relationships/image" Target="media/image63.png"/><Relationship Id="rId6" Type="http://schemas.openxmlformats.org/officeDocument/2006/relationships/image" Target="media/image62.png"/><Relationship Id="rId5" Type="http://schemas.openxmlformats.org/officeDocument/2006/relationships/image" Target="media/image61.png"/><Relationship Id="rId4" Type="http://schemas.openxmlformats.org/officeDocument/2006/relationships/image" Target="media/image60.png"/><Relationship Id="rId3" Type="http://schemas.openxmlformats.org/officeDocument/2006/relationships/image" Target="media/image59.png"/><Relationship Id="rId2" Type="http://schemas.openxmlformats.org/officeDocument/2006/relationships/image" Target="media/image58.png"/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40</Pages>
  <Words>1417</Words>
  <Characters>8694</Characters>
  <TotalTime>3</TotalTime>
  <ScaleCrop>false</ScaleCrop>
  <LinksUpToDate>false</LinksUpToDate>
  <CharactersWithSpaces>9840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2026-06-22T04:01:00Z</dcterms:created>
  <dc:creator>rangg</dc:creator>
  <cp:lastModifiedBy>google1586746362</cp:lastModifiedBy>
  <dcterms:modified xsi:type="dcterms:W3CDTF">2026-06-22T04:15:54Z</dcterms:modified>
  <dc:title>Manual Book - JITU Banjarnegara (Halaman Admin)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Mozilla/5.0 (Windows NT 10.0; Win64; x64) AppleWebKit/537.36 (KHTML, like Gecko) HeadlessChrome/149.0.0.0 Safari/537.36</vt:lpwstr>
  </property>
  <property fmtid="{D5CDD505-2E9C-101B-9397-08002B2CF9AE}" pid="5" name="LastSaved">
    <vt:filetime>2026-06-22T00:00:00Z</vt:filetime>
  </property>
  <property fmtid="{D5CDD505-2E9C-101B-9397-08002B2CF9AE}" pid="6" name="Producer">
    <vt:lpwstr>Skia/PDF m149</vt:lpwstr>
  </property>
  <property fmtid="{D5CDD505-2E9C-101B-9397-08002B2CF9AE}" pid="7" name="KSOTemplateDocerSaveRecord">
    <vt:lpwstr>eyJoZGlkIjoiNDhmZjkyYzcxOTI5ZGNiZmQzYTBjNGU0YjM0ODc0MDkiLCJ1c2VySWQiOiI4ODEzNDE3MDMxNDMxIn0=</vt:lpwstr>
  </property>
  <property fmtid="{D5CDD505-2E9C-101B-9397-08002B2CF9AE}" pid="8" name="KSOProductBuildVer">
    <vt:lpwstr>1033-12.1.0.26880</vt:lpwstr>
  </property>
  <property fmtid="{D5CDD505-2E9C-101B-9397-08002B2CF9AE}" pid="9" name="ICV">
    <vt:lpwstr>80E011AD79824E9784737B0224785C01_12</vt:lpwstr>
  </property>
</Properties>
</file>